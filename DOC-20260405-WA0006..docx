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FA8D7" w14:textId="77777777" w:rsidR="00A55AD0" w:rsidRDefault="00A55AD0">
      <w:pPr>
        <w:pStyle w:val="sasMtn"/>
        <w:spacing w:before="4"/>
        <w:rPr>
          <w:rFonts w:ascii="Times New Roman"/>
          <w:b w:val="0"/>
          <w:sz w:val="17"/>
        </w:rPr>
      </w:pPr>
    </w:p>
    <w:p w14:paraId="784D1E70" w14:textId="77777777" w:rsidR="00A55AD0" w:rsidRDefault="00A55AD0">
      <w:pPr>
        <w:pStyle w:val="sasMtn"/>
        <w:rPr>
          <w:rFonts w:ascii="Times New Roman"/>
          <w:b w:val="0"/>
        </w:rPr>
      </w:pPr>
    </w:p>
    <w:p w14:paraId="4195A2D4" w14:textId="77777777" w:rsidR="00A55AD0" w:rsidRDefault="00A55AD0">
      <w:pPr>
        <w:pStyle w:val="sasMtn"/>
        <w:rPr>
          <w:rFonts w:ascii="Times New Roman"/>
          <w:b w:val="0"/>
        </w:rPr>
      </w:pPr>
    </w:p>
    <w:p w14:paraId="24946753" w14:textId="77777777" w:rsidR="00A55AD0" w:rsidRDefault="00A55AD0">
      <w:pPr>
        <w:pStyle w:val="sasMtn"/>
        <w:rPr>
          <w:rFonts w:ascii="Times New Roman"/>
          <w:b w:val="0"/>
        </w:rPr>
      </w:pPr>
    </w:p>
    <w:p w14:paraId="6C4C997E" w14:textId="77777777" w:rsidR="00A55AD0" w:rsidRDefault="00A55AD0">
      <w:pPr>
        <w:pStyle w:val="sasMtn"/>
        <w:rPr>
          <w:rFonts w:ascii="Times New Roman"/>
          <w:b w:val="0"/>
        </w:rPr>
      </w:pPr>
    </w:p>
    <w:p w14:paraId="51A95568" w14:textId="77777777" w:rsidR="00A55AD0" w:rsidRDefault="00A55AD0">
      <w:pPr>
        <w:pStyle w:val="sasMtn"/>
        <w:rPr>
          <w:rFonts w:ascii="Times New Roman"/>
          <w:b w:val="0"/>
        </w:rPr>
      </w:pPr>
    </w:p>
    <w:p w14:paraId="683E6081" w14:textId="77777777" w:rsidR="00A55AD0" w:rsidRDefault="00A55AD0">
      <w:pPr>
        <w:pStyle w:val="sasMtn"/>
        <w:rPr>
          <w:rFonts w:ascii="Times New Roman"/>
          <w:b w:val="0"/>
        </w:rPr>
      </w:pPr>
    </w:p>
    <w:p w14:paraId="3C091A04" w14:textId="77777777" w:rsidR="00A55AD0" w:rsidRDefault="00A55AD0">
      <w:pPr>
        <w:pStyle w:val="sasMtn"/>
        <w:rPr>
          <w:rFonts w:ascii="Times New Roman"/>
          <w:b w:val="0"/>
        </w:rPr>
      </w:pPr>
    </w:p>
    <w:p w14:paraId="4437ED89" w14:textId="77777777" w:rsidR="00A55AD0" w:rsidRDefault="00A55AD0">
      <w:pPr>
        <w:pStyle w:val="sasMtn"/>
        <w:rPr>
          <w:rFonts w:ascii="Times New Roman"/>
          <w:b w:val="0"/>
        </w:rPr>
      </w:pPr>
    </w:p>
    <w:p w14:paraId="30A071B1" w14:textId="77777777" w:rsidR="00A55AD0" w:rsidRDefault="00A55AD0">
      <w:pPr>
        <w:pStyle w:val="sasMtn"/>
        <w:rPr>
          <w:rFonts w:ascii="Times New Roman"/>
          <w:b w:val="0"/>
        </w:rPr>
      </w:pPr>
    </w:p>
    <w:p w14:paraId="163673BD" w14:textId="77777777" w:rsidR="00A55AD0" w:rsidRDefault="00A55AD0">
      <w:pPr>
        <w:pStyle w:val="sasMtn"/>
        <w:rPr>
          <w:rFonts w:ascii="Times New Roman"/>
          <w:b w:val="0"/>
        </w:rPr>
      </w:pPr>
    </w:p>
    <w:p w14:paraId="4202C45F" w14:textId="77777777" w:rsidR="00A55AD0" w:rsidRDefault="00A55AD0">
      <w:pPr>
        <w:pStyle w:val="sasMtn"/>
        <w:rPr>
          <w:rFonts w:ascii="Times New Roman"/>
          <w:b w:val="0"/>
        </w:rPr>
      </w:pPr>
    </w:p>
    <w:p w14:paraId="7F343884" w14:textId="77777777" w:rsidR="00A55AD0" w:rsidRDefault="00A55AD0">
      <w:pPr>
        <w:pStyle w:val="sasMtn"/>
        <w:rPr>
          <w:rFonts w:ascii="Times New Roman"/>
          <w:b w:val="0"/>
        </w:rPr>
      </w:pPr>
    </w:p>
    <w:p w14:paraId="11690F26" w14:textId="77777777" w:rsidR="00A55AD0" w:rsidRDefault="00A55AD0">
      <w:pPr>
        <w:pStyle w:val="sasMtn"/>
        <w:rPr>
          <w:rFonts w:ascii="Times New Roman"/>
          <w:b w:val="0"/>
        </w:rPr>
      </w:pPr>
    </w:p>
    <w:p w14:paraId="0676ED90" w14:textId="77777777" w:rsidR="00A55AD0" w:rsidRDefault="00A55AD0">
      <w:pPr>
        <w:pStyle w:val="sasMtn"/>
        <w:rPr>
          <w:rFonts w:ascii="Times New Roman"/>
          <w:b w:val="0"/>
        </w:rPr>
      </w:pPr>
    </w:p>
    <w:p w14:paraId="1B846F1A" w14:textId="77777777" w:rsidR="00A55AD0" w:rsidRDefault="00A55AD0">
      <w:pPr>
        <w:ind w:right="2939"/>
        <w:jc w:val="both"/>
        <w:rPr>
          <w:rFonts w:eastAsia="SimSun"/>
          <w:b/>
          <w:sz w:val="36"/>
          <w:lang w:eastAsia="zh-CN"/>
        </w:rPr>
      </w:pPr>
    </w:p>
    <w:p w14:paraId="42A6FE5B" w14:textId="77777777" w:rsidR="00A55AD0" w:rsidRDefault="004969A0">
      <w:pPr>
        <w:ind w:right="2939"/>
        <w:jc w:val="center"/>
        <w:rPr>
          <w:b/>
          <w:sz w:val="36"/>
        </w:rPr>
      </w:pPr>
      <w:r>
        <w:rPr>
          <w:rFonts w:eastAsia="SimSun" w:hint="eastAsia"/>
          <w:b/>
          <w:sz w:val="36"/>
          <w:lang w:eastAsia="zh-CN"/>
        </w:rPr>
        <w:t xml:space="preserve">                 PPC-125 /200N</w:t>
      </w:r>
      <w:r>
        <w:rPr>
          <w:b/>
          <w:sz w:val="36"/>
        </w:rPr>
        <w:t>(Clinical Chemistry Analyzer)</w:t>
      </w:r>
    </w:p>
    <w:p w14:paraId="1B78AE98" w14:textId="77777777" w:rsidR="00A55AD0" w:rsidRDefault="00A55AD0">
      <w:pPr>
        <w:rPr>
          <w:b/>
          <w:sz w:val="20"/>
        </w:rPr>
      </w:pPr>
    </w:p>
    <w:p w14:paraId="7FCEC645" w14:textId="77777777" w:rsidR="00A55AD0" w:rsidRDefault="00A55AD0">
      <w:pPr>
        <w:spacing w:before="2"/>
        <w:rPr>
          <w:b/>
          <w:sz w:val="20"/>
        </w:rPr>
      </w:pPr>
    </w:p>
    <w:p w14:paraId="3A994917" w14:textId="77777777" w:rsidR="00A55AD0" w:rsidRDefault="004969A0">
      <w:pPr>
        <w:pStyle w:val="Balq1"/>
        <w:spacing w:before="91"/>
        <w:ind w:left="1959" w:right="2937"/>
        <w:jc w:val="center"/>
        <w:rPr>
          <w:u w:val="none"/>
        </w:rPr>
      </w:pPr>
      <w:r>
        <w:rPr>
          <w:u w:val="none"/>
          <w:shd w:val="clear" w:color="auto" w:fill="FFFF00"/>
        </w:rPr>
        <w:t>ASTM - Host Interface Document</w:t>
      </w:r>
    </w:p>
    <w:p w14:paraId="2595D325" w14:textId="77777777" w:rsidR="00A55AD0" w:rsidRDefault="00A55AD0">
      <w:pPr>
        <w:spacing w:before="10"/>
        <w:rPr>
          <w:b/>
          <w:sz w:val="23"/>
        </w:rPr>
      </w:pPr>
    </w:p>
    <w:p w14:paraId="7FD1F978" w14:textId="77777777" w:rsidR="00A55AD0" w:rsidRDefault="004969A0">
      <w:pPr>
        <w:pStyle w:val="Balq2"/>
        <w:ind w:left="1959" w:right="2936"/>
        <w:jc w:val="center"/>
      </w:pPr>
      <w:r>
        <w:t>Version: 2.0</w:t>
      </w:r>
    </w:p>
    <w:p w14:paraId="355C784A" w14:textId="77777777" w:rsidR="00A55AD0" w:rsidRDefault="00A55AD0">
      <w:pPr>
        <w:jc w:val="center"/>
        <w:sectPr w:rsidR="00A55AD0">
          <w:pgSz w:w="12240" w:h="15840"/>
          <w:pgMar w:top="1500" w:right="80" w:bottom="280" w:left="1060" w:header="720" w:footer="720" w:gutter="0"/>
          <w:cols w:space="720"/>
        </w:sectPr>
      </w:pPr>
    </w:p>
    <w:p w14:paraId="377F86ED" w14:textId="77777777" w:rsidR="00A55AD0" w:rsidRDefault="00A55AD0">
      <w:pPr>
        <w:pStyle w:val="sasMtn"/>
        <w:spacing w:before="7"/>
        <w:rPr>
          <w:rFonts w:ascii="Times New Roman"/>
          <w:b w:val="0"/>
          <w:sz w:val="22"/>
        </w:rPr>
      </w:pPr>
    </w:p>
    <w:p w14:paraId="3267F5FC" w14:textId="77777777" w:rsidR="00A55AD0" w:rsidRDefault="00A55AD0">
      <w:pPr>
        <w:spacing w:before="6"/>
        <w:rPr>
          <w:sz w:val="10"/>
        </w:rPr>
      </w:pPr>
    </w:p>
    <w:p w14:paraId="59548DC0" w14:textId="77777777" w:rsidR="00A55AD0" w:rsidRDefault="004969A0">
      <w:pPr>
        <w:spacing w:before="93"/>
        <w:ind w:left="1959" w:right="2936"/>
        <w:jc w:val="center"/>
        <w:rPr>
          <w:b/>
          <w:sz w:val="24"/>
        </w:rPr>
      </w:pPr>
      <w:r>
        <w:rPr>
          <w:b/>
          <w:sz w:val="24"/>
          <w:shd w:val="clear" w:color="auto" w:fill="FFFF00"/>
        </w:rPr>
        <w:t>INDEX</w:t>
      </w:r>
    </w:p>
    <w:p w14:paraId="1BCEEA59" w14:textId="77777777" w:rsidR="00A55AD0" w:rsidRDefault="00A55AD0">
      <w:pPr>
        <w:rPr>
          <w:b/>
          <w:sz w:val="20"/>
        </w:rPr>
      </w:pPr>
    </w:p>
    <w:p w14:paraId="6C012BE0" w14:textId="77777777" w:rsidR="00A55AD0" w:rsidRDefault="00A55AD0">
      <w:pPr>
        <w:spacing w:before="2"/>
        <w:rPr>
          <w:b/>
          <w:sz w:val="28"/>
        </w:rPr>
      </w:pPr>
    </w:p>
    <w:tbl>
      <w:tblPr>
        <w:tblW w:w="9293"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57"/>
        <w:gridCol w:w="6611"/>
        <w:gridCol w:w="1625"/>
      </w:tblGrid>
      <w:tr w:rsidR="00A55AD0" w14:paraId="17374DA0" w14:textId="77777777">
        <w:trPr>
          <w:trHeight w:val="500"/>
        </w:trPr>
        <w:tc>
          <w:tcPr>
            <w:tcW w:w="1057" w:type="dxa"/>
            <w:shd w:val="clear" w:color="auto" w:fill="5F5F5F"/>
          </w:tcPr>
          <w:p w14:paraId="03FD1E86" w14:textId="77777777" w:rsidR="00A55AD0" w:rsidRDefault="004969A0">
            <w:pPr>
              <w:pStyle w:val="TableParagraph"/>
              <w:spacing w:before="109"/>
              <w:ind w:left="154" w:right="145"/>
              <w:jc w:val="center"/>
              <w:rPr>
                <w:b/>
                <w:sz w:val="24"/>
              </w:rPr>
            </w:pPr>
            <w:r>
              <w:rPr>
                <w:b/>
                <w:color w:val="FFFFFF"/>
                <w:sz w:val="24"/>
              </w:rPr>
              <w:t>Sr.No.</w:t>
            </w:r>
          </w:p>
        </w:tc>
        <w:tc>
          <w:tcPr>
            <w:tcW w:w="6611" w:type="dxa"/>
            <w:shd w:val="clear" w:color="auto" w:fill="5F5F5F"/>
          </w:tcPr>
          <w:p w14:paraId="2088AE9B" w14:textId="77777777" w:rsidR="00A55AD0" w:rsidRDefault="004969A0">
            <w:pPr>
              <w:pStyle w:val="TableParagraph"/>
              <w:spacing w:before="109"/>
              <w:ind w:left="2918" w:right="2909"/>
              <w:jc w:val="center"/>
              <w:rPr>
                <w:b/>
                <w:sz w:val="24"/>
              </w:rPr>
            </w:pPr>
            <w:r>
              <w:rPr>
                <w:b/>
                <w:color w:val="FFFFFF"/>
                <w:sz w:val="24"/>
              </w:rPr>
              <w:t>TOPIC</w:t>
            </w:r>
          </w:p>
        </w:tc>
        <w:tc>
          <w:tcPr>
            <w:tcW w:w="1625" w:type="dxa"/>
            <w:shd w:val="clear" w:color="auto" w:fill="5F5F5F"/>
          </w:tcPr>
          <w:p w14:paraId="369F456E" w14:textId="77777777" w:rsidR="00A55AD0" w:rsidRDefault="004969A0">
            <w:pPr>
              <w:pStyle w:val="TableParagraph"/>
              <w:spacing w:before="109"/>
              <w:ind w:left="278" w:right="269"/>
              <w:jc w:val="center"/>
              <w:rPr>
                <w:b/>
                <w:sz w:val="24"/>
              </w:rPr>
            </w:pPr>
            <w:r>
              <w:rPr>
                <w:b/>
                <w:color w:val="FFFFFF"/>
                <w:sz w:val="24"/>
              </w:rPr>
              <w:t>Page No.</w:t>
            </w:r>
          </w:p>
        </w:tc>
      </w:tr>
      <w:tr w:rsidR="00A55AD0" w14:paraId="23F10B15" w14:textId="77777777">
        <w:trPr>
          <w:trHeight w:val="500"/>
        </w:trPr>
        <w:tc>
          <w:tcPr>
            <w:tcW w:w="1057" w:type="dxa"/>
          </w:tcPr>
          <w:p w14:paraId="3FA9C399" w14:textId="77777777" w:rsidR="00A55AD0" w:rsidRDefault="004969A0">
            <w:pPr>
              <w:pStyle w:val="TableParagraph"/>
              <w:spacing w:before="108"/>
              <w:ind w:left="10"/>
              <w:jc w:val="center"/>
              <w:rPr>
                <w:sz w:val="24"/>
              </w:rPr>
            </w:pPr>
            <w:r>
              <w:rPr>
                <w:w w:val="99"/>
                <w:sz w:val="24"/>
              </w:rPr>
              <w:t>1</w:t>
            </w:r>
          </w:p>
        </w:tc>
        <w:tc>
          <w:tcPr>
            <w:tcW w:w="6611" w:type="dxa"/>
          </w:tcPr>
          <w:p w14:paraId="6EC1A191" w14:textId="77777777" w:rsidR="00A55AD0" w:rsidRDefault="004969A0">
            <w:pPr>
              <w:pStyle w:val="TableParagraph"/>
              <w:spacing w:before="108"/>
              <w:ind w:left="108"/>
              <w:rPr>
                <w:sz w:val="24"/>
              </w:rPr>
            </w:pPr>
            <w:r>
              <w:rPr>
                <w:sz w:val="24"/>
              </w:rPr>
              <w:t>Overview</w:t>
            </w:r>
          </w:p>
        </w:tc>
        <w:tc>
          <w:tcPr>
            <w:tcW w:w="1625" w:type="dxa"/>
          </w:tcPr>
          <w:p w14:paraId="1560217A" w14:textId="77777777" w:rsidR="00A55AD0" w:rsidRDefault="004969A0">
            <w:pPr>
              <w:pStyle w:val="TableParagraph"/>
              <w:spacing w:before="108"/>
              <w:ind w:left="7"/>
              <w:jc w:val="center"/>
              <w:rPr>
                <w:sz w:val="24"/>
              </w:rPr>
            </w:pPr>
            <w:r>
              <w:rPr>
                <w:w w:val="99"/>
                <w:sz w:val="24"/>
              </w:rPr>
              <w:t>6</w:t>
            </w:r>
          </w:p>
        </w:tc>
      </w:tr>
      <w:tr w:rsidR="00A55AD0" w14:paraId="5CF9A726" w14:textId="77777777">
        <w:trPr>
          <w:trHeight w:val="500"/>
        </w:trPr>
        <w:tc>
          <w:tcPr>
            <w:tcW w:w="1057" w:type="dxa"/>
          </w:tcPr>
          <w:p w14:paraId="7142DC39" w14:textId="77777777" w:rsidR="00A55AD0" w:rsidRDefault="004969A0">
            <w:pPr>
              <w:pStyle w:val="TableParagraph"/>
              <w:spacing w:before="108"/>
              <w:ind w:left="10"/>
              <w:jc w:val="center"/>
              <w:rPr>
                <w:sz w:val="24"/>
              </w:rPr>
            </w:pPr>
            <w:r>
              <w:rPr>
                <w:w w:val="99"/>
                <w:sz w:val="24"/>
              </w:rPr>
              <w:t>2</w:t>
            </w:r>
          </w:p>
        </w:tc>
        <w:tc>
          <w:tcPr>
            <w:tcW w:w="6611" w:type="dxa"/>
          </w:tcPr>
          <w:p w14:paraId="2D076E5E" w14:textId="77777777" w:rsidR="00A55AD0" w:rsidRDefault="004969A0">
            <w:pPr>
              <w:pStyle w:val="TableParagraph"/>
              <w:spacing w:before="108"/>
              <w:ind w:left="108"/>
              <w:rPr>
                <w:sz w:val="24"/>
              </w:rPr>
            </w:pPr>
            <w:r>
              <w:rPr>
                <w:sz w:val="24"/>
              </w:rPr>
              <w:t>Interconnection Diagram</w:t>
            </w:r>
          </w:p>
        </w:tc>
        <w:tc>
          <w:tcPr>
            <w:tcW w:w="1625" w:type="dxa"/>
          </w:tcPr>
          <w:p w14:paraId="1121E923" w14:textId="77777777" w:rsidR="00A55AD0" w:rsidRDefault="004969A0">
            <w:pPr>
              <w:pStyle w:val="TableParagraph"/>
              <w:spacing w:before="108"/>
              <w:ind w:left="6"/>
              <w:jc w:val="center"/>
              <w:rPr>
                <w:sz w:val="24"/>
              </w:rPr>
            </w:pPr>
            <w:r>
              <w:rPr>
                <w:w w:val="99"/>
                <w:sz w:val="24"/>
              </w:rPr>
              <w:t>7</w:t>
            </w:r>
          </w:p>
        </w:tc>
      </w:tr>
      <w:tr w:rsidR="00A55AD0" w14:paraId="0E60A64D" w14:textId="77777777">
        <w:trPr>
          <w:trHeight w:val="500"/>
        </w:trPr>
        <w:tc>
          <w:tcPr>
            <w:tcW w:w="1057" w:type="dxa"/>
          </w:tcPr>
          <w:p w14:paraId="708E48EC" w14:textId="77777777" w:rsidR="00A55AD0" w:rsidRDefault="004969A0">
            <w:pPr>
              <w:pStyle w:val="TableParagraph"/>
              <w:spacing w:before="108"/>
              <w:ind w:left="10"/>
              <w:jc w:val="center"/>
              <w:rPr>
                <w:sz w:val="24"/>
              </w:rPr>
            </w:pPr>
            <w:r>
              <w:rPr>
                <w:w w:val="99"/>
                <w:sz w:val="24"/>
              </w:rPr>
              <w:t>3</w:t>
            </w:r>
          </w:p>
        </w:tc>
        <w:tc>
          <w:tcPr>
            <w:tcW w:w="6611" w:type="dxa"/>
          </w:tcPr>
          <w:p w14:paraId="1D908A0F" w14:textId="77777777" w:rsidR="00A55AD0" w:rsidRDefault="004969A0">
            <w:pPr>
              <w:pStyle w:val="TableParagraph"/>
              <w:spacing w:before="108"/>
              <w:ind w:left="108"/>
              <w:rPr>
                <w:sz w:val="24"/>
              </w:rPr>
            </w:pPr>
            <w:r>
              <w:rPr>
                <w:sz w:val="24"/>
              </w:rPr>
              <w:t>OSI (Open System Interconnection) Layers</w:t>
            </w:r>
          </w:p>
        </w:tc>
        <w:tc>
          <w:tcPr>
            <w:tcW w:w="1625" w:type="dxa"/>
          </w:tcPr>
          <w:p w14:paraId="4D0D32BF" w14:textId="77777777" w:rsidR="00A55AD0" w:rsidRDefault="004969A0">
            <w:pPr>
              <w:pStyle w:val="TableParagraph"/>
              <w:spacing w:before="108"/>
              <w:ind w:left="7"/>
              <w:jc w:val="center"/>
              <w:rPr>
                <w:sz w:val="24"/>
              </w:rPr>
            </w:pPr>
            <w:r>
              <w:rPr>
                <w:w w:val="99"/>
                <w:sz w:val="24"/>
              </w:rPr>
              <w:t>8</w:t>
            </w:r>
          </w:p>
        </w:tc>
      </w:tr>
      <w:tr w:rsidR="00A55AD0" w14:paraId="42E8652E" w14:textId="77777777">
        <w:trPr>
          <w:trHeight w:val="521"/>
        </w:trPr>
        <w:tc>
          <w:tcPr>
            <w:tcW w:w="1057" w:type="dxa"/>
          </w:tcPr>
          <w:p w14:paraId="2CD89471" w14:textId="77777777" w:rsidR="00A55AD0" w:rsidRDefault="004969A0">
            <w:pPr>
              <w:pStyle w:val="TableParagraph"/>
              <w:spacing w:before="119"/>
              <w:ind w:left="10"/>
              <w:jc w:val="center"/>
              <w:rPr>
                <w:sz w:val="24"/>
              </w:rPr>
            </w:pPr>
            <w:r>
              <w:rPr>
                <w:w w:val="99"/>
                <w:sz w:val="24"/>
              </w:rPr>
              <w:t>4</w:t>
            </w:r>
          </w:p>
        </w:tc>
        <w:tc>
          <w:tcPr>
            <w:tcW w:w="6611" w:type="dxa"/>
          </w:tcPr>
          <w:p w14:paraId="0BC37CEF" w14:textId="77777777" w:rsidR="00A55AD0" w:rsidRDefault="004969A0">
            <w:pPr>
              <w:pStyle w:val="TableParagraph"/>
              <w:spacing w:before="119"/>
              <w:ind w:left="108"/>
              <w:rPr>
                <w:sz w:val="24"/>
              </w:rPr>
            </w:pPr>
            <w:r>
              <w:rPr>
                <w:sz w:val="24"/>
              </w:rPr>
              <w:t>Physical Layer</w:t>
            </w:r>
          </w:p>
        </w:tc>
        <w:tc>
          <w:tcPr>
            <w:tcW w:w="1625" w:type="dxa"/>
          </w:tcPr>
          <w:p w14:paraId="659C940B" w14:textId="77777777" w:rsidR="00A55AD0" w:rsidRDefault="004969A0">
            <w:pPr>
              <w:pStyle w:val="TableParagraph"/>
              <w:spacing w:before="119"/>
              <w:ind w:left="6"/>
              <w:jc w:val="center"/>
              <w:rPr>
                <w:sz w:val="24"/>
              </w:rPr>
            </w:pPr>
            <w:r>
              <w:rPr>
                <w:w w:val="99"/>
                <w:sz w:val="24"/>
              </w:rPr>
              <w:t>9</w:t>
            </w:r>
          </w:p>
        </w:tc>
      </w:tr>
      <w:tr w:rsidR="00A55AD0" w14:paraId="2E95299D" w14:textId="77777777">
        <w:trPr>
          <w:trHeight w:val="522"/>
        </w:trPr>
        <w:tc>
          <w:tcPr>
            <w:tcW w:w="1057" w:type="dxa"/>
          </w:tcPr>
          <w:p w14:paraId="687E60DD" w14:textId="77777777" w:rsidR="00A55AD0" w:rsidRDefault="004969A0">
            <w:pPr>
              <w:pStyle w:val="TableParagraph"/>
              <w:spacing w:before="119"/>
              <w:ind w:left="10"/>
              <w:jc w:val="center"/>
              <w:rPr>
                <w:sz w:val="24"/>
              </w:rPr>
            </w:pPr>
            <w:r>
              <w:rPr>
                <w:w w:val="99"/>
                <w:sz w:val="24"/>
              </w:rPr>
              <w:t>5</w:t>
            </w:r>
          </w:p>
        </w:tc>
        <w:tc>
          <w:tcPr>
            <w:tcW w:w="6611" w:type="dxa"/>
          </w:tcPr>
          <w:p w14:paraId="5356DF3E" w14:textId="77777777" w:rsidR="00A55AD0" w:rsidRDefault="004969A0">
            <w:pPr>
              <w:pStyle w:val="TableParagraph"/>
              <w:spacing w:before="119"/>
              <w:ind w:left="108"/>
              <w:rPr>
                <w:sz w:val="24"/>
              </w:rPr>
            </w:pPr>
            <w:r>
              <w:rPr>
                <w:sz w:val="24"/>
              </w:rPr>
              <w:t>Modifying HOST Settings,</w:t>
            </w:r>
          </w:p>
        </w:tc>
        <w:tc>
          <w:tcPr>
            <w:tcW w:w="1625" w:type="dxa"/>
          </w:tcPr>
          <w:p w14:paraId="46BF2903" w14:textId="77777777" w:rsidR="00A55AD0" w:rsidRDefault="004969A0">
            <w:pPr>
              <w:pStyle w:val="TableParagraph"/>
              <w:spacing w:before="119"/>
              <w:ind w:left="278" w:right="267"/>
              <w:jc w:val="center"/>
              <w:rPr>
                <w:sz w:val="24"/>
              </w:rPr>
            </w:pPr>
            <w:r>
              <w:rPr>
                <w:sz w:val="24"/>
              </w:rPr>
              <w:t>11</w:t>
            </w:r>
          </w:p>
        </w:tc>
      </w:tr>
      <w:tr w:rsidR="00A55AD0" w14:paraId="543B720B" w14:textId="77777777">
        <w:trPr>
          <w:trHeight w:val="500"/>
        </w:trPr>
        <w:tc>
          <w:tcPr>
            <w:tcW w:w="1057" w:type="dxa"/>
          </w:tcPr>
          <w:p w14:paraId="2B6A377D" w14:textId="77777777" w:rsidR="00A55AD0" w:rsidRDefault="004969A0">
            <w:pPr>
              <w:pStyle w:val="TableParagraph"/>
              <w:spacing w:before="108"/>
              <w:ind w:left="10"/>
              <w:jc w:val="center"/>
              <w:rPr>
                <w:sz w:val="24"/>
              </w:rPr>
            </w:pPr>
            <w:r>
              <w:rPr>
                <w:w w:val="99"/>
                <w:sz w:val="24"/>
              </w:rPr>
              <w:t>6</w:t>
            </w:r>
          </w:p>
        </w:tc>
        <w:tc>
          <w:tcPr>
            <w:tcW w:w="6611" w:type="dxa"/>
          </w:tcPr>
          <w:p w14:paraId="24DF8CE1" w14:textId="77777777" w:rsidR="00A55AD0" w:rsidRDefault="004969A0">
            <w:pPr>
              <w:pStyle w:val="TableParagraph"/>
              <w:spacing w:before="108"/>
              <w:ind w:left="108"/>
              <w:rPr>
                <w:sz w:val="24"/>
              </w:rPr>
            </w:pPr>
            <w:r>
              <w:rPr>
                <w:sz w:val="24"/>
              </w:rPr>
              <w:t>ASTM Lower Level Communication Methodology</w:t>
            </w:r>
          </w:p>
        </w:tc>
        <w:tc>
          <w:tcPr>
            <w:tcW w:w="1625" w:type="dxa"/>
          </w:tcPr>
          <w:p w14:paraId="2F2C5EBE" w14:textId="77777777" w:rsidR="00A55AD0" w:rsidRDefault="004969A0">
            <w:pPr>
              <w:pStyle w:val="TableParagraph"/>
              <w:spacing w:before="108"/>
              <w:ind w:left="278" w:right="269"/>
              <w:jc w:val="center"/>
              <w:rPr>
                <w:sz w:val="24"/>
              </w:rPr>
            </w:pPr>
            <w:r>
              <w:rPr>
                <w:sz w:val="24"/>
              </w:rPr>
              <w:t>15</w:t>
            </w:r>
          </w:p>
        </w:tc>
      </w:tr>
      <w:tr w:rsidR="00A55AD0" w14:paraId="3976578C" w14:textId="77777777">
        <w:trPr>
          <w:trHeight w:val="500"/>
        </w:trPr>
        <w:tc>
          <w:tcPr>
            <w:tcW w:w="1057" w:type="dxa"/>
          </w:tcPr>
          <w:p w14:paraId="0792F3BB" w14:textId="77777777" w:rsidR="00A55AD0" w:rsidRDefault="004969A0">
            <w:pPr>
              <w:pStyle w:val="TableParagraph"/>
              <w:spacing w:before="108"/>
              <w:ind w:left="10"/>
              <w:jc w:val="center"/>
              <w:rPr>
                <w:sz w:val="24"/>
              </w:rPr>
            </w:pPr>
            <w:r>
              <w:rPr>
                <w:w w:val="99"/>
                <w:sz w:val="24"/>
              </w:rPr>
              <w:t>7</w:t>
            </w:r>
          </w:p>
        </w:tc>
        <w:tc>
          <w:tcPr>
            <w:tcW w:w="6611" w:type="dxa"/>
          </w:tcPr>
          <w:p w14:paraId="2B9CF758" w14:textId="77777777" w:rsidR="00A55AD0" w:rsidRDefault="004969A0">
            <w:pPr>
              <w:pStyle w:val="TableParagraph"/>
              <w:spacing w:before="108"/>
              <w:ind w:left="108"/>
              <w:rPr>
                <w:sz w:val="24"/>
              </w:rPr>
            </w:pPr>
            <w:r>
              <w:rPr>
                <w:sz w:val="24"/>
              </w:rPr>
              <w:t>Data Flow Diagram</w:t>
            </w:r>
          </w:p>
        </w:tc>
        <w:tc>
          <w:tcPr>
            <w:tcW w:w="1625" w:type="dxa"/>
          </w:tcPr>
          <w:p w14:paraId="3FC9BD77" w14:textId="77777777" w:rsidR="00A55AD0" w:rsidRDefault="004969A0">
            <w:pPr>
              <w:pStyle w:val="TableParagraph"/>
              <w:spacing w:before="108"/>
              <w:ind w:left="278" w:right="269"/>
              <w:jc w:val="center"/>
              <w:rPr>
                <w:sz w:val="24"/>
              </w:rPr>
            </w:pPr>
            <w:r>
              <w:rPr>
                <w:sz w:val="24"/>
              </w:rPr>
              <w:t>16</w:t>
            </w:r>
          </w:p>
        </w:tc>
      </w:tr>
      <w:tr w:rsidR="00A55AD0" w14:paraId="343B8FD0" w14:textId="77777777">
        <w:trPr>
          <w:trHeight w:val="500"/>
        </w:trPr>
        <w:tc>
          <w:tcPr>
            <w:tcW w:w="1057" w:type="dxa"/>
          </w:tcPr>
          <w:p w14:paraId="0C095D1F" w14:textId="77777777" w:rsidR="00A55AD0" w:rsidRDefault="004969A0">
            <w:pPr>
              <w:pStyle w:val="TableParagraph"/>
              <w:spacing w:before="108"/>
              <w:ind w:left="10"/>
              <w:jc w:val="center"/>
              <w:rPr>
                <w:sz w:val="24"/>
              </w:rPr>
            </w:pPr>
            <w:r>
              <w:rPr>
                <w:w w:val="99"/>
                <w:sz w:val="24"/>
              </w:rPr>
              <w:t>8</w:t>
            </w:r>
          </w:p>
        </w:tc>
        <w:tc>
          <w:tcPr>
            <w:tcW w:w="6611" w:type="dxa"/>
          </w:tcPr>
          <w:p w14:paraId="5E4617C5" w14:textId="77777777" w:rsidR="00A55AD0" w:rsidRDefault="004969A0">
            <w:pPr>
              <w:pStyle w:val="TableParagraph"/>
              <w:spacing w:before="108"/>
              <w:ind w:left="108"/>
              <w:rPr>
                <w:sz w:val="24"/>
              </w:rPr>
            </w:pPr>
            <w:r>
              <w:rPr>
                <w:sz w:val="24"/>
              </w:rPr>
              <w:t>Checksum Calculation</w:t>
            </w:r>
          </w:p>
        </w:tc>
        <w:tc>
          <w:tcPr>
            <w:tcW w:w="1625" w:type="dxa"/>
          </w:tcPr>
          <w:p w14:paraId="420AD288" w14:textId="77777777" w:rsidR="00A55AD0" w:rsidRDefault="004969A0">
            <w:pPr>
              <w:pStyle w:val="TableParagraph"/>
              <w:spacing w:before="108"/>
              <w:ind w:left="278" w:right="268"/>
              <w:jc w:val="center"/>
              <w:rPr>
                <w:sz w:val="24"/>
              </w:rPr>
            </w:pPr>
            <w:r>
              <w:rPr>
                <w:sz w:val="24"/>
              </w:rPr>
              <w:t>23</w:t>
            </w:r>
          </w:p>
        </w:tc>
      </w:tr>
      <w:tr w:rsidR="00A55AD0" w14:paraId="0D7F0F2A" w14:textId="77777777">
        <w:trPr>
          <w:trHeight w:val="500"/>
        </w:trPr>
        <w:tc>
          <w:tcPr>
            <w:tcW w:w="1057" w:type="dxa"/>
          </w:tcPr>
          <w:p w14:paraId="6C08E152" w14:textId="77777777" w:rsidR="00A55AD0" w:rsidRDefault="004969A0">
            <w:pPr>
              <w:pStyle w:val="TableParagraph"/>
              <w:spacing w:before="108"/>
              <w:ind w:left="10"/>
              <w:jc w:val="center"/>
              <w:rPr>
                <w:sz w:val="24"/>
              </w:rPr>
            </w:pPr>
            <w:r>
              <w:rPr>
                <w:w w:val="99"/>
                <w:sz w:val="24"/>
              </w:rPr>
              <w:t>9</w:t>
            </w:r>
          </w:p>
        </w:tc>
        <w:tc>
          <w:tcPr>
            <w:tcW w:w="6611" w:type="dxa"/>
          </w:tcPr>
          <w:p w14:paraId="2BB900EC" w14:textId="77777777" w:rsidR="00A55AD0" w:rsidRDefault="004969A0">
            <w:pPr>
              <w:pStyle w:val="TableParagraph"/>
              <w:spacing w:before="108"/>
              <w:ind w:left="108"/>
              <w:rPr>
                <w:sz w:val="24"/>
              </w:rPr>
            </w:pPr>
            <w:r>
              <w:rPr>
                <w:sz w:val="24"/>
              </w:rPr>
              <w:t>Special Function Character Table</w:t>
            </w:r>
          </w:p>
        </w:tc>
        <w:tc>
          <w:tcPr>
            <w:tcW w:w="1625" w:type="dxa"/>
          </w:tcPr>
          <w:p w14:paraId="73653A6B" w14:textId="77777777" w:rsidR="00A55AD0" w:rsidRDefault="004969A0">
            <w:pPr>
              <w:pStyle w:val="TableParagraph"/>
              <w:spacing w:before="108"/>
              <w:ind w:left="277" w:right="269"/>
              <w:jc w:val="center"/>
              <w:rPr>
                <w:sz w:val="24"/>
              </w:rPr>
            </w:pPr>
            <w:r>
              <w:rPr>
                <w:sz w:val="24"/>
              </w:rPr>
              <w:t>24</w:t>
            </w:r>
          </w:p>
        </w:tc>
      </w:tr>
      <w:tr w:rsidR="00A55AD0" w14:paraId="5EF84A8A" w14:textId="77777777">
        <w:trPr>
          <w:trHeight w:val="500"/>
        </w:trPr>
        <w:tc>
          <w:tcPr>
            <w:tcW w:w="1057" w:type="dxa"/>
          </w:tcPr>
          <w:p w14:paraId="5E756E23" w14:textId="77777777" w:rsidR="00A55AD0" w:rsidRDefault="004969A0">
            <w:pPr>
              <w:pStyle w:val="TableParagraph"/>
              <w:spacing w:before="108"/>
              <w:ind w:left="153" w:right="145"/>
              <w:jc w:val="center"/>
              <w:rPr>
                <w:sz w:val="24"/>
              </w:rPr>
            </w:pPr>
            <w:r>
              <w:rPr>
                <w:sz w:val="24"/>
              </w:rPr>
              <w:t>10</w:t>
            </w:r>
          </w:p>
        </w:tc>
        <w:tc>
          <w:tcPr>
            <w:tcW w:w="6611" w:type="dxa"/>
          </w:tcPr>
          <w:p w14:paraId="5A0F112D" w14:textId="77777777" w:rsidR="00A55AD0" w:rsidRDefault="004969A0">
            <w:pPr>
              <w:pStyle w:val="TableParagraph"/>
              <w:spacing w:before="108"/>
              <w:ind w:left="108"/>
              <w:rPr>
                <w:sz w:val="24"/>
              </w:rPr>
            </w:pPr>
            <w:r>
              <w:rPr>
                <w:sz w:val="24"/>
              </w:rPr>
              <w:t>ASTM Higher Level Concept</w:t>
            </w:r>
          </w:p>
        </w:tc>
        <w:tc>
          <w:tcPr>
            <w:tcW w:w="1625" w:type="dxa"/>
          </w:tcPr>
          <w:p w14:paraId="0F12CABC" w14:textId="77777777" w:rsidR="00A55AD0" w:rsidRDefault="004969A0">
            <w:pPr>
              <w:pStyle w:val="TableParagraph"/>
              <w:spacing w:before="108"/>
              <w:ind w:left="278" w:right="267"/>
              <w:jc w:val="center"/>
              <w:rPr>
                <w:sz w:val="24"/>
              </w:rPr>
            </w:pPr>
            <w:r>
              <w:rPr>
                <w:sz w:val="24"/>
              </w:rPr>
              <w:t>25</w:t>
            </w:r>
          </w:p>
        </w:tc>
      </w:tr>
      <w:tr w:rsidR="00A55AD0" w14:paraId="3EBB1985" w14:textId="77777777">
        <w:trPr>
          <w:trHeight w:val="500"/>
        </w:trPr>
        <w:tc>
          <w:tcPr>
            <w:tcW w:w="1057" w:type="dxa"/>
          </w:tcPr>
          <w:p w14:paraId="76506B78" w14:textId="77777777" w:rsidR="00A55AD0" w:rsidRDefault="004969A0">
            <w:pPr>
              <w:pStyle w:val="TableParagraph"/>
              <w:spacing w:before="108"/>
              <w:ind w:left="153" w:right="145"/>
              <w:jc w:val="center"/>
              <w:rPr>
                <w:sz w:val="24"/>
              </w:rPr>
            </w:pPr>
            <w:r>
              <w:rPr>
                <w:sz w:val="24"/>
              </w:rPr>
              <w:t>11</w:t>
            </w:r>
          </w:p>
        </w:tc>
        <w:tc>
          <w:tcPr>
            <w:tcW w:w="6611" w:type="dxa"/>
          </w:tcPr>
          <w:p w14:paraId="0637C48C" w14:textId="77777777" w:rsidR="00A55AD0" w:rsidRDefault="004969A0">
            <w:pPr>
              <w:pStyle w:val="TableParagraph"/>
              <w:spacing w:before="108"/>
              <w:ind w:left="108"/>
              <w:rPr>
                <w:sz w:val="24"/>
              </w:rPr>
            </w:pPr>
            <w:r>
              <w:rPr>
                <w:sz w:val="24"/>
              </w:rPr>
              <w:t>ASTM Records</w:t>
            </w:r>
          </w:p>
        </w:tc>
        <w:tc>
          <w:tcPr>
            <w:tcW w:w="1625" w:type="dxa"/>
          </w:tcPr>
          <w:p w14:paraId="247BDC31" w14:textId="77777777" w:rsidR="00A55AD0" w:rsidRDefault="00A55AD0">
            <w:pPr>
              <w:pStyle w:val="TableParagraph"/>
              <w:ind w:left="0"/>
              <w:rPr>
                <w:rFonts w:ascii="Times New Roman"/>
                <w:sz w:val="24"/>
              </w:rPr>
            </w:pPr>
          </w:p>
        </w:tc>
      </w:tr>
      <w:tr w:rsidR="00A55AD0" w14:paraId="19F6384C" w14:textId="77777777">
        <w:trPr>
          <w:trHeight w:val="500"/>
        </w:trPr>
        <w:tc>
          <w:tcPr>
            <w:tcW w:w="1057" w:type="dxa"/>
          </w:tcPr>
          <w:p w14:paraId="2ACED55D" w14:textId="77777777" w:rsidR="00A55AD0" w:rsidRDefault="00A55AD0">
            <w:pPr>
              <w:pStyle w:val="TableParagraph"/>
              <w:ind w:left="0"/>
              <w:rPr>
                <w:rFonts w:ascii="Times New Roman"/>
                <w:sz w:val="24"/>
              </w:rPr>
            </w:pPr>
          </w:p>
        </w:tc>
        <w:tc>
          <w:tcPr>
            <w:tcW w:w="6611" w:type="dxa"/>
          </w:tcPr>
          <w:p w14:paraId="5BDC26A7" w14:textId="77777777" w:rsidR="00A55AD0" w:rsidRDefault="004969A0">
            <w:pPr>
              <w:pStyle w:val="TableParagraph"/>
              <w:spacing w:before="108"/>
              <w:ind w:left="376"/>
              <w:rPr>
                <w:sz w:val="24"/>
              </w:rPr>
            </w:pPr>
            <w:r>
              <w:rPr>
                <w:sz w:val="24"/>
              </w:rPr>
              <w:t>Message Header Record</w:t>
            </w:r>
          </w:p>
        </w:tc>
        <w:tc>
          <w:tcPr>
            <w:tcW w:w="1625" w:type="dxa"/>
          </w:tcPr>
          <w:p w14:paraId="27C3B4A7" w14:textId="77777777" w:rsidR="00A55AD0" w:rsidRDefault="004969A0">
            <w:pPr>
              <w:pStyle w:val="TableParagraph"/>
              <w:spacing w:before="108"/>
              <w:ind w:left="278" w:right="268"/>
              <w:jc w:val="center"/>
              <w:rPr>
                <w:sz w:val="24"/>
              </w:rPr>
            </w:pPr>
            <w:r>
              <w:rPr>
                <w:sz w:val="24"/>
              </w:rPr>
              <w:t>26</w:t>
            </w:r>
          </w:p>
        </w:tc>
      </w:tr>
      <w:tr w:rsidR="00A55AD0" w14:paraId="30C969C3" w14:textId="77777777">
        <w:trPr>
          <w:trHeight w:val="500"/>
        </w:trPr>
        <w:tc>
          <w:tcPr>
            <w:tcW w:w="1057" w:type="dxa"/>
          </w:tcPr>
          <w:p w14:paraId="15DA75FB" w14:textId="77777777" w:rsidR="00A55AD0" w:rsidRDefault="00A55AD0">
            <w:pPr>
              <w:pStyle w:val="TableParagraph"/>
              <w:ind w:left="0"/>
              <w:rPr>
                <w:rFonts w:ascii="Times New Roman"/>
                <w:sz w:val="24"/>
              </w:rPr>
            </w:pPr>
          </w:p>
        </w:tc>
        <w:tc>
          <w:tcPr>
            <w:tcW w:w="6611" w:type="dxa"/>
          </w:tcPr>
          <w:p w14:paraId="78ECE4C3" w14:textId="77777777" w:rsidR="00A55AD0" w:rsidRDefault="004969A0">
            <w:pPr>
              <w:pStyle w:val="TableParagraph"/>
              <w:spacing w:before="108"/>
              <w:ind w:left="375"/>
              <w:rPr>
                <w:sz w:val="24"/>
              </w:rPr>
            </w:pPr>
            <w:r>
              <w:rPr>
                <w:sz w:val="24"/>
              </w:rPr>
              <w:t>Patient Record</w:t>
            </w:r>
          </w:p>
        </w:tc>
        <w:tc>
          <w:tcPr>
            <w:tcW w:w="1625" w:type="dxa"/>
          </w:tcPr>
          <w:p w14:paraId="33111117" w14:textId="77777777" w:rsidR="00A55AD0" w:rsidRDefault="004969A0">
            <w:pPr>
              <w:pStyle w:val="TableParagraph"/>
              <w:spacing w:before="108"/>
              <w:ind w:left="278" w:right="268"/>
              <w:jc w:val="center"/>
              <w:rPr>
                <w:sz w:val="24"/>
              </w:rPr>
            </w:pPr>
            <w:r>
              <w:rPr>
                <w:sz w:val="24"/>
              </w:rPr>
              <w:t>27</w:t>
            </w:r>
          </w:p>
        </w:tc>
      </w:tr>
      <w:tr w:rsidR="00A55AD0" w14:paraId="1E661082" w14:textId="77777777">
        <w:trPr>
          <w:trHeight w:val="500"/>
        </w:trPr>
        <w:tc>
          <w:tcPr>
            <w:tcW w:w="1057" w:type="dxa"/>
          </w:tcPr>
          <w:p w14:paraId="39EB1F7A" w14:textId="77777777" w:rsidR="00A55AD0" w:rsidRDefault="00A55AD0">
            <w:pPr>
              <w:pStyle w:val="TableParagraph"/>
              <w:ind w:left="0"/>
              <w:rPr>
                <w:rFonts w:ascii="Times New Roman"/>
                <w:sz w:val="24"/>
              </w:rPr>
            </w:pPr>
          </w:p>
        </w:tc>
        <w:tc>
          <w:tcPr>
            <w:tcW w:w="6611" w:type="dxa"/>
          </w:tcPr>
          <w:p w14:paraId="0C2369A9" w14:textId="77777777" w:rsidR="00A55AD0" w:rsidRDefault="004969A0">
            <w:pPr>
              <w:pStyle w:val="TableParagraph"/>
              <w:spacing w:before="108"/>
              <w:ind w:left="375"/>
              <w:rPr>
                <w:sz w:val="24"/>
              </w:rPr>
            </w:pPr>
            <w:r>
              <w:rPr>
                <w:sz w:val="24"/>
              </w:rPr>
              <w:t>Test Order Record</w:t>
            </w:r>
          </w:p>
        </w:tc>
        <w:tc>
          <w:tcPr>
            <w:tcW w:w="1625" w:type="dxa"/>
          </w:tcPr>
          <w:p w14:paraId="45991FCF" w14:textId="77777777" w:rsidR="00A55AD0" w:rsidRDefault="004969A0">
            <w:pPr>
              <w:pStyle w:val="TableParagraph"/>
              <w:spacing w:before="108"/>
              <w:ind w:left="278" w:right="268"/>
              <w:jc w:val="center"/>
              <w:rPr>
                <w:sz w:val="24"/>
              </w:rPr>
            </w:pPr>
            <w:r>
              <w:rPr>
                <w:sz w:val="24"/>
              </w:rPr>
              <w:t>29</w:t>
            </w:r>
          </w:p>
        </w:tc>
      </w:tr>
      <w:tr w:rsidR="00A55AD0" w14:paraId="30A34285" w14:textId="77777777">
        <w:trPr>
          <w:trHeight w:val="500"/>
        </w:trPr>
        <w:tc>
          <w:tcPr>
            <w:tcW w:w="1057" w:type="dxa"/>
          </w:tcPr>
          <w:p w14:paraId="4C940991" w14:textId="77777777" w:rsidR="00A55AD0" w:rsidRDefault="00A55AD0">
            <w:pPr>
              <w:pStyle w:val="TableParagraph"/>
              <w:ind w:left="0"/>
              <w:rPr>
                <w:rFonts w:ascii="Times New Roman"/>
                <w:sz w:val="24"/>
              </w:rPr>
            </w:pPr>
          </w:p>
        </w:tc>
        <w:tc>
          <w:tcPr>
            <w:tcW w:w="6611" w:type="dxa"/>
          </w:tcPr>
          <w:p w14:paraId="663FDE4F" w14:textId="77777777" w:rsidR="00A55AD0" w:rsidRDefault="004969A0">
            <w:pPr>
              <w:pStyle w:val="TableParagraph"/>
              <w:spacing w:before="108"/>
              <w:ind w:left="376"/>
              <w:rPr>
                <w:sz w:val="24"/>
              </w:rPr>
            </w:pPr>
            <w:r>
              <w:rPr>
                <w:sz w:val="24"/>
              </w:rPr>
              <w:t>Result Record</w:t>
            </w:r>
          </w:p>
        </w:tc>
        <w:tc>
          <w:tcPr>
            <w:tcW w:w="1625" w:type="dxa"/>
          </w:tcPr>
          <w:p w14:paraId="3B406659" w14:textId="77777777" w:rsidR="00A55AD0" w:rsidRDefault="004969A0">
            <w:pPr>
              <w:pStyle w:val="TableParagraph"/>
              <w:spacing w:before="108"/>
              <w:ind w:left="278" w:right="266"/>
              <w:jc w:val="center"/>
              <w:rPr>
                <w:sz w:val="24"/>
              </w:rPr>
            </w:pPr>
            <w:r>
              <w:rPr>
                <w:sz w:val="24"/>
              </w:rPr>
              <w:t>31</w:t>
            </w:r>
          </w:p>
        </w:tc>
      </w:tr>
      <w:tr w:rsidR="00A55AD0" w14:paraId="7F8EA705" w14:textId="77777777">
        <w:trPr>
          <w:trHeight w:val="500"/>
        </w:trPr>
        <w:tc>
          <w:tcPr>
            <w:tcW w:w="1057" w:type="dxa"/>
          </w:tcPr>
          <w:p w14:paraId="023BA829" w14:textId="77777777" w:rsidR="00A55AD0" w:rsidRDefault="00A55AD0">
            <w:pPr>
              <w:pStyle w:val="TableParagraph"/>
              <w:ind w:left="0"/>
              <w:rPr>
                <w:rFonts w:ascii="Times New Roman"/>
                <w:sz w:val="24"/>
              </w:rPr>
            </w:pPr>
          </w:p>
        </w:tc>
        <w:tc>
          <w:tcPr>
            <w:tcW w:w="6611" w:type="dxa"/>
          </w:tcPr>
          <w:p w14:paraId="45AED714" w14:textId="77777777" w:rsidR="00A55AD0" w:rsidRDefault="004969A0">
            <w:pPr>
              <w:pStyle w:val="TableParagraph"/>
              <w:spacing w:before="108"/>
              <w:ind w:left="376"/>
              <w:rPr>
                <w:sz w:val="24"/>
              </w:rPr>
            </w:pPr>
            <w:r>
              <w:rPr>
                <w:sz w:val="24"/>
              </w:rPr>
              <w:t>Comment Record</w:t>
            </w:r>
          </w:p>
        </w:tc>
        <w:tc>
          <w:tcPr>
            <w:tcW w:w="1625" w:type="dxa"/>
          </w:tcPr>
          <w:p w14:paraId="5F7DFE39" w14:textId="77777777" w:rsidR="00A55AD0" w:rsidRDefault="004969A0">
            <w:pPr>
              <w:pStyle w:val="TableParagraph"/>
              <w:spacing w:before="108"/>
              <w:ind w:left="278" w:right="266"/>
              <w:jc w:val="center"/>
              <w:rPr>
                <w:sz w:val="24"/>
              </w:rPr>
            </w:pPr>
            <w:r>
              <w:rPr>
                <w:sz w:val="24"/>
              </w:rPr>
              <w:t>33</w:t>
            </w:r>
          </w:p>
        </w:tc>
      </w:tr>
      <w:tr w:rsidR="00A55AD0" w14:paraId="18AABE8C" w14:textId="77777777">
        <w:trPr>
          <w:trHeight w:val="500"/>
        </w:trPr>
        <w:tc>
          <w:tcPr>
            <w:tcW w:w="1057" w:type="dxa"/>
          </w:tcPr>
          <w:p w14:paraId="1EAA749D" w14:textId="77777777" w:rsidR="00A55AD0" w:rsidRDefault="00A55AD0">
            <w:pPr>
              <w:pStyle w:val="TableParagraph"/>
              <w:ind w:left="0"/>
              <w:rPr>
                <w:rFonts w:ascii="Times New Roman"/>
                <w:sz w:val="24"/>
              </w:rPr>
            </w:pPr>
          </w:p>
        </w:tc>
        <w:tc>
          <w:tcPr>
            <w:tcW w:w="6611" w:type="dxa"/>
          </w:tcPr>
          <w:p w14:paraId="0C486003" w14:textId="77777777" w:rsidR="00A55AD0" w:rsidRDefault="004969A0">
            <w:pPr>
              <w:pStyle w:val="TableParagraph"/>
              <w:spacing w:before="108"/>
              <w:ind w:left="376"/>
              <w:rPr>
                <w:sz w:val="24"/>
              </w:rPr>
            </w:pPr>
            <w:r>
              <w:rPr>
                <w:sz w:val="24"/>
              </w:rPr>
              <w:t>Request Information Record</w:t>
            </w:r>
          </w:p>
        </w:tc>
        <w:tc>
          <w:tcPr>
            <w:tcW w:w="1625" w:type="dxa"/>
          </w:tcPr>
          <w:p w14:paraId="4F9816AD" w14:textId="77777777" w:rsidR="00A55AD0" w:rsidRDefault="004969A0">
            <w:pPr>
              <w:pStyle w:val="TableParagraph"/>
              <w:spacing w:before="108"/>
              <w:ind w:left="278" w:right="268"/>
              <w:jc w:val="center"/>
              <w:rPr>
                <w:sz w:val="24"/>
              </w:rPr>
            </w:pPr>
            <w:r>
              <w:rPr>
                <w:sz w:val="24"/>
              </w:rPr>
              <w:t>34</w:t>
            </w:r>
          </w:p>
        </w:tc>
      </w:tr>
      <w:tr w:rsidR="00A55AD0" w14:paraId="475CB621" w14:textId="77777777">
        <w:trPr>
          <w:trHeight w:val="500"/>
        </w:trPr>
        <w:tc>
          <w:tcPr>
            <w:tcW w:w="1057" w:type="dxa"/>
          </w:tcPr>
          <w:p w14:paraId="695CB036" w14:textId="77777777" w:rsidR="00A55AD0" w:rsidRDefault="00A55AD0">
            <w:pPr>
              <w:pStyle w:val="TableParagraph"/>
              <w:ind w:left="0"/>
              <w:rPr>
                <w:rFonts w:ascii="Times New Roman"/>
                <w:sz w:val="24"/>
              </w:rPr>
            </w:pPr>
          </w:p>
        </w:tc>
        <w:tc>
          <w:tcPr>
            <w:tcW w:w="6611" w:type="dxa"/>
          </w:tcPr>
          <w:p w14:paraId="23E10007" w14:textId="77777777" w:rsidR="00A55AD0" w:rsidRDefault="004969A0">
            <w:pPr>
              <w:pStyle w:val="TableParagraph"/>
              <w:spacing w:before="108"/>
              <w:ind w:left="376"/>
              <w:rPr>
                <w:sz w:val="24"/>
              </w:rPr>
            </w:pPr>
            <w:r>
              <w:rPr>
                <w:sz w:val="24"/>
              </w:rPr>
              <w:t>Message Terminator Record</w:t>
            </w:r>
          </w:p>
        </w:tc>
        <w:tc>
          <w:tcPr>
            <w:tcW w:w="1625" w:type="dxa"/>
          </w:tcPr>
          <w:p w14:paraId="09CAE26A" w14:textId="77777777" w:rsidR="00A55AD0" w:rsidRDefault="004969A0">
            <w:pPr>
              <w:pStyle w:val="TableParagraph"/>
              <w:spacing w:before="108"/>
              <w:ind w:left="278" w:right="267"/>
              <w:jc w:val="center"/>
              <w:rPr>
                <w:sz w:val="24"/>
              </w:rPr>
            </w:pPr>
            <w:r>
              <w:rPr>
                <w:sz w:val="24"/>
              </w:rPr>
              <w:t>35</w:t>
            </w:r>
          </w:p>
        </w:tc>
      </w:tr>
      <w:tr w:rsidR="00A55AD0" w14:paraId="6AD35BB0" w14:textId="77777777">
        <w:trPr>
          <w:trHeight w:val="500"/>
        </w:trPr>
        <w:tc>
          <w:tcPr>
            <w:tcW w:w="1057" w:type="dxa"/>
          </w:tcPr>
          <w:p w14:paraId="4AC3DD9D" w14:textId="77777777" w:rsidR="00A55AD0" w:rsidRDefault="004969A0">
            <w:pPr>
              <w:pStyle w:val="TableParagraph"/>
              <w:spacing w:before="108"/>
              <w:ind w:left="154" w:right="145"/>
              <w:jc w:val="center"/>
              <w:rPr>
                <w:sz w:val="24"/>
              </w:rPr>
            </w:pPr>
            <w:r>
              <w:rPr>
                <w:sz w:val="24"/>
              </w:rPr>
              <w:t>12</w:t>
            </w:r>
          </w:p>
        </w:tc>
        <w:tc>
          <w:tcPr>
            <w:tcW w:w="6611" w:type="dxa"/>
          </w:tcPr>
          <w:p w14:paraId="5719B0C4" w14:textId="77777777" w:rsidR="00A55AD0" w:rsidRDefault="004969A0">
            <w:pPr>
              <w:pStyle w:val="TableParagraph"/>
              <w:spacing w:before="108"/>
              <w:ind w:left="108"/>
              <w:rPr>
                <w:sz w:val="24"/>
              </w:rPr>
            </w:pPr>
            <w:r>
              <w:rPr>
                <w:sz w:val="24"/>
              </w:rPr>
              <w:t>Data Transfer from ASTM to LIMS</w:t>
            </w:r>
          </w:p>
        </w:tc>
        <w:tc>
          <w:tcPr>
            <w:tcW w:w="1625" w:type="dxa"/>
          </w:tcPr>
          <w:p w14:paraId="0F9F3C27" w14:textId="77777777" w:rsidR="00A55AD0" w:rsidRDefault="004969A0">
            <w:pPr>
              <w:pStyle w:val="TableParagraph"/>
              <w:spacing w:before="108"/>
              <w:ind w:left="278" w:right="266"/>
              <w:jc w:val="center"/>
              <w:rPr>
                <w:sz w:val="24"/>
              </w:rPr>
            </w:pPr>
            <w:r>
              <w:rPr>
                <w:sz w:val="24"/>
              </w:rPr>
              <w:t>36</w:t>
            </w:r>
          </w:p>
        </w:tc>
      </w:tr>
      <w:tr w:rsidR="00A55AD0" w14:paraId="042FAD56" w14:textId="77777777">
        <w:trPr>
          <w:trHeight w:val="499"/>
        </w:trPr>
        <w:tc>
          <w:tcPr>
            <w:tcW w:w="1057" w:type="dxa"/>
          </w:tcPr>
          <w:p w14:paraId="49715FA1" w14:textId="77777777" w:rsidR="00A55AD0" w:rsidRDefault="004969A0">
            <w:pPr>
              <w:pStyle w:val="TableParagraph"/>
              <w:spacing w:before="108"/>
              <w:ind w:left="154" w:right="145"/>
              <w:jc w:val="center"/>
              <w:rPr>
                <w:sz w:val="24"/>
              </w:rPr>
            </w:pPr>
            <w:r>
              <w:rPr>
                <w:sz w:val="24"/>
              </w:rPr>
              <w:t>13</w:t>
            </w:r>
          </w:p>
        </w:tc>
        <w:tc>
          <w:tcPr>
            <w:tcW w:w="6611" w:type="dxa"/>
          </w:tcPr>
          <w:p w14:paraId="1D6E8486" w14:textId="77777777" w:rsidR="00A55AD0" w:rsidRDefault="004969A0">
            <w:pPr>
              <w:pStyle w:val="TableParagraph"/>
              <w:spacing w:before="108"/>
              <w:ind w:left="108"/>
              <w:rPr>
                <w:sz w:val="24"/>
              </w:rPr>
            </w:pPr>
            <w:r>
              <w:rPr>
                <w:sz w:val="24"/>
              </w:rPr>
              <w:t>Data Transfer from LIMS to ASTM</w:t>
            </w:r>
          </w:p>
        </w:tc>
        <w:tc>
          <w:tcPr>
            <w:tcW w:w="1625" w:type="dxa"/>
          </w:tcPr>
          <w:p w14:paraId="33DEC4C6" w14:textId="77777777" w:rsidR="00A55AD0" w:rsidRDefault="004969A0">
            <w:pPr>
              <w:pStyle w:val="TableParagraph"/>
              <w:spacing w:before="108"/>
              <w:ind w:left="278" w:right="265"/>
              <w:jc w:val="center"/>
              <w:rPr>
                <w:sz w:val="24"/>
              </w:rPr>
            </w:pPr>
            <w:r>
              <w:rPr>
                <w:sz w:val="24"/>
              </w:rPr>
              <w:t>37</w:t>
            </w:r>
          </w:p>
        </w:tc>
      </w:tr>
      <w:tr w:rsidR="00A55AD0" w14:paraId="05DD9448" w14:textId="77777777">
        <w:trPr>
          <w:trHeight w:val="500"/>
        </w:trPr>
        <w:tc>
          <w:tcPr>
            <w:tcW w:w="1057" w:type="dxa"/>
          </w:tcPr>
          <w:p w14:paraId="341961B5" w14:textId="77777777" w:rsidR="00A55AD0" w:rsidRDefault="004969A0">
            <w:pPr>
              <w:pStyle w:val="TableParagraph"/>
              <w:spacing w:before="108"/>
              <w:ind w:left="153" w:right="145"/>
              <w:jc w:val="center"/>
              <w:rPr>
                <w:sz w:val="24"/>
              </w:rPr>
            </w:pPr>
            <w:r>
              <w:rPr>
                <w:sz w:val="24"/>
              </w:rPr>
              <w:t>14</w:t>
            </w:r>
          </w:p>
        </w:tc>
        <w:tc>
          <w:tcPr>
            <w:tcW w:w="6611" w:type="dxa"/>
          </w:tcPr>
          <w:p w14:paraId="4CC62FB3" w14:textId="77777777" w:rsidR="00A55AD0" w:rsidRDefault="004969A0">
            <w:pPr>
              <w:pStyle w:val="TableParagraph"/>
              <w:spacing w:before="108"/>
              <w:ind w:left="108"/>
              <w:rPr>
                <w:sz w:val="24"/>
              </w:rPr>
            </w:pPr>
            <w:r>
              <w:rPr>
                <w:sz w:val="24"/>
              </w:rPr>
              <w:t>ASTM and LIMS Communication Examples</w:t>
            </w:r>
          </w:p>
        </w:tc>
        <w:tc>
          <w:tcPr>
            <w:tcW w:w="1625" w:type="dxa"/>
          </w:tcPr>
          <w:p w14:paraId="6A20C2C9" w14:textId="77777777" w:rsidR="00A55AD0" w:rsidRDefault="004969A0">
            <w:pPr>
              <w:pStyle w:val="TableParagraph"/>
              <w:spacing w:before="108"/>
              <w:ind w:left="278" w:right="269"/>
              <w:jc w:val="center"/>
              <w:rPr>
                <w:sz w:val="24"/>
              </w:rPr>
            </w:pPr>
            <w:r>
              <w:rPr>
                <w:sz w:val="24"/>
              </w:rPr>
              <w:t>39</w:t>
            </w:r>
          </w:p>
        </w:tc>
      </w:tr>
      <w:tr w:rsidR="00A55AD0" w14:paraId="790CCEE0" w14:textId="77777777">
        <w:trPr>
          <w:trHeight w:val="500"/>
        </w:trPr>
        <w:tc>
          <w:tcPr>
            <w:tcW w:w="1057" w:type="dxa"/>
          </w:tcPr>
          <w:p w14:paraId="208E39EB" w14:textId="77777777" w:rsidR="00A55AD0" w:rsidRDefault="004969A0">
            <w:pPr>
              <w:pStyle w:val="TableParagraph"/>
              <w:spacing w:before="108"/>
              <w:ind w:left="153" w:right="145"/>
              <w:jc w:val="center"/>
              <w:rPr>
                <w:sz w:val="24"/>
              </w:rPr>
            </w:pPr>
            <w:r>
              <w:rPr>
                <w:sz w:val="24"/>
              </w:rPr>
              <w:t>15</w:t>
            </w:r>
          </w:p>
        </w:tc>
        <w:tc>
          <w:tcPr>
            <w:tcW w:w="6611" w:type="dxa"/>
          </w:tcPr>
          <w:p w14:paraId="0B50A2D9" w14:textId="77777777" w:rsidR="00A55AD0" w:rsidRDefault="004969A0">
            <w:pPr>
              <w:pStyle w:val="TableParagraph"/>
              <w:spacing w:before="108"/>
              <w:ind w:left="108"/>
              <w:rPr>
                <w:sz w:val="24"/>
              </w:rPr>
            </w:pPr>
            <w:r>
              <w:rPr>
                <w:sz w:val="24"/>
              </w:rPr>
              <w:t>ASTM and LIMS Testing Scenarios</w:t>
            </w:r>
          </w:p>
        </w:tc>
        <w:tc>
          <w:tcPr>
            <w:tcW w:w="1625" w:type="dxa"/>
          </w:tcPr>
          <w:p w14:paraId="2F841455" w14:textId="77777777" w:rsidR="00A55AD0" w:rsidRDefault="004969A0">
            <w:pPr>
              <w:pStyle w:val="TableParagraph"/>
              <w:spacing w:before="108"/>
              <w:ind w:left="278" w:right="268"/>
              <w:jc w:val="center"/>
              <w:rPr>
                <w:sz w:val="24"/>
              </w:rPr>
            </w:pPr>
            <w:r>
              <w:rPr>
                <w:sz w:val="24"/>
              </w:rPr>
              <w:t>51</w:t>
            </w:r>
          </w:p>
        </w:tc>
      </w:tr>
    </w:tbl>
    <w:p w14:paraId="7B696AF2" w14:textId="77777777" w:rsidR="00A55AD0" w:rsidRDefault="00A55AD0">
      <w:pPr>
        <w:jc w:val="center"/>
        <w:rPr>
          <w:sz w:val="24"/>
        </w:rPr>
        <w:sectPr w:rsidR="00A55AD0">
          <w:footerReference w:type="default" r:id="rId8"/>
          <w:pgSz w:w="12240" w:h="15840"/>
          <w:pgMar w:top="1500" w:right="80" w:bottom="980" w:left="1060" w:header="0" w:footer="708" w:gutter="0"/>
          <w:cols w:space="720"/>
        </w:sectPr>
      </w:pPr>
    </w:p>
    <w:p w14:paraId="1638C49F" w14:textId="77777777" w:rsidR="00A55AD0" w:rsidRDefault="004969A0">
      <w:pPr>
        <w:spacing w:before="79"/>
        <w:ind w:left="740"/>
        <w:rPr>
          <w:b/>
          <w:sz w:val="28"/>
        </w:rPr>
      </w:pPr>
      <w:r>
        <w:rPr>
          <w:b/>
          <w:sz w:val="28"/>
          <w:u w:val="thick"/>
          <w:shd w:val="clear" w:color="auto" w:fill="FFFF00"/>
        </w:rPr>
        <w:t>OVERVIEW</w:t>
      </w:r>
      <w:r>
        <w:rPr>
          <w:b/>
          <w:sz w:val="28"/>
          <w:shd w:val="clear" w:color="auto" w:fill="FFFF00"/>
        </w:rPr>
        <w:t>:</w:t>
      </w:r>
    </w:p>
    <w:p w14:paraId="1ADBC13C" w14:textId="77777777" w:rsidR="00A55AD0" w:rsidRDefault="00A55AD0">
      <w:pPr>
        <w:rPr>
          <w:b/>
          <w:sz w:val="30"/>
        </w:rPr>
      </w:pPr>
    </w:p>
    <w:p w14:paraId="7B90DA7C" w14:textId="77777777" w:rsidR="00A55AD0" w:rsidRDefault="004969A0">
      <w:pPr>
        <w:spacing w:before="205"/>
        <w:ind w:left="740"/>
        <w:rPr>
          <w:b/>
          <w:sz w:val="24"/>
        </w:rPr>
      </w:pPr>
      <w:r>
        <w:rPr>
          <w:b/>
          <w:sz w:val="24"/>
        </w:rPr>
        <w:t>Purpose:</w:t>
      </w:r>
    </w:p>
    <w:p w14:paraId="7F1AB005" w14:textId="77777777" w:rsidR="00A55AD0" w:rsidRDefault="00A55AD0">
      <w:pPr>
        <w:spacing w:before="11"/>
        <w:rPr>
          <w:b/>
          <w:sz w:val="23"/>
        </w:rPr>
      </w:pPr>
    </w:p>
    <w:p w14:paraId="3DDF9C17" w14:textId="77777777" w:rsidR="00A55AD0" w:rsidRDefault="004969A0">
      <w:pPr>
        <w:ind w:left="739" w:right="2084"/>
        <w:rPr>
          <w:rFonts w:eastAsia="SimSun"/>
          <w:sz w:val="24"/>
          <w:lang w:eastAsia="zh-CN"/>
        </w:rPr>
      </w:pPr>
      <w:r>
        <w:rPr>
          <w:sz w:val="24"/>
        </w:rPr>
        <w:t>This Document details the specifications for ASTM Host Interconnection and communication for Clinical Chemistry analyze</w:t>
      </w:r>
      <w:r>
        <w:rPr>
          <w:rFonts w:eastAsia="SimSun" w:hint="eastAsia"/>
          <w:sz w:val="24"/>
          <w:lang w:eastAsia="zh-CN"/>
        </w:rPr>
        <w:t>r.</w:t>
      </w:r>
    </w:p>
    <w:p w14:paraId="4673E3F7" w14:textId="77777777" w:rsidR="00A55AD0" w:rsidRDefault="00A55AD0">
      <w:pPr>
        <w:rPr>
          <w:sz w:val="26"/>
        </w:rPr>
      </w:pPr>
    </w:p>
    <w:p w14:paraId="66FD4AC0" w14:textId="77777777" w:rsidR="00A55AD0" w:rsidRDefault="00A55AD0">
      <w:pPr>
        <w:spacing w:before="1"/>
      </w:pPr>
    </w:p>
    <w:p w14:paraId="1E29A7A8" w14:textId="77777777" w:rsidR="00A55AD0" w:rsidRDefault="004969A0">
      <w:pPr>
        <w:ind w:left="740"/>
        <w:rPr>
          <w:b/>
          <w:sz w:val="24"/>
        </w:rPr>
      </w:pPr>
      <w:r>
        <w:rPr>
          <w:b/>
          <w:sz w:val="24"/>
        </w:rPr>
        <w:t>Scope:</w:t>
      </w:r>
    </w:p>
    <w:p w14:paraId="3F118DD5" w14:textId="77777777" w:rsidR="00A55AD0" w:rsidRDefault="00A55AD0">
      <w:pPr>
        <w:spacing w:before="10"/>
        <w:rPr>
          <w:b/>
          <w:sz w:val="23"/>
        </w:rPr>
      </w:pPr>
    </w:p>
    <w:p w14:paraId="1F7AE7E4" w14:textId="77777777" w:rsidR="00A55AD0" w:rsidRDefault="004969A0">
      <w:pPr>
        <w:ind w:left="740" w:right="1749"/>
        <w:rPr>
          <w:sz w:val="24"/>
        </w:rPr>
      </w:pPr>
      <w:r>
        <w:rPr>
          <w:sz w:val="24"/>
        </w:rPr>
        <w:t>Detailed information on operation of the system is beyond the scope of this document. The information offered here is strictly to aid programmers in grasping very basic operational features of the analyzer.</w:t>
      </w:r>
    </w:p>
    <w:p w14:paraId="491EE28E" w14:textId="77777777" w:rsidR="00A55AD0" w:rsidRDefault="00A55AD0">
      <w:pPr>
        <w:rPr>
          <w:sz w:val="26"/>
        </w:rPr>
      </w:pPr>
    </w:p>
    <w:p w14:paraId="40E63B6D" w14:textId="77777777" w:rsidR="00A55AD0" w:rsidRDefault="00A55AD0">
      <w:pPr>
        <w:spacing w:before="2"/>
      </w:pPr>
    </w:p>
    <w:p w14:paraId="5B829645" w14:textId="77777777" w:rsidR="00A55AD0" w:rsidRDefault="004969A0">
      <w:pPr>
        <w:ind w:left="740"/>
        <w:rPr>
          <w:b/>
          <w:sz w:val="24"/>
        </w:rPr>
      </w:pPr>
      <w:r>
        <w:rPr>
          <w:b/>
          <w:sz w:val="24"/>
        </w:rPr>
        <w:t>Conventions:</w:t>
      </w:r>
    </w:p>
    <w:p w14:paraId="3BCBAE75" w14:textId="77777777" w:rsidR="00A55AD0" w:rsidRDefault="00A55AD0">
      <w:pPr>
        <w:spacing w:before="10"/>
        <w:rPr>
          <w:b/>
          <w:sz w:val="23"/>
        </w:rPr>
      </w:pPr>
    </w:p>
    <w:p w14:paraId="0FF08CBB" w14:textId="77777777" w:rsidR="00A55AD0" w:rsidRDefault="004969A0">
      <w:pPr>
        <w:ind w:left="740" w:right="1734"/>
        <w:rPr>
          <w:sz w:val="24"/>
        </w:rPr>
      </w:pPr>
      <w:r>
        <w:rPr>
          <w:sz w:val="24"/>
        </w:rPr>
        <w:t>This document consists primarily of a series of examples that show the information needed to successfully interface to the system. The basic concept of data transfer in this interface is the exchange of data and control frames between the host system and the analyzer.</w:t>
      </w:r>
    </w:p>
    <w:p w14:paraId="1A53ADB0" w14:textId="77777777" w:rsidR="00A55AD0" w:rsidRDefault="00A55AD0">
      <w:pPr>
        <w:rPr>
          <w:sz w:val="26"/>
        </w:rPr>
      </w:pPr>
    </w:p>
    <w:p w14:paraId="173B04EB" w14:textId="77777777" w:rsidR="00A55AD0" w:rsidRDefault="00A55AD0">
      <w:pPr>
        <w:spacing w:before="1"/>
      </w:pPr>
    </w:p>
    <w:p w14:paraId="4E3865E4" w14:textId="77777777" w:rsidR="00A55AD0" w:rsidRDefault="004969A0">
      <w:pPr>
        <w:ind w:left="740"/>
        <w:rPr>
          <w:b/>
          <w:sz w:val="24"/>
        </w:rPr>
      </w:pPr>
      <w:r>
        <w:rPr>
          <w:b/>
          <w:sz w:val="24"/>
        </w:rPr>
        <w:t>Primary Reference:</w:t>
      </w:r>
    </w:p>
    <w:p w14:paraId="64A9B058" w14:textId="77777777" w:rsidR="00A55AD0" w:rsidRDefault="00A55AD0">
      <w:pPr>
        <w:rPr>
          <w:b/>
          <w:sz w:val="16"/>
        </w:rPr>
      </w:pPr>
    </w:p>
    <w:p w14:paraId="5CDF1BF9" w14:textId="77777777" w:rsidR="00A55AD0" w:rsidRDefault="004969A0">
      <w:pPr>
        <w:spacing w:before="92" w:line="275" w:lineRule="exact"/>
        <w:ind w:left="740"/>
        <w:rPr>
          <w:b/>
          <w:sz w:val="24"/>
        </w:rPr>
      </w:pPr>
      <w:r>
        <w:rPr>
          <w:b/>
          <w:sz w:val="24"/>
        </w:rPr>
        <w:t>E1381 – 02</w:t>
      </w:r>
    </w:p>
    <w:p w14:paraId="764110E5" w14:textId="77777777" w:rsidR="00A55AD0" w:rsidRDefault="004969A0">
      <w:pPr>
        <w:ind w:left="2180" w:right="2657"/>
        <w:rPr>
          <w:sz w:val="24"/>
        </w:rPr>
      </w:pPr>
      <w:r>
        <w:rPr>
          <w:sz w:val="24"/>
        </w:rPr>
        <w:t>Low-Level Protocol to Transfer Messages between Clinical Laboratory Instruments and Computer Systems.</w:t>
      </w:r>
    </w:p>
    <w:p w14:paraId="3932218B" w14:textId="77777777" w:rsidR="00A55AD0" w:rsidRDefault="00A55AD0">
      <w:pPr>
        <w:rPr>
          <w:sz w:val="20"/>
        </w:rPr>
      </w:pPr>
    </w:p>
    <w:p w14:paraId="533DB12E" w14:textId="77777777" w:rsidR="00A55AD0" w:rsidRDefault="00A55AD0">
      <w:pPr>
        <w:spacing w:before="1"/>
        <w:rPr>
          <w:sz w:val="20"/>
        </w:rPr>
      </w:pPr>
    </w:p>
    <w:p w14:paraId="00C309D5" w14:textId="77777777" w:rsidR="00A55AD0" w:rsidRDefault="00A55AD0">
      <w:pPr>
        <w:rPr>
          <w:sz w:val="20"/>
        </w:rPr>
        <w:sectPr w:rsidR="00A55AD0">
          <w:pgSz w:w="12240" w:h="15840"/>
          <w:pgMar w:top="1360" w:right="80" w:bottom="980" w:left="1060" w:header="0" w:footer="708" w:gutter="0"/>
          <w:cols w:space="720"/>
        </w:sectPr>
      </w:pPr>
    </w:p>
    <w:p w14:paraId="555CD4DE" w14:textId="77777777" w:rsidR="00A55AD0" w:rsidRDefault="004969A0">
      <w:pPr>
        <w:spacing w:before="92"/>
        <w:ind w:left="740"/>
        <w:rPr>
          <w:b/>
          <w:sz w:val="24"/>
        </w:rPr>
      </w:pPr>
      <w:r>
        <w:rPr>
          <w:b/>
          <w:sz w:val="24"/>
        </w:rPr>
        <w:t>E1394 – 97</w:t>
      </w:r>
    </w:p>
    <w:p w14:paraId="655F3418" w14:textId="77777777" w:rsidR="00A55AD0" w:rsidRDefault="004969A0">
      <w:pPr>
        <w:spacing w:before="10"/>
        <w:rPr>
          <w:b/>
          <w:sz w:val="31"/>
        </w:rPr>
      </w:pPr>
      <w:r>
        <w:br w:type="column"/>
      </w:r>
    </w:p>
    <w:p w14:paraId="105E7428" w14:textId="77777777" w:rsidR="00A55AD0" w:rsidRDefault="004969A0">
      <w:pPr>
        <w:ind w:left="172" w:right="2710"/>
        <w:rPr>
          <w:sz w:val="24"/>
        </w:rPr>
      </w:pPr>
      <w:r>
        <w:rPr>
          <w:sz w:val="24"/>
        </w:rPr>
        <w:t>Transferring Information Between Clinical Instruments and Computer Systems.</w:t>
      </w:r>
    </w:p>
    <w:p w14:paraId="129AEA8A" w14:textId="77777777" w:rsidR="00A55AD0" w:rsidRDefault="00A55AD0">
      <w:pPr>
        <w:rPr>
          <w:sz w:val="24"/>
        </w:rPr>
        <w:sectPr w:rsidR="00A55AD0">
          <w:type w:val="continuous"/>
          <w:pgSz w:w="12240" w:h="15840"/>
          <w:pgMar w:top="1500" w:right="80" w:bottom="280" w:left="1060" w:header="720" w:footer="720" w:gutter="0"/>
          <w:cols w:num="2" w:space="720" w:equalWidth="0">
            <w:col w:w="1968" w:space="40"/>
            <w:col w:w="9092"/>
          </w:cols>
        </w:sectPr>
      </w:pPr>
    </w:p>
    <w:p w14:paraId="5C2478F6" w14:textId="77777777" w:rsidR="00A55AD0" w:rsidRDefault="004969A0">
      <w:pPr>
        <w:spacing w:before="79"/>
        <w:ind w:left="740"/>
        <w:rPr>
          <w:sz w:val="24"/>
        </w:rPr>
      </w:pPr>
      <w:r>
        <w:rPr>
          <w:b/>
          <w:sz w:val="28"/>
          <w:u w:val="thick"/>
          <w:shd w:val="clear" w:color="auto" w:fill="FFFF00"/>
        </w:rPr>
        <w:t>INTERCONNECTION DIAGRAM</w:t>
      </w:r>
      <w:r>
        <w:rPr>
          <w:sz w:val="24"/>
          <w:shd w:val="clear" w:color="auto" w:fill="FFFF00"/>
        </w:rPr>
        <w:t>:</w:t>
      </w:r>
    </w:p>
    <w:p w14:paraId="7E41647B" w14:textId="77777777" w:rsidR="00A55AD0" w:rsidRDefault="004969A0">
      <w:pPr>
        <w:spacing w:before="7"/>
        <w:rPr>
          <w:sz w:val="20"/>
        </w:rPr>
      </w:pPr>
      <w:r>
        <w:rPr>
          <w:noProof/>
        </w:rPr>
        <mc:AlternateContent>
          <mc:Choice Requires="wpg">
            <w:drawing>
              <wp:anchor distT="0" distB="0" distL="0" distR="0" simplePos="0" relativeHeight="251666432" behindDoc="1" locked="0" layoutInCell="1" allowOverlap="1" wp14:anchorId="2AB4FD52" wp14:editId="7C6700DC">
                <wp:simplePos x="0" y="0"/>
                <wp:positionH relativeFrom="page">
                  <wp:posOffset>1136650</wp:posOffset>
                </wp:positionH>
                <wp:positionV relativeFrom="paragraph">
                  <wp:posOffset>335280</wp:posOffset>
                </wp:positionV>
                <wp:extent cx="3600450" cy="6140450"/>
                <wp:effectExtent l="0" t="635" r="3810" b="635"/>
                <wp:wrapTopAndBottom/>
                <wp:docPr id="55" name="组合 3"/>
                <wp:cNvGraphicFramePr/>
                <a:graphic xmlns:a="http://schemas.openxmlformats.org/drawingml/2006/main">
                  <a:graphicData uri="http://schemas.microsoft.com/office/word/2010/wordprocessingGroup">
                    <wpg:wgp>
                      <wpg:cNvGrpSpPr/>
                      <wpg:grpSpPr>
                        <a:xfrm>
                          <a:off x="0" y="0"/>
                          <a:ext cx="3600450" cy="6140450"/>
                          <a:chOff x="1790" y="529"/>
                          <a:chExt cx="5670" cy="9670"/>
                        </a:xfrm>
                      </wpg:grpSpPr>
                      <wps:wsp>
                        <wps:cNvPr id="42" name="直线 4"/>
                        <wps:cNvCnPr/>
                        <wps:spPr>
                          <a:xfrm>
                            <a:off x="1811" y="538"/>
                            <a:ext cx="3588" cy="0"/>
                          </a:xfrm>
                          <a:prstGeom prst="line">
                            <a:avLst/>
                          </a:prstGeom>
                          <a:ln w="12192" cap="flat" cmpd="sng">
                            <a:solidFill>
                              <a:srgbClr val="000000"/>
                            </a:solidFill>
                            <a:prstDash val="solid"/>
                            <a:headEnd type="none" w="med" len="med"/>
                            <a:tailEnd type="none" w="med" len="med"/>
                          </a:ln>
                        </wps:spPr>
                        <wps:bodyPr/>
                      </wps:wsp>
                      <wps:wsp>
                        <wps:cNvPr id="43" name="直线 5"/>
                        <wps:cNvCnPr/>
                        <wps:spPr>
                          <a:xfrm>
                            <a:off x="1811" y="4814"/>
                            <a:ext cx="3588" cy="0"/>
                          </a:xfrm>
                          <a:prstGeom prst="line">
                            <a:avLst/>
                          </a:prstGeom>
                          <a:ln w="12192" cap="flat" cmpd="sng">
                            <a:solidFill>
                              <a:srgbClr val="000000"/>
                            </a:solidFill>
                            <a:prstDash val="solid"/>
                            <a:headEnd type="none" w="med" len="med"/>
                            <a:tailEnd type="none" w="med" len="med"/>
                          </a:ln>
                        </wps:spPr>
                        <wps:bodyPr/>
                      </wps:wsp>
                      <wps:wsp>
                        <wps:cNvPr id="44" name="直线 6"/>
                        <wps:cNvCnPr/>
                        <wps:spPr>
                          <a:xfrm>
                            <a:off x="1820" y="529"/>
                            <a:ext cx="0" cy="4294"/>
                          </a:xfrm>
                          <a:prstGeom prst="line">
                            <a:avLst/>
                          </a:prstGeom>
                          <a:ln w="12192" cap="flat" cmpd="sng">
                            <a:solidFill>
                              <a:srgbClr val="000000"/>
                            </a:solidFill>
                            <a:prstDash val="solid"/>
                            <a:headEnd type="none" w="med" len="med"/>
                            <a:tailEnd type="none" w="med" len="med"/>
                          </a:ln>
                        </wps:spPr>
                        <wps:bodyPr/>
                      </wps:wsp>
                      <wps:wsp>
                        <wps:cNvPr id="45" name="直线 7"/>
                        <wps:cNvCnPr/>
                        <wps:spPr>
                          <a:xfrm>
                            <a:off x="5389" y="529"/>
                            <a:ext cx="0" cy="4294"/>
                          </a:xfrm>
                          <a:prstGeom prst="line">
                            <a:avLst/>
                          </a:prstGeom>
                          <a:ln w="12192" cap="flat" cmpd="sng">
                            <a:solidFill>
                              <a:srgbClr val="000000"/>
                            </a:solidFill>
                            <a:prstDash val="solid"/>
                            <a:headEnd type="none" w="med" len="med"/>
                            <a:tailEnd type="none" w="med" len="med"/>
                          </a:ln>
                        </wps:spPr>
                        <wps:bodyPr/>
                      </wps:wsp>
                      <wps:wsp>
                        <wps:cNvPr id="46" name="直线 8"/>
                        <wps:cNvCnPr/>
                        <wps:spPr>
                          <a:xfrm>
                            <a:off x="7433" y="5329"/>
                            <a:ext cx="0" cy="229"/>
                          </a:xfrm>
                          <a:prstGeom prst="line">
                            <a:avLst/>
                          </a:prstGeom>
                          <a:ln w="35052" cap="flat" cmpd="sng">
                            <a:solidFill>
                              <a:srgbClr val="FFFF00"/>
                            </a:solidFill>
                            <a:prstDash val="solid"/>
                            <a:headEnd type="none" w="med" len="med"/>
                            <a:tailEnd type="none" w="med" len="med"/>
                          </a:ln>
                        </wps:spPr>
                        <wps:bodyPr/>
                      </wps:wsp>
                      <wps:wsp>
                        <wps:cNvPr id="47" name="直线 9"/>
                        <wps:cNvCnPr/>
                        <wps:spPr>
                          <a:xfrm>
                            <a:off x="1810" y="5318"/>
                            <a:ext cx="5576" cy="0"/>
                          </a:xfrm>
                          <a:prstGeom prst="line">
                            <a:avLst/>
                          </a:prstGeom>
                          <a:ln w="12192" cap="flat" cmpd="sng">
                            <a:solidFill>
                              <a:srgbClr val="000000"/>
                            </a:solidFill>
                            <a:prstDash val="solid"/>
                            <a:headEnd type="none" w="med" len="med"/>
                            <a:tailEnd type="none" w="med" len="med"/>
                          </a:ln>
                        </wps:spPr>
                        <wps:bodyPr/>
                      </wps:wsp>
                      <wps:wsp>
                        <wps:cNvPr id="48" name="直线 10"/>
                        <wps:cNvCnPr/>
                        <wps:spPr>
                          <a:xfrm>
                            <a:off x="1800" y="5308"/>
                            <a:ext cx="0" cy="4890"/>
                          </a:xfrm>
                          <a:prstGeom prst="line">
                            <a:avLst/>
                          </a:prstGeom>
                          <a:ln w="12192" cap="flat" cmpd="sng">
                            <a:solidFill>
                              <a:srgbClr val="000000"/>
                            </a:solidFill>
                            <a:prstDash val="solid"/>
                            <a:headEnd type="none" w="med" len="med"/>
                            <a:tailEnd type="none" w="med" len="med"/>
                          </a:ln>
                        </wps:spPr>
                        <wps:bodyPr/>
                      </wps:wsp>
                      <wps:wsp>
                        <wps:cNvPr id="49" name="直线 11"/>
                        <wps:cNvCnPr/>
                        <wps:spPr>
                          <a:xfrm>
                            <a:off x="1790" y="10189"/>
                            <a:ext cx="5596" cy="0"/>
                          </a:xfrm>
                          <a:prstGeom prst="line">
                            <a:avLst/>
                          </a:prstGeom>
                          <a:ln w="12192" cap="flat" cmpd="sng">
                            <a:solidFill>
                              <a:srgbClr val="000000"/>
                            </a:solidFill>
                            <a:prstDash val="solid"/>
                            <a:headEnd type="none" w="med" len="med"/>
                            <a:tailEnd type="none" w="med" len="med"/>
                          </a:ln>
                        </wps:spPr>
                        <wps:bodyPr/>
                      </wps:wsp>
                      <wps:wsp>
                        <wps:cNvPr id="50" name="直线 12"/>
                        <wps:cNvCnPr/>
                        <wps:spPr>
                          <a:xfrm>
                            <a:off x="7396" y="5308"/>
                            <a:ext cx="0" cy="4890"/>
                          </a:xfrm>
                          <a:prstGeom prst="line">
                            <a:avLst/>
                          </a:prstGeom>
                          <a:ln w="12192" cap="flat" cmpd="sng">
                            <a:solidFill>
                              <a:srgbClr val="000000"/>
                            </a:solidFill>
                            <a:prstDash val="solid"/>
                            <a:headEnd type="none" w="med" len="med"/>
                            <a:tailEnd type="none" w="med" len="med"/>
                          </a:ln>
                        </wps:spPr>
                        <wps:bodyPr/>
                      </wps:wsp>
                      <wps:wsp>
                        <wps:cNvPr id="51" name="任意多边形 13"/>
                        <wps:cNvSpPr/>
                        <wps:spPr>
                          <a:xfrm>
                            <a:off x="3240" y="4539"/>
                            <a:ext cx="525" cy="900"/>
                          </a:xfrm>
                          <a:custGeom>
                            <a:avLst/>
                            <a:gdLst/>
                            <a:ahLst/>
                            <a:cxnLst/>
                            <a:rect l="0" t="0" r="0" b="0"/>
                            <a:pathLst>
                              <a:path w="525" h="900">
                                <a:moveTo>
                                  <a:pt x="524" y="720"/>
                                </a:moveTo>
                                <a:lnTo>
                                  <a:pt x="0" y="720"/>
                                </a:lnTo>
                                <a:lnTo>
                                  <a:pt x="263" y="900"/>
                                </a:lnTo>
                                <a:lnTo>
                                  <a:pt x="524" y="720"/>
                                </a:lnTo>
                                <a:close/>
                                <a:moveTo>
                                  <a:pt x="394" y="180"/>
                                </a:moveTo>
                                <a:lnTo>
                                  <a:pt x="131" y="180"/>
                                </a:lnTo>
                                <a:lnTo>
                                  <a:pt x="131" y="720"/>
                                </a:lnTo>
                                <a:lnTo>
                                  <a:pt x="394" y="720"/>
                                </a:lnTo>
                                <a:lnTo>
                                  <a:pt x="394" y="180"/>
                                </a:lnTo>
                                <a:close/>
                                <a:moveTo>
                                  <a:pt x="263" y="0"/>
                                </a:moveTo>
                                <a:lnTo>
                                  <a:pt x="0" y="180"/>
                                </a:lnTo>
                                <a:lnTo>
                                  <a:pt x="524" y="180"/>
                                </a:lnTo>
                                <a:lnTo>
                                  <a:pt x="263" y="0"/>
                                </a:lnTo>
                                <a:close/>
                              </a:path>
                            </a:pathLst>
                          </a:custGeom>
                          <a:solidFill>
                            <a:srgbClr val="C0C0C0"/>
                          </a:solidFill>
                          <a:ln>
                            <a:noFill/>
                          </a:ln>
                        </wps:spPr>
                        <wps:bodyPr upright="1"/>
                      </wps:wsp>
                      <wps:wsp>
                        <wps:cNvPr id="52" name="任意多边形 14"/>
                        <wps:cNvSpPr/>
                        <wps:spPr>
                          <a:xfrm>
                            <a:off x="3240" y="4539"/>
                            <a:ext cx="525" cy="900"/>
                          </a:xfrm>
                          <a:custGeom>
                            <a:avLst/>
                            <a:gdLst/>
                            <a:ahLst/>
                            <a:cxnLst/>
                            <a:rect l="0" t="0" r="0" b="0"/>
                            <a:pathLst>
                              <a:path w="525" h="900">
                                <a:moveTo>
                                  <a:pt x="263" y="0"/>
                                </a:moveTo>
                                <a:lnTo>
                                  <a:pt x="524" y="180"/>
                                </a:lnTo>
                                <a:lnTo>
                                  <a:pt x="394" y="180"/>
                                </a:lnTo>
                                <a:lnTo>
                                  <a:pt x="394" y="720"/>
                                </a:lnTo>
                                <a:lnTo>
                                  <a:pt x="524" y="720"/>
                                </a:lnTo>
                                <a:lnTo>
                                  <a:pt x="263" y="900"/>
                                </a:lnTo>
                                <a:lnTo>
                                  <a:pt x="0" y="720"/>
                                </a:lnTo>
                                <a:lnTo>
                                  <a:pt x="131" y="720"/>
                                </a:lnTo>
                                <a:lnTo>
                                  <a:pt x="131" y="180"/>
                                </a:lnTo>
                                <a:lnTo>
                                  <a:pt x="0" y="180"/>
                                </a:lnTo>
                                <a:lnTo>
                                  <a:pt x="263" y="0"/>
                                </a:lnTo>
                                <a:close/>
                              </a:path>
                            </a:pathLst>
                          </a:custGeom>
                          <a:noFill/>
                          <a:ln w="9525" cap="flat" cmpd="sng">
                            <a:solidFill>
                              <a:srgbClr val="000000"/>
                            </a:solidFill>
                            <a:prstDash val="solid"/>
                            <a:headEnd type="none" w="med" len="med"/>
                            <a:tailEnd type="none" w="med" len="med"/>
                          </a:ln>
                        </wps:spPr>
                        <wps:bodyPr upright="1"/>
                      </wps:wsp>
                      <wps:wsp>
                        <wps:cNvPr id="53" name="文本框 15"/>
                        <wps:cNvSpPr txBox="1"/>
                        <wps:spPr>
                          <a:xfrm>
                            <a:off x="3187" y="2622"/>
                            <a:ext cx="854" cy="224"/>
                          </a:xfrm>
                          <a:prstGeom prst="rect">
                            <a:avLst/>
                          </a:prstGeom>
                          <a:noFill/>
                          <a:ln>
                            <a:noFill/>
                          </a:ln>
                        </wps:spPr>
                        <wps:txbx>
                          <w:txbxContent>
                            <w:p w14:paraId="7AABD066" w14:textId="77777777" w:rsidR="00A55AD0" w:rsidRDefault="004969A0">
                              <w:pPr>
                                <w:spacing w:line="224" w:lineRule="exact"/>
                                <w:rPr>
                                  <w:b/>
                                  <w:sz w:val="20"/>
                                </w:rPr>
                              </w:pPr>
                              <w:r>
                                <w:rPr>
                                  <w:b/>
                                  <w:sz w:val="20"/>
                                </w:rPr>
                                <w:t>Analyzer</w:t>
                              </w:r>
                            </w:p>
                          </w:txbxContent>
                        </wps:txbx>
                        <wps:bodyPr lIns="0" tIns="0" rIns="0" bIns="0" upright="1"/>
                      </wps:wsp>
                      <wps:wsp>
                        <wps:cNvPr id="54" name="文本框 16"/>
                        <wps:cNvSpPr txBox="1"/>
                        <wps:spPr>
                          <a:xfrm>
                            <a:off x="4014" y="9952"/>
                            <a:ext cx="1187" cy="224"/>
                          </a:xfrm>
                          <a:prstGeom prst="rect">
                            <a:avLst/>
                          </a:prstGeom>
                          <a:noFill/>
                          <a:ln>
                            <a:noFill/>
                          </a:ln>
                        </wps:spPr>
                        <wps:txbx>
                          <w:txbxContent>
                            <w:p w14:paraId="7D67F039" w14:textId="77777777" w:rsidR="00A55AD0" w:rsidRDefault="004969A0">
                              <w:pPr>
                                <w:spacing w:line="224" w:lineRule="exact"/>
                                <w:rPr>
                                  <w:b/>
                                  <w:sz w:val="20"/>
                                </w:rPr>
                              </w:pPr>
                              <w:r>
                                <w:rPr>
                                  <w:b/>
                                  <w:sz w:val="20"/>
                                  <w:shd w:val="clear" w:color="auto" w:fill="FFFF00"/>
                                </w:rPr>
                                <w:t>Analyzer PC</w:t>
                              </w:r>
                            </w:p>
                          </w:txbxContent>
                        </wps:txbx>
                        <wps:bodyPr lIns="0" tIns="0" rIns="0" bIns="0" upright="1"/>
                      </wps:wsp>
                    </wpg:wgp>
                  </a:graphicData>
                </a:graphic>
              </wp:anchor>
            </w:drawing>
          </mc:Choice>
          <mc:Fallback>
            <w:pict>
              <v:group w14:anchorId="2AB4FD52" id="组合 3" o:spid="_x0000_s1026" style="position:absolute;margin-left:89.5pt;margin-top:26.4pt;width:283.5pt;height:483.5pt;z-index:-251650048;mso-wrap-distance-left:0;mso-wrap-distance-right:0;mso-position-horizontal-relative:page" coordorigin="1790,529" coordsize="5670,967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">
                <v:line id="直线 4" o:spid="_x0000_s1027" style="position:absolute;visibility:visible;mso-wrap-style:square" from="1811,538" to="5399,53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" strokeweight=".96pt"/>
                <v:line id="直线 5" o:spid="_x0000_s1028" style="position:absolute;visibility:visible;mso-wrap-style:square" from="1811,4814" to="5399,481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" strokeweight=".96pt"/>
                <v:line id="直线 6" o:spid="_x0000_s1029" style="position:absolute;visibility:visible;mso-wrap-style:square" from="1820,529" to="1820,4823"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" strokeweight=".96pt"/>
                <v:line id="直线 7" o:spid="_x0000_s1030" style="position:absolute;visibility:visible;mso-wrap-style:square" from="5389,529" to="5389,4823"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" strokeweight=".96pt"/>
                <v:line id="直线 8" o:spid="_x0000_s1031" style="position:absolute;visibility:visible;mso-wrap-style:square" from="7433,5329" to="7433,555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" strokecolor="yellow" strokeweight="2.76pt"/>
                <v:line id="直线 9" o:spid="_x0000_s1032" style="position:absolute;visibility:visible;mso-wrap-style:square" from="1810,5318" to="7386,531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" strokeweight=".96pt"/>
                <v:line id="直线 10" o:spid="_x0000_s1033" style="position:absolute;visibility:visible;mso-wrap-style:square" from="1800,5308" to="1800,1019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" strokeweight=".96pt"/>
                <v:line id="直线 11" o:spid="_x0000_s1034" style="position:absolute;visibility:visible;mso-wrap-style:square" from="1790,10189" to="7386,1018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" strokeweight=".96pt"/>
                <v:line id="直线 12" o:spid="_x0000_s1035" style="position:absolute;visibility:visible;mso-wrap-style:square" from="7396,5308" to="7396,1019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" strokeweight=".96pt"/>
                <v:shape id="任意多边形 13" o:spid="_x0000_s1036" style="position:absolute;left:3240;top:4539;width:525;height:900;visibility:visible;mso-wrap-style:square;v-text-anchor:top" coordsize="525,9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" path="m524,720l,720,263,900,524,720xm394,180r-263,l131,720r263,l394,180xm263,l,180r524,l263,xe" fillcolor="silver" stroked="f">
                  <v:path arrowok="t" textboxrect="0,0,525,900"/>
                </v:shape>
                <v:shape id="任意多边形 14" o:spid="_x0000_s1037" style="position:absolute;left:3240;top:4539;width:525;height:900;visibility:visible;mso-wrap-style:square;v-text-anchor:top" coordsize="525,9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" path="m263,l524,180r-130,l394,720r130,l263,900,,720r131,l131,180,,180,263,xe" filled="f">
                  <v:path arrowok="t" textboxrect="0,0,525,900"/>
                </v:shape>
                <v:shapetype id="_x0000_t202" coordsize="21600,21600" o:spt="202" path="m,l,21600r21600,l21600,xe">
                  <v:stroke joinstyle="miter"/>
                  <v:path gradientshapeok="t" o:connecttype="rect"/>
                </v:shapetype>
                <v:shape id="文本框 15" o:spid="_x0000_s1038" type="#_x0000_t202" style="position:absolute;left:3187;top:2622;width:854;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" filled="f" stroked="f">
                  <v:textbox inset="0,0,0,0">
                    <w:txbxContent>
                      <w:p w14:paraId="7AABD066" w14:textId="77777777" w:rsidR="00A55AD0" w:rsidRDefault="004969A0">
                        <w:pPr>
                          <w:spacing w:line="224" w:lineRule="exact"/>
                          <w:rPr>
                            <w:b/>
                            <w:sz w:val="20"/>
                          </w:rPr>
                        </w:pPr>
                        <w:r>
                          <w:rPr>
                            <w:b/>
                            <w:sz w:val="20"/>
                          </w:rPr>
                          <w:t>Analyzer</w:t>
                        </w:r>
                      </w:p>
                    </w:txbxContent>
                  </v:textbox>
                </v:shape>
                <v:shape id="文本框 16" o:spid="_x0000_s1039" type="#_x0000_t202" style="position:absolute;left:4014;top:9952;width:1187;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" filled="f" stroked="f">
                  <v:textbox inset="0,0,0,0">
                    <w:txbxContent>
                      <w:p w14:paraId="7D67F039" w14:textId="77777777" w:rsidR="00A55AD0" w:rsidRDefault="004969A0">
                        <w:pPr>
                          <w:spacing w:line="224" w:lineRule="exact"/>
                          <w:rPr>
                            <w:b/>
                            <w:sz w:val="20"/>
                          </w:rPr>
                        </w:pPr>
                        <w:r>
                          <w:rPr>
                            <w:b/>
                            <w:sz w:val="20"/>
                            <w:shd w:val="clear" w:color="auto" w:fill="FFFF00"/>
                          </w:rPr>
                          <w:t>Analyzer PC</w:t>
                        </w:r>
                      </w:p>
                    </w:txbxContent>
                  </v:textbox>
                </v:shape>
                <w10:wrap type="topAndBottom" anchorx="page"/>
              </v:group>
            </w:pict>
          </mc:Fallback>
        </mc:AlternateContent>
      </w:r>
      <w:r>
        <w:rPr>
          <w:noProof/>
        </w:rPr>
        <mc:AlternateContent>
          <mc:Choice Requires="wpg">
            <w:drawing>
              <wp:anchor distT="0" distB="0" distL="0" distR="0" simplePos="0" relativeHeight="251667456" behindDoc="1" locked="0" layoutInCell="1" allowOverlap="1" wp14:anchorId="16990278" wp14:editId="07006387">
                <wp:simplePos x="0" y="0"/>
                <wp:positionH relativeFrom="page">
                  <wp:posOffset>4795520</wp:posOffset>
                </wp:positionH>
                <wp:positionV relativeFrom="paragraph">
                  <wp:posOffset>4665345</wp:posOffset>
                </wp:positionV>
                <wp:extent cx="466725" cy="343535"/>
                <wp:effectExtent l="0" t="0" r="5715" b="6985"/>
                <wp:wrapTopAndBottom/>
                <wp:docPr id="58" name="组合 17"/>
                <wp:cNvGraphicFramePr/>
                <a:graphic xmlns:a="http://schemas.openxmlformats.org/drawingml/2006/main">
                  <a:graphicData uri="http://schemas.microsoft.com/office/word/2010/wordprocessingGroup">
                    <wpg:wgp>
                      <wpg:cNvGrpSpPr/>
                      <wpg:grpSpPr>
                        <a:xfrm>
                          <a:off x="0" y="0"/>
                          <a:ext cx="466725" cy="343535"/>
                          <a:chOff x="7553" y="7348"/>
                          <a:chExt cx="735" cy="541"/>
                        </a:xfrm>
                      </wpg:grpSpPr>
                      <wps:wsp>
                        <wps:cNvPr id="56" name="任意多边形 18"/>
                        <wps:cNvSpPr/>
                        <wps:spPr>
                          <a:xfrm>
                            <a:off x="7560" y="7355"/>
                            <a:ext cx="720" cy="526"/>
                          </a:xfrm>
                          <a:custGeom>
                            <a:avLst/>
                            <a:gdLst/>
                            <a:ahLst/>
                            <a:cxnLst/>
                            <a:rect l="0" t="0" r="0" b="0"/>
                            <a:pathLst>
                              <a:path w="720" h="526">
                                <a:moveTo>
                                  <a:pt x="144" y="0"/>
                                </a:moveTo>
                                <a:lnTo>
                                  <a:pt x="0" y="263"/>
                                </a:lnTo>
                                <a:lnTo>
                                  <a:pt x="144" y="526"/>
                                </a:lnTo>
                                <a:lnTo>
                                  <a:pt x="144" y="395"/>
                                </a:lnTo>
                                <a:lnTo>
                                  <a:pt x="648" y="395"/>
                                </a:lnTo>
                                <a:lnTo>
                                  <a:pt x="720" y="263"/>
                                </a:lnTo>
                                <a:lnTo>
                                  <a:pt x="648" y="132"/>
                                </a:lnTo>
                                <a:lnTo>
                                  <a:pt x="144" y="132"/>
                                </a:lnTo>
                                <a:lnTo>
                                  <a:pt x="144" y="0"/>
                                </a:lnTo>
                                <a:close/>
                                <a:moveTo>
                                  <a:pt x="648" y="395"/>
                                </a:moveTo>
                                <a:lnTo>
                                  <a:pt x="576" y="395"/>
                                </a:lnTo>
                                <a:lnTo>
                                  <a:pt x="576" y="526"/>
                                </a:lnTo>
                                <a:lnTo>
                                  <a:pt x="648" y="395"/>
                                </a:lnTo>
                                <a:close/>
                                <a:moveTo>
                                  <a:pt x="576" y="0"/>
                                </a:moveTo>
                                <a:lnTo>
                                  <a:pt x="576" y="132"/>
                                </a:lnTo>
                                <a:lnTo>
                                  <a:pt x="648" y="132"/>
                                </a:lnTo>
                                <a:lnTo>
                                  <a:pt x="576" y="0"/>
                                </a:lnTo>
                                <a:close/>
                              </a:path>
                            </a:pathLst>
                          </a:custGeom>
                          <a:solidFill>
                            <a:srgbClr val="C0C0C0"/>
                          </a:solidFill>
                          <a:ln>
                            <a:noFill/>
                          </a:ln>
                        </wps:spPr>
                        <wps:bodyPr upright="1"/>
                      </wps:wsp>
                      <wps:wsp>
                        <wps:cNvPr id="57" name="任意多边形 19"/>
                        <wps:cNvSpPr/>
                        <wps:spPr>
                          <a:xfrm>
                            <a:off x="7560" y="7355"/>
                            <a:ext cx="720" cy="526"/>
                          </a:xfrm>
                          <a:custGeom>
                            <a:avLst/>
                            <a:gdLst/>
                            <a:ahLst/>
                            <a:cxnLst/>
                            <a:rect l="0" t="0" r="0" b="0"/>
                            <a:pathLst>
                              <a:path w="720" h="526">
                                <a:moveTo>
                                  <a:pt x="0" y="263"/>
                                </a:moveTo>
                                <a:lnTo>
                                  <a:pt x="144" y="526"/>
                                </a:lnTo>
                                <a:lnTo>
                                  <a:pt x="144" y="395"/>
                                </a:lnTo>
                                <a:lnTo>
                                  <a:pt x="576" y="395"/>
                                </a:lnTo>
                                <a:lnTo>
                                  <a:pt x="576" y="526"/>
                                </a:lnTo>
                                <a:lnTo>
                                  <a:pt x="720" y="263"/>
                                </a:lnTo>
                                <a:lnTo>
                                  <a:pt x="576" y="0"/>
                                </a:lnTo>
                                <a:lnTo>
                                  <a:pt x="576" y="132"/>
                                </a:lnTo>
                                <a:lnTo>
                                  <a:pt x="144" y="132"/>
                                </a:lnTo>
                                <a:lnTo>
                                  <a:pt x="144" y="0"/>
                                </a:lnTo>
                                <a:lnTo>
                                  <a:pt x="0" y="263"/>
                                </a:lnTo>
                                <a:close/>
                              </a:path>
                            </a:pathLst>
                          </a:custGeom>
                          <a:noFill/>
                          <a:ln w="9525" cap="flat" cmpd="sng">
                            <a:solidFill>
                              <a:srgbClr val="000000"/>
                            </a:solidFill>
                            <a:prstDash val="solid"/>
                            <a:headEnd type="none" w="med" len="med"/>
                            <a:tailEnd type="none" w="med" len="med"/>
                          </a:ln>
                        </wps:spPr>
                        <wps:bodyPr upright="1"/>
                      </wps:wsp>
                    </wpg:wgp>
                  </a:graphicData>
                </a:graphic>
              </wp:anchor>
            </w:drawing>
          </mc:Choice>
          <mc:Fallback xmlns:wpsCustomData="http://www.wps.cn/officeDocument/2013/wpsCustomData">
            <w:pict>
              <v:group id="组合 17" o:spid="_x0000_s1026" o:spt="203" style="position:absolute;left:0pt;margin-left:377.6pt;margin-top:367.35pt;height:27.05pt;width:36.75pt;mso-position-horizontal-relative:page;mso-wrap-distance-bottom:0pt;mso-wrap-distance-top:0pt;z-index:-251649024;mso-width-relative:page;mso-height-relative:page;" coordorigin="7553,7348" coordsize="735,541" o:gfxdata="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Avwvq7&#10;2wAAAAsBAAAPAAAAAAAAAAEAIAAAACIAAABkcnMvZG93bnJldi54bWxQSwECFAAUAAAACACHTuJA&#10;hWjZA3QDAADLCwAADgAAAAAAAAABACAAAAAqAQAAZHJzL2Uyb0RvYy54bWxQSwUGAAAAAAYABgBZ&#10;AQAAEAcAAAAA&#10;">
                <o:lock v:ext="edit" aspectratio="f"/>
                <v:shape id="任意多边形 18" o:spid="_x0000_s1026" o:spt="100" style="position:absolute;left:7560;top:7355;height:526;width:720;" fillcolor="#C0C0C0" filled="t" stroked="f" coordsize="720,526" o:gfxdata="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BmJt7gAAADbAAAA&#10;DwAAAAAAAAABACAAAAAiAAAAZHJzL2Rvd25yZXYueG1sUEsBAhQAFAAAAAgAh07iQDMvBZ47AAAA&#10;OQAAABAAAAAAAAAAAQAgAAAABwEAAGRycy9zaGFwZXhtbC54bWxQSwUGAAAAAAYABgBbAQAAsQMA&#10;AAAA&#10;" path="m144,0l0,263,144,526,144,395,648,395,720,263,648,132,144,132,144,0xm648,395l576,395,576,526,648,395xm576,0l576,132,648,132,576,0xe">
                  <v:fill on="t" focussize="0,0"/>
                  <v:stroke on="f"/>
                  <v:imagedata o:title=""/>
                  <o:lock v:ext="edit" aspectratio="f"/>
                </v:shape>
                <v:shape id="任意多边形 19" o:spid="_x0000_s1026" o:spt="100" style="position:absolute;left:7560;top:7355;height:526;width:720;" filled="f" stroked="t" coordsize="720,526" o:gfxdata="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Sl468AAAA&#10;2wAAAA8AAAAAAAAAAQAgAAAAIgAAAGRycy9kb3ducmV2LnhtbFBLAQIUABQAAAAIAIdO4kAzLwWe&#10;OwAAADkAAAAQAAAAAAAAAAEAIAAAAAsBAABkcnMvc2hhcGV4bWwueG1sUEsFBgAAAAAGAAYAWwEA&#10;ALUDAAAAAA==&#10;" path="m0,263l144,526,144,395,576,395,576,526,720,263,576,0,576,132,144,132,144,0,0,263xe">
                  <v:fill on="f" focussize="0,0"/>
                  <v:stroke color="#000000" joinstyle="round"/>
                  <v:imagedata o:title=""/>
                  <o:lock v:ext="edit" aspectratio="f"/>
                </v:shape>
                <w10:wrap type="topAndBottom"/>
              </v:group>
            </w:pict>
          </mc:Fallback>
        </mc:AlternateContent>
      </w:r>
      <w:r>
        <w:rPr>
          <w:noProof/>
        </w:rPr>
        <mc:AlternateContent>
          <mc:Choice Requires="wpg">
            <w:drawing>
              <wp:anchor distT="0" distB="0" distL="0" distR="0" simplePos="0" relativeHeight="251668480" behindDoc="1" locked="0" layoutInCell="1" allowOverlap="1" wp14:anchorId="34F6F2C8" wp14:editId="00CCBA1A">
                <wp:simplePos x="0" y="0"/>
                <wp:positionH relativeFrom="page">
                  <wp:posOffset>5307965</wp:posOffset>
                </wp:positionH>
                <wp:positionV relativeFrom="paragraph">
                  <wp:posOffset>175260</wp:posOffset>
                </wp:positionV>
                <wp:extent cx="1451610" cy="6300470"/>
                <wp:effectExtent l="0" t="635" r="3810" b="635"/>
                <wp:wrapTopAndBottom/>
                <wp:docPr id="84" name="组合 20"/>
                <wp:cNvGraphicFramePr/>
                <a:graphic xmlns:a="http://schemas.openxmlformats.org/drawingml/2006/main">
                  <a:graphicData uri="http://schemas.microsoft.com/office/word/2010/wordprocessingGroup">
                    <wpg:wgp>
                      <wpg:cNvGrpSpPr/>
                      <wpg:grpSpPr>
                        <a:xfrm>
                          <a:off x="0" y="0"/>
                          <a:ext cx="1451610" cy="6300470"/>
                          <a:chOff x="8359" y="277"/>
                          <a:chExt cx="2286" cy="9922"/>
                        </a:xfrm>
                      </wpg:grpSpPr>
                      <wps:wsp>
                        <wps:cNvPr id="59" name="矩形 21"/>
                        <wps:cNvSpPr/>
                        <wps:spPr>
                          <a:xfrm>
                            <a:off x="8359" y="276"/>
                            <a:ext cx="20" cy="21"/>
                          </a:xfrm>
                          <a:prstGeom prst="rect">
                            <a:avLst/>
                          </a:prstGeom>
                          <a:solidFill>
                            <a:srgbClr val="000000"/>
                          </a:solidFill>
                          <a:ln>
                            <a:noFill/>
                          </a:ln>
                        </wps:spPr>
                        <wps:bodyPr upright="1"/>
                      </wps:wsp>
                      <wps:wsp>
                        <wps:cNvPr id="60" name="直线 22"/>
                        <wps:cNvCnPr/>
                        <wps:spPr>
                          <a:xfrm>
                            <a:off x="8359" y="286"/>
                            <a:ext cx="2267" cy="0"/>
                          </a:xfrm>
                          <a:prstGeom prst="line">
                            <a:avLst/>
                          </a:prstGeom>
                          <a:ln w="12192" cap="flat" cmpd="sng">
                            <a:solidFill>
                              <a:srgbClr val="000000"/>
                            </a:solidFill>
                            <a:prstDash val="solid"/>
                            <a:headEnd type="none" w="med" len="med"/>
                            <a:tailEnd type="none" w="med" len="med"/>
                          </a:ln>
                        </wps:spPr>
                        <wps:bodyPr/>
                      </wps:wsp>
                      <wps:wsp>
                        <wps:cNvPr id="61" name="矩形 23"/>
                        <wps:cNvSpPr/>
                        <wps:spPr>
                          <a:xfrm>
                            <a:off x="10626" y="276"/>
                            <a:ext cx="20" cy="21"/>
                          </a:xfrm>
                          <a:prstGeom prst="rect">
                            <a:avLst/>
                          </a:prstGeom>
                          <a:solidFill>
                            <a:srgbClr val="000000"/>
                          </a:solidFill>
                          <a:ln>
                            <a:noFill/>
                          </a:ln>
                        </wps:spPr>
                        <wps:bodyPr upright="1"/>
                      </wps:wsp>
                      <wps:wsp>
                        <wps:cNvPr id="62" name="矩形 24"/>
                        <wps:cNvSpPr/>
                        <wps:spPr>
                          <a:xfrm>
                            <a:off x="10626" y="276"/>
                            <a:ext cx="20" cy="20"/>
                          </a:xfrm>
                          <a:prstGeom prst="rect">
                            <a:avLst/>
                          </a:prstGeom>
                          <a:solidFill>
                            <a:srgbClr val="000000"/>
                          </a:solidFill>
                          <a:ln>
                            <a:noFill/>
                          </a:ln>
                        </wps:spPr>
                        <wps:bodyPr upright="1"/>
                      </wps:wsp>
                      <wps:wsp>
                        <wps:cNvPr id="63" name="直线 25"/>
                        <wps:cNvCnPr/>
                        <wps:spPr>
                          <a:xfrm>
                            <a:off x="8369" y="297"/>
                            <a:ext cx="0" cy="4546"/>
                          </a:xfrm>
                          <a:prstGeom prst="line">
                            <a:avLst/>
                          </a:prstGeom>
                          <a:ln w="12192" cap="flat" cmpd="sng">
                            <a:solidFill>
                              <a:srgbClr val="000000"/>
                            </a:solidFill>
                            <a:prstDash val="solid"/>
                            <a:headEnd type="none" w="med" len="med"/>
                            <a:tailEnd type="none" w="med" len="med"/>
                          </a:ln>
                        </wps:spPr>
                        <wps:bodyPr/>
                      </wps:wsp>
                      <wps:wsp>
                        <wps:cNvPr id="64" name="直线 26"/>
                        <wps:cNvCnPr/>
                        <wps:spPr>
                          <a:xfrm>
                            <a:off x="10636" y="297"/>
                            <a:ext cx="0" cy="4546"/>
                          </a:xfrm>
                          <a:prstGeom prst="line">
                            <a:avLst/>
                          </a:prstGeom>
                          <a:ln w="12192" cap="flat" cmpd="sng">
                            <a:solidFill>
                              <a:srgbClr val="000000"/>
                            </a:solidFill>
                            <a:prstDash val="solid"/>
                            <a:headEnd type="none" w="med" len="med"/>
                            <a:tailEnd type="none" w="med" len="med"/>
                          </a:ln>
                        </wps:spPr>
                        <wps:bodyPr/>
                      </wps:wsp>
                      <wps:wsp>
                        <wps:cNvPr id="65" name="直线 27"/>
                        <wps:cNvCnPr/>
                        <wps:spPr>
                          <a:xfrm>
                            <a:off x="8378" y="4833"/>
                            <a:ext cx="2248" cy="0"/>
                          </a:xfrm>
                          <a:prstGeom prst="line">
                            <a:avLst/>
                          </a:prstGeom>
                          <a:ln w="12192" cap="flat" cmpd="sng">
                            <a:solidFill>
                              <a:srgbClr val="000000"/>
                            </a:solidFill>
                            <a:prstDash val="solid"/>
                            <a:headEnd type="none" w="med" len="med"/>
                            <a:tailEnd type="none" w="med" len="med"/>
                          </a:ln>
                        </wps:spPr>
                        <wps:bodyPr/>
                      </wps:wsp>
                      <wps:wsp>
                        <wps:cNvPr id="66" name="矩形 28"/>
                        <wps:cNvSpPr/>
                        <wps:spPr>
                          <a:xfrm>
                            <a:off x="8378" y="8213"/>
                            <a:ext cx="2248" cy="1964"/>
                          </a:xfrm>
                          <a:prstGeom prst="rect">
                            <a:avLst/>
                          </a:prstGeom>
                          <a:solidFill>
                            <a:srgbClr val="CCFFFF"/>
                          </a:solidFill>
                          <a:ln>
                            <a:noFill/>
                          </a:ln>
                        </wps:spPr>
                        <wps:bodyPr upright="1"/>
                      </wps:wsp>
                      <wps:wsp>
                        <wps:cNvPr id="67" name="直线 29"/>
                        <wps:cNvCnPr/>
                        <wps:spPr>
                          <a:xfrm>
                            <a:off x="10625" y="7293"/>
                            <a:ext cx="0" cy="920"/>
                          </a:xfrm>
                          <a:prstGeom prst="line">
                            <a:avLst/>
                          </a:prstGeom>
                          <a:ln w="762" cap="flat" cmpd="sng">
                            <a:solidFill>
                              <a:srgbClr val="CCFFFF"/>
                            </a:solidFill>
                            <a:prstDash val="solid"/>
                            <a:headEnd type="none" w="med" len="med"/>
                            <a:tailEnd type="none" w="med" len="med"/>
                          </a:ln>
                        </wps:spPr>
                        <wps:bodyPr/>
                      </wps:wsp>
                      <wps:wsp>
                        <wps:cNvPr id="68" name="矩形 30"/>
                        <wps:cNvSpPr/>
                        <wps:spPr>
                          <a:xfrm>
                            <a:off x="8378" y="5327"/>
                            <a:ext cx="2248" cy="1966"/>
                          </a:xfrm>
                          <a:prstGeom prst="rect">
                            <a:avLst/>
                          </a:prstGeom>
                          <a:solidFill>
                            <a:srgbClr val="CCFFFF"/>
                          </a:solidFill>
                          <a:ln>
                            <a:noFill/>
                          </a:ln>
                        </wps:spPr>
                        <wps:bodyPr upright="1"/>
                      </wps:wsp>
                      <wps:wsp>
                        <wps:cNvPr id="69" name="矩形 31"/>
                        <wps:cNvSpPr/>
                        <wps:spPr>
                          <a:xfrm>
                            <a:off x="10568" y="7293"/>
                            <a:ext cx="57" cy="230"/>
                          </a:xfrm>
                          <a:prstGeom prst="rect">
                            <a:avLst/>
                          </a:prstGeom>
                          <a:solidFill>
                            <a:srgbClr val="CCFFFF"/>
                          </a:solidFill>
                          <a:ln>
                            <a:noFill/>
                          </a:ln>
                        </wps:spPr>
                        <wps:bodyPr upright="1"/>
                      </wps:wsp>
                      <wps:wsp>
                        <wps:cNvPr id="70" name="矩形 32"/>
                        <wps:cNvSpPr/>
                        <wps:spPr>
                          <a:xfrm>
                            <a:off x="8378" y="7293"/>
                            <a:ext cx="56" cy="230"/>
                          </a:xfrm>
                          <a:prstGeom prst="rect">
                            <a:avLst/>
                          </a:prstGeom>
                          <a:solidFill>
                            <a:srgbClr val="CCFFFF"/>
                          </a:solidFill>
                          <a:ln>
                            <a:noFill/>
                          </a:ln>
                        </wps:spPr>
                        <wps:bodyPr upright="1"/>
                      </wps:wsp>
                      <wps:wsp>
                        <wps:cNvPr id="71" name="矩形 33"/>
                        <wps:cNvSpPr/>
                        <wps:spPr>
                          <a:xfrm>
                            <a:off x="9879" y="7522"/>
                            <a:ext cx="746" cy="231"/>
                          </a:xfrm>
                          <a:prstGeom prst="rect">
                            <a:avLst/>
                          </a:prstGeom>
                          <a:solidFill>
                            <a:srgbClr val="CCFFFF"/>
                          </a:solidFill>
                          <a:ln>
                            <a:noFill/>
                          </a:ln>
                        </wps:spPr>
                        <wps:bodyPr upright="1"/>
                      </wps:wsp>
                      <wps:wsp>
                        <wps:cNvPr id="72" name="矩形 34"/>
                        <wps:cNvSpPr/>
                        <wps:spPr>
                          <a:xfrm>
                            <a:off x="8378" y="7522"/>
                            <a:ext cx="744" cy="231"/>
                          </a:xfrm>
                          <a:prstGeom prst="rect">
                            <a:avLst/>
                          </a:prstGeom>
                          <a:solidFill>
                            <a:srgbClr val="CCFFFF"/>
                          </a:solidFill>
                          <a:ln>
                            <a:noFill/>
                          </a:ln>
                        </wps:spPr>
                        <wps:bodyPr upright="1"/>
                      </wps:wsp>
                      <wps:wsp>
                        <wps:cNvPr id="73" name="矩形 35"/>
                        <wps:cNvSpPr/>
                        <wps:spPr>
                          <a:xfrm>
                            <a:off x="8378" y="7752"/>
                            <a:ext cx="2247" cy="231"/>
                          </a:xfrm>
                          <a:prstGeom prst="rect">
                            <a:avLst/>
                          </a:prstGeom>
                          <a:solidFill>
                            <a:srgbClr val="CCFFFF"/>
                          </a:solidFill>
                          <a:ln>
                            <a:noFill/>
                          </a:ln>
                        </wps:spPr>
                        <wps:bodyPr upright="1"/>
                      </wps:wsp>
                      <wps:wsp>
                        <wps:cNvPr id="74" name="矩形 36"/>
                        <wps:cNvSpPr/>
                        <wps:spPr>
                          <a:xfrm>
                            <a:off x="8378" y="5327"/>
                            <a:ext cx="20" cy="2"/>
                          </a:xfrm>
                          <a:prstGeom prst="rect">
                            <a:avLst/>
                          </a:prstGeom>
                          <a:solidFill>
                            <a:srgbClr val="CCFFFF"/>
                          </a:solidFill>
                          <a:ln>
                            <a:noFill/>
                          </a:ln>
                        </wps:spPr>
                        <wps:bodyPr upright="1"/>
                      </wps:wsp>
                      <wps:wsp>
                        <wps:cNvPr id="75" name="矩形 37"/>
                        <wps:cNvSpPr/>
                        <wps:spPr>
                          <a:xfrm>
                            <a:off x="8378" y="5308"/>
                            <a:ext cx="2248" cy="20"/>
                          </a:xfrm>
                          <a:prstGeom prst="rect">
                            <a:avLst/>
                          </a:prstGeom>
                          <a:solidFill>
                            <a:srgbClr val="000000"/>
                          </a:solidFill>
                          <a:ln>
                            <a:noFill/>
                          </a:ln>
                        </wps:spPr>
                        <wps:bodyPr upright="1"/>
                      </wps:wsp>
                      <wps:wsp>
                        <wps:cNvPr id="76" name="直线 38"/>
                        <wps:cNvCnPr/>
                        <wps:spPr>
                          <a:xfrm>
                            <a:off x="8398" y="5328"/>
                            <a:ext cx="2228" cy="0"/>
                          </a:xfrm>
                          <a:prstGeom prst="line">
                            <a:avLst/>
                          </a:prstGeom>
                          <a:ln w="762" cap="flat" cmpd="sng">
                            <a:solidFill>
                              <a:srgbClr val="CCFFFF"/>
                            </a:solidFill>
                            <a:prstDash val="solid"/>
                            <a:headEnd type="none" w="med" len="med"/>
                            <a:tailEnd type="none" w="med" len="med"/>
                          </a:ln>
                        </wps:spPr>
                        <wps:bodyPr/>
                      </wps:wsp>
                      <wps:wsp>
                        <wps:cNvPr id="77" name="直线 39"/>
                        <wps:cNvCnPr/>
                        <wps:spPr>
                          <a:xfrm>
                            <a:off x="8369" y="5308"/>
                            <a:ext cx="0" cy="4890"/>
                          </a:xfrm>
                          <a:prstGeom prst="line">
                            <a:avLst/>
                          </a:prstGeom>
                          <a:ln w="12192" cap="flat" cmpd="sng">
                            <a:solidFill>
                              <a:srgbClr val="000000"/>
                            </a:solidFill>
                            <a:prstDash val="solid"/>
                            <a:headEnd type="none" w="med" len="med"/>
                            <a:tailEnd type="none" w="med" len="med"/>
                          </a:ln>
                        </wps:spPr>
                        <wps:bodyPr/>
                      </wps:wsp>
                      <wps:wsp>
                        <wps:cNvPr id="78" name="直线 40"/>
                        <wps:cNvCnPr/>
                        <wps:spPr>
                          <a:xfrm>
                            <a:off x="8359" y="10189"/>
                            <a:ext cx="2267" cy="0"/>
                          </a:xfrm>
                          <a:prstGeom prst="line">
                            <a:avLst/>
                          </a:prstGeom>
                          <a:ln w="12192" cap="flat" cmpd="sng">
                            <a:solidFill>
                              <a:srgbClr val="000000"/>
                            </a:solidFill>
                            <a:prstDash val="solid"/>
                            <a:headEnd type="none" w="med" len="med"/>
                            <a:tailEnd type="none" w="med" len="med"/>
                          </a:ln>
                        </wps:spPr>
                        <wps:bodyPr/>
                      </wps:wsp>
                      <wps:wsp>
                        <wps:cNvPr id="79" name="直线 41"/>
                        <wps:cNvCnPr/>
                        <wps:spPr>
                          <a:xfrm>
                            <a:off x="10636" y="5308"/>
                            <a:ext cx="0" cy="4890"/>
                          </a:xfrm>
                          <a:prstGeom prst="line">
                            <a:avLst/>
                          </a:prstGeom>
                          <a:ln w="12192" cap="flat" cmpd="sng">
                            <a:solidFill>
                              <a:srgbClr val="000000"/>
                            </a:solidFill>
                            <a:prstDash val="solid"/>
                            <a:headEnd type="none" w="med" len="med"/>
                            <a:tailEnd type="none" w="med" len="med"/>
                          </a:ln>
                        </wps:spPr>
                        <wps:bodyPr/>
                      </wps:wsp>
                      <wps:wsp>
                        <wps:cNvPr id="80" name="任意多边形 42"/>
                        <wps:cNvSpPr/>
                        <wps:spPr>
                          <a:xfrm>
                            <a:off x="9180" y="4719"/>
                            <a:ext cx="525" cy="900"/>
                          </a:xfrm>
                          <a:custGeom>
                            <a:avLst/>
                            <a:gdLst/>
                            <a:ahLst/>
                            <a:cxnLst/>
                            <a:rect l="0" t="0" r="0" b="0"/>
                            <a:pathLst>
                              <a:path w="525" h="900">
                                <a:moveTo>
                                  <a:pt x="524" y="720"/>
                                </a:moveTo>
                                <a:lnTo>
                                  <a:pt x="0" y="720"/>
                                </a:lnTo>
                                <a:lnTo>
                                  <a:pt x="263" y="900"/>
                                </a:lnTo>
                                <a:lnTo>
                                  <a:pt x="524" y="720"/>
                                </a:lnTo>
                                <a:close/>
                                <a:moveTo>
                                  <a:pt x="394" y="180"/>
                                </a:moveTo>
                                <a:lnTo>
                                  <a:pt x="131" y="180"/>
                                </a:lnTo>
                                <a:lnTo>
                                  <a:pt x="131" y="720"/>
                                </a:lnTo>
                                <a:lnTo>
                                  <a:pt x="394" y="720"/>
                                </a:lnTo>
                                <a:lnTo>
                                  <a:pt x="394" y="180"/>
                                </a:lnTo>
                                <a:close/>
                                <a:moveTo>
                                  <a:pt x="263" y="0"/>
                                </a:moveTo>
                                <a:lnTo>
                                  <a:pt x="0" y="180"/>
                                </a:lnTo>
                                <a:lnTo>
                                  <a:pt x="524" y="180"/>
                                </a:lnTo>
                                <a:lnTo>
                                  <a:pt x="263" y="0"/>
                                </a:lnTo>
                                <a:close/>
                              </a:path>
                            </a:pathLst>
                          </a:custGeom>
                          <a:solidFill>
                            <a:srgbClr val="C0C0C0"/>
                          </a:solidFill>
                          <a:ln>
                            <a:noFill/>
                          </a:ln>
                        </wps:spPr>
                        <wps:bodyPr upright="1"/>
                      </wps:wsp>
                      <wps:wsp>
                        <wps:cNvPr id="81" name="任意多边形 43"/>
                        <wps:cNvSpPr/>
                        <wps:spPr>
                          <a:xfrm>
                            <a:off x="9180" y="4719"/>
                            <a:ext cx="525" cy="900"/>
                          </a:xfrm>
                          <a:custGeom>
                            <a:avLst/>
                            <a:gdLst/>
                            <a:ahLst/>
                            <a:cxnLst/>
                            <a:rect l="0" t="0" r="0" b="0"/>
                            <a:pathLst>
                              <a:path w="525" h="900">
                                <a:moveTo>
                                  <a:pt x="263" y="0"/>
                                </a:moveTo>
                                <a:lnTo>
                                  <a:pt x="524" y="180"/>
                                </a:lnTo>
                                <a:lnTo>
                                  <a:pt x="394" y="180"/>
                                </a:lnTo>
                                <a:lnTo>
                                  <a:pt x="394" y="720"/>
                                </a:lnTo>
                                <a:lnTo>
                                  <a:pt x="524" y="720"/>
                                </a:lnTo>
                                <a:lnTo>
                                  <a:pt x="263" y="900"/>
                                </a:lnTo>
                                <a:lnTo>
                                  <a:pt x="0" y="720"/>
                                </a:lnTo>
                                <a:lnTo>
                                  <a:pt x="131" y="720"/>
                                </a:lnTo>
                                <a:lnTo>
                                  <a:pt x="131" y="180"/>
                                </a:lnTo>
                                <a:lnTo>
                                  <a:pt x="0" y="180"/>
                                </a:lnTo>
                                <a:lnTo>
                                  <a:pt x="263" y="0"/>
                                </a:lnTo>
                                <a:close/>
                              </a:path>
                            </a:pathLst>
                          </a:custGeom>
                          <a:noFill/>
                          <a:ln w="9525" cap="flat" cmpd="sng">
                            <a:solidFill>
                              <a:srgbClr val="000000"/>
                            </a:solidFill>
                            <a:prstDash val="solid"/>
                            <a:headEnd type="none" w="med" len="med"/>
                            <a:tailEnd type="none" w="med" len="med"/>
                          </a:ln>
                        </wps:spPr>
                        <wps:bodyPr upright="1"/>
                      </wps:wsp>
                      <wps:wsp>
                        <wps:cNvPr id="82" name="文本框 44"/>
                        <wps:cNvSpPr txBox="1"/>
                        <wps:spPr>
                          <a:xfrm>
                            <a:off x="8379" y="2602"/>
                            <a:ext cx="2265" cy="224"/>
                          </a:xfrm>
                          <a:prstGeom prst="rect">
                            <a:avLst/>
                          </a:prstGeom>
                          <a:noFill/>
                          <a:ln>
                            <a:noFill/>
                          </a:ln>
                        </wps:spPr>
                        <wps:txbx>
                          <w:txbxContent>
                            <w:p w14:paraId="692498FA" w14:textId="77777777" w:rsidR="00A55AD0" w:rsidRDefault="004969A0">
                              <w:pPr>
                                <w:spacing w:line="224" w:lineRule="exact"/>
                                <w:rPr>
                                  <w:b/>
                                  <w:sz w:val="20"/>
                                </w:rPr>
                              </w:pPr>
                              <w:r>
                                <w:rPr>
                                  <w:b/>
                                  <w:sz w:val="20"/>
                                </w:rPr>
                                <w:t>LIMS Computer System</w:t>
                              </w:r>
                            </w:p>
                          </w:txbxContent>
                        </wps:txbx>
                        <wps:bodyPr lIns="0" tIns="0" rIns="0" bIns="0" upright="1"/>
                      </wps:wsp>
                      <wps:wsp>
                        <wps:cNvPr id="83" name="文本框 45"/>
                        <wps:cNvSpPr txBox="1"/>
                        <wps:spPr>
                          <a:xfrm>
                            <a:off x="8384" y="7297"/>
                            <a:ext cx="2254" cy="914"/>
                          </a:xfrm>
                          <a:prstGeom prst="rect">
                            <a:avLst/>
                          </a:prstGeom>
                          <a:noFill/>
                          <a:ln>
                            <a:noFill/>
                          </a:ln>
                        </wps:spPr>
                        <wps:txbx>
                          <w:txbxContent>
                            <w:p w14:paraId="6FC49B9B" w14:textId="77777777" w:rsidR="00A55AD0" w:rsidRDefault="004969A0">
                              <w:pPr>
                                <w:ind w:right="18"/>
                                <w:jc w:val="center"/>
                                <w:rPr>
                                  <w:b/>
                                  <w:sz w:val="20"/>
                                </w:rPr>
                              </w:pPr>
                              <w:r>
                                <w:rPr>
                                  <w:b/>
                                  <w:color w:val="0000FF"/>
                                  <w:sz w:val="20"/>
                                  <w:shd w:val="clear" w:color="auto" w:fill="FFFF00"/>
                                </w:rPr>
                                <w:t>ASTM Communication</w:t>
                              </w:r>
                              <w:r>
                                <w:rPr>
                                  <w:b/>
                                  <w:color w:val="0000FF"/>
                                  <w:sz w:val="20"/>
                                </w:rPr>
                                <w:t xml:space="preserve"> </w:t>
                              </w:r>
                              <w:r>
                                <w:rPr>
                                  <w:b/>
                                  <w:color w:val="0000FF"/>
                                  <w:sz w:val="20"/>
                                  <w:shd w:val="clear" w:color="auto" w:fill="FFFF00"/>
                                </w:rPr>
                                <w:t>Packets</w:t>
                              </w:r>
                            </w:p>
                            <w:p w14:paraId="649275CE" w14:textId="77777777" w:rsidR="00A55AD0" w:rsidRDefault="00A55AD0">
                              <w:pPr>
                                <w:spacing w:before="5"/>
                                <w:rPr>
                                  <w:sz w:val="19"/>
                                </w:rPr>
                              </w:pPr>
                            </w:p>
                            <w:p w14:paraId="61BE3A46" w14:textId="77777777" w:rsidR="00A55AD0" w:rsidRDefault="004969A0">
                              <w:pPr>
                                <w:ind w:right="18"/>
                                <w:jc w:val="center"/>
                                <w:rPr>
                                  <w:b/>
                                  <w:sz w:val="20"/>
                                </w:rPr>
                              </w:pPr>
                              <w:r>
                                <w:rPr>
                                  <w:b/>
                                  <w:color w:val="0000FF"/>
                                  <w:sz w:val="20"/>
                                  <w:shd w:val="clear" w:color="auto" w:fill="FFFF00"/>
                                </w:rPr>
                                <w:t>Serial RS-232 or TCP/IP</w:t>
                              </w:r>
                            </w:p>
                          </w:txbxContent>
                        </wps:txbx>
                        <wps:bodyPr lIns="0" tIns="0" rIns="0" bIns="0" upright="1"/>
                      </wps:wsp>
                    </wpg:wgp>
                  </a:graphicData>
                </a:graphic>
              </wp:anchor>
            </w:drawing>
          </mc:Choice>
          <mc:Fallback>
            <w:pict>
              <v:group w14:anchorId="34F6F2C8" id="组合 20" o:spid="_x0000_s1040" style="position:absolute;margin-left:417.95pt;margin-top:13.8pt;width:114.3pt;height:496.1pt;z-index:-251648000;mso-wrap-distance-left:0;mso-wrap-distance-right:0;mso-position-horizontal-relative:page" coordorigin="8359,277" coordsize="2286,9922"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">
                <v:rect id="矩形 21" o:spid="_x0000_s1041" style="position:absolute;left:8359;top:276;width:20;height:2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" fillcolor="black" stroked="f"/>
                <v:line id="直线 22" o:spid="_x0000_s1042" style="position:absolute;visibility:visible;mso-wrap-style:square" from="8359,286" to="10626,286"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" strokeweight=".96pt"/>
                <v:rect id="矩形 23" o:spid="_x0000_s1043" style="position:absolute;left:10626;top:276;width:20;height:2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" fillcolor="black" stroked="f"/>
                <v:rect id="矩形 24" o:spid="_x0000_s1044" style="position:absolute;left:10626;top:276;width:20;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" fillcolor="black" stroked="f"/>
                <v:line id="直线 25" o:spid="_x0000_s1045" style="position:absolute;visibility:visible;mso-wrap-style:square" from="8369,297" to="8369,4843"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" strokeweight=".96pt"/>
                <v:line id="直线 26" o:spid="_x0000_s1046" style="position:absolute;visibility:visible;mso-wrap-style:square" from="10636,297" to="10636,4843"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" strokeweight=".96pt"/>
                <v:line id="直线 27" o:spid="_x0000_s1047" style="position:absolute;visibility:visible;mso-wrap-style:square" from="8378,4833" to="10626,4833"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" strokeweight=".96pt"/>
                <v:rect id="矩形 28" o:spid="_x0000_s1048" style="position:absolute;left:8378;top:8213;width:2248;height:19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" fillcolor="#cff" stroked="f"/>
                <v:line id="直线 29" o:spid="_x0000_s1049" style="position:absolute;visibility:visible;mso-wrap-style:square" from="10625,7293" to="10625,8213"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" strokecolor="#cff" strokeweight=".06pt"/>
                <v:rect id="矩形 30" o:spid="_x0000_s1050" style="position:absolute;left:8378;top:5327;width:2248;height:19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" fillcolor="#cff" stroked="f"/>
                <v:rect id="矩形 31" o:spid="_x0000_s1051" style="position:absolute;left:10568;top:7293;width:57;height:2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" fillcolor="#cff" stroked="f"/>
                <v:rect id="矩形 32" o:spid="_x0000_s1052" style="position:absolute;left:8378;top:7293;width:56;height:2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" fillcolor="#cff" stroked="f"/>
                <v:rect id="矩形 33" o:spid="_x0000_s1053" style="position:absolute;left:9879;top:7522;width:746;height:2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" fillcolor="#cff" stroked="f"/>
                <v:rect id="矩形 34" o:spid="_x0000_s1054" style="position:absolute;left:8378;top:7522;width:744;height:2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" fillcolor="#cff" stroked="f"/>
                <v:rect id="矩形 35" o:spid="_x0000_s1055" style="position:absolute;left:8378;top:7752;width:2247;height:2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" fillcolor="#cff" stroked="f"/>
                <v:rect id="矩形 36" o:spid="_x0000_s1056" style="position:absolute;left:8378;top:5327;width:20;height: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" fillcolor="#cff" stroked="f"/>
                <v:rect id="矩形 37" o:spid="_x0000_s1057" style="position:absolute;left:8378;top:5308;width:2248;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" fillcolor="black" stroked="f"/>
                <v:line id="直线 38" o:spid="_x0000_s1058" style="position:absolute;visibility:visible;mso-wrap-style:square" from="8398,5328" to="10626,532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" strokecolor="#cff" strokeweight=".06pt"/>
                <v:line id="直线 39" o:spid="_x0000_s1059" style="position:absolute;visibility:visible;mso-wrap-style:square" from="8369,5308" to="8369,1019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" strokeweight=".96pt"/>
                <v:line id="直线 40" o:spid="_x0000_s1060" style="position:absolute;visibility:visible;mso-wrap-style:square" from="8359,10189" to="10626,1018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" strokeweight=".96pt"/>
                <v:line id="直线 41" o:spid="_x0000_s1061" style="position:absolute;visibility:visible;mso-wrap-style:square" from="10636,5308" to="10636,1019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" strokeweight=".96pt"/>
                <v:shape id="任意多边形 42" o:spid="_x0000_s1062" style="position:absolute;left:9180;top:4719;width:525;height:900;visibility:visible;mso-wrap-style:square;v-text-anchor:top" coordsize="525,9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" path="m524,720l,720,263,900,524,720xm394,180r-263,l131,720r263,l394,180xm263,l,180r524,l263,xe" fillcolor="silver" stroked="f">
                  <v:path arrowok="t" textboxrect="0,0,525,900"/>
                </v:shape>
                <v:shape id="任意多边形 43" o:spid="_x0000_s1063" style="position:absolute;left:9180;top:4719;width:525;height:900;visibility:visible;mso-wrap-style:square;v-text-anchor:top" coordsize="525,9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" path="m263,l524,180r-130,l394,720r130,l263,900,,720r131,l131,180,,180,263,xe" filled="f">
                  <v:path arrowok="t" textboxrect="0,0,525,900"/>
                </v:shape>
                <v:shape id="文本框 44" o:spid="_x0000_s1064" type="#_x0000_t202" style="position:absolute;left:8379;top:2602;width:22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" filled="f" stroked="f">
                  <v:textbox inset="0,0,0,0">
                    <w:txbxContent>
                      <w:p w14:paraId="692498FA" w14:textId="77777777" w:rsidR="00A55AD0" w:rsidRDefault="004969A0">
                        <w:pPr>
                          <w:spacing w:line="224" w:lineRule="exact"/>
                          <w:rPr>
                            <w:b/>
                            <w:sz w:val="20"/>
                          </w:rPr>
                        </w:pPr>
                        <w:r>
                          <w:rPr>
                            <w:b/>
                            <w:sz w:val="20"/>
                          </w:rPr>
                          <w:t>LIMS Computer System</w:t>
                        </w:r>
                      </w:p>
                    </w:txbxContent>
                  </v:textbox>
                </v:shape>
                <v:shape id="文本框 45" o:spid="_x0000_s1065" type="#_x0000_t202" style="position:absolute;left:8384;top:7297;width:2254;height:91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" filled="f" stroked="f">
                  <v:textbox inset="0,0,0,0">
                    <w:txbxContent>
                      <w:p w14:paraId="6FC49B9B" w14:textId="77777777" w:rsidR="00A55AD0" w:rsidRDefault="004969A0">
                        <w:pPr>
                          <w:ind w:right="18"/>
                          <w:jc w:val="center"/>
                          <w:rPr>
                            <w:b/>
                            <w:sz w:val="20"/>
                          </w:rPr>
                        </w:pPr>
                        <w:r>
                          <w:rPr>
                            <w:b/>
                            <w:color w:val="0000FF"/>
                            <w:sz w:val="20"/>
                            <w:shd w:val="clear" w:color="auto" w:fill="FFFF00"/>
                          </w:rPr>
                          <w:t>ASTM Communication</w:t>
                        </w:r>
                        <w:r>
                          <w:rPr>
                            <w:b/>
                            <w:color w:val="0000FF"/>
                            <w:sz w:val="20"/>
                          </w:rPr>
                          <w:t xml:space="preserve"> </w:t>
                        </w:r>
                        <w:r>
                          <w:rPr>
                            <w:b/>
                            <w:color w:val="0000FF"/>
                            <w:sz w:val="20"/>
                            <w:shd w:val="clear" w:color="auto" w:fill="FFFF00"/>
                          </w:rPr>
                          <w:t>Packets</w:t>
                        </w:r>
                      </w:p>
                      <w:p w14:paraId="649275CE" w14:textId="77777777" w:rsidR="00A55AD0" w:rsidRDefault="00A55AD0">
                        <w:pPr>
                          <w:spacing w:before="5"/>
                          <w:rPr>
                            <w:sz w:val="19"/>
                          </w:rPr>
                        </w:pPr>
                      </w:p>
                      <w:p w14:paraId="61BE3A46" w14:textId="77777777" w:rsidR="00A55AD0" w:rsidRDefault="004969A0">
                        <w:pPr>
                          <w:ind w:right="18"/>
                          <w:jc w:val="center"/>
                          <w:rPr>
                            <w:b/>
                            <w:sz w:val="20"/>
                          </w:rPr>
                        </w:pPr>
                        <w:r>
                          <w:rPr>
                            <w:b/>
                            <w:color w:val="0000FF"/>
                            <w:sz w:val="20"/>
                            <w:shd w:val="clear" w:color="auto" w:fill="FFFF00"/>
                          </w:rPr>
                          <w:t>Serial RS-232 or TCP/IP</w:t>
                        </w:r>
                      </w:p>
                    </w:txbxContent>
                  </v:textbox>
                </v:shape>
                <w10:wrap type="topAndBottom" anchorx="page"/>
              </v:group>
            </w:pict>
          </mc:Fallback>
        </mc:AlternateContent>
      </w:r>
    </w:p>
    <w:p w14:paraId="2DB8D133" w14:textId="77777777" w:rsidR="00A55AD0" w:rsidRDefault="00A55AD0">
      <w:pPr>
        <w:spacing w:before="3"/>
        <w:rPr>
          <w:sz w:val="12"/>
        </w:rPr>
      </w:pPr>
    </w:p>
    <w:p w14:paraId="263E5770" w14:textId="77777777" w:rsidR="00A55AD0" w:rsidRDefault="004969A0">
      <w:pPr>
        <w:spacing w:before="93"/>
        <w:ind w:left="1863"/>
        <w:rPr>
          <w:sz w:val="24"/>
        </w:rPr>
      </w:pPr>
      <w:r>
        <w:rPr>
          <w:noProof/>
        </w:rPr>
        <w:drawing>
          <wp:anchor distT="0" distB="0" distL="0" distR="0" simplePos="0" relativeHeight="251669504" behindDoc="0" locked="0" layoutInCell="1" allowOverlap="1" wp14:anchorId="490C29F2" wp14:editId="72B21316">
            <wp:simplePos x="0" y="0"/>
            <wp:positionH relativeFrom="page">
              <wp:posOffset>2423795</wp:posOffset>
            </wp:positionH>
            <wp:positionV relativeFrom="paragraph">
              <wp:posOffset>-1663700</wp:posOffset>
            </wp:positionV>
            <wp:extent cx="1038225" cy="13906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9" cstate="print"/>
                    <a:stretch>
                      <a:fillRect/>
                    </a:stretch>
                  </pic:blipFill>
                  <pic:spPr>
                    <a:xfrm>
                      <a:off x="0" y="0"/>
                      <a:ext cx="1038224" cy="1390650"/>
                    </a:xfrm>
                    <a:prstGeom prst="rect">
                      <a:avLst/>
                    </a:prstGeom>
                  </pic:spPr>
                </pic:pic>
              </a:graphicData>
            </a:graphic>
          </wp:anchor>
        </w:drawing>
      </w:r>
      <w:r>
        <w:rPr>
          <w:sz w:val="24"/>
        </w:rPr>
        <w:t>Fig (2.0) ASTM Interconnection with LIMS Computer System</w:t>
      </w:r>
    </w:p>
    <w:p w14:paraId="40AD2939" w14:textId="77777777" w:rsidR="00A55AD0" w:rsidRDefault="00A55AD0">
      <w:pPr>
        <w:rPr>
          <w:sz w:val="24"/>
        </w:rPr>
        <w:sectPr w:rsidR="00A55AD0">
          <w:pgSz w:w="12240" w:h="15840"/>
          <w:pgMar w:top="1360" w:right="80" w:bottom="980" w:left="1060" w:header="0" w:footer="708" w:gutter="0"/>
          <w:cols w:space="720"/>
        </w:sectPr>
      </w:pPr>
    </w:p>
    <w:p w14:paraId="4E1338C3" w14:textId="77777777" w:rsidR="00A55AD0" w:rsidRDefault="00A55AD0">
      <w:pPr>
        <w:spacing w:before="9"/>
        <w:rPr>
          <w:sz w:val="10"/>
        </w:rPr>
      </w:pPr>
    </w:p>
    <w:p w14:paraId="52756E80" w14:textId="77777777" w:rsidR="00A55AD0" w:rsidRDefault="004969A0">
      <w:pPr>
        <w:spacing w:before="91"/>
        <w:ind w:left="740"/>
        <w:rPr>
          <w:sz w:val="24"/>
        </w:rPr>
      </w:pPr>
      <w:r>
        <w:rPr>
          <w:noProof/>
        </w:rPr>
        <mc:AlternateContent>
          <mc:Choice Requires="wpg">
            <w:drawing>
              <wp:anchor distT="0" distB="0" distL="114300" distR="114300" simplePos="0" relativeHeight="251670528" behindDoc="0" locked="0" layoutInCell="1" allowOverlap="1" wp14:anchorId="3493270F" wp14:editId="0C4E2BDD">
                <wp:simplePos x="0" y="0"/>
                <wp:positionH relativeFrom="page">
                  <wp:posOffset>3030220</wp:posOffset>
                </wp:positionH>
                <wp:positionV relativeFrom="paragraph">
                  <wp:posOffset>600710</wp:posOffset>
                </wp:positionV>
                <wp:extent cx="3957955" cy="6038850"/>
                <wp:effectExtent l="0" t="0" r="4445" b="3810"/>
                <wp:wrapNone/>
                <wp:docPr id="102" name="组合 46"/>
                <wp:cNvGraphicFramePr/>
                <a:graphic xmlns:a="http://schemas.openxmlformats.org/drawingml/2006/main">
                  <a:graphicData uri="http://schemas.microsoft.com/office/word/2010/wordprocessingGroup">
                    <wpg:wgp>
                      <wpg:cNvGrpSpPr/>
                      <wpg:grpSpPr>
                        <a:xfrm>
                          <a:off x="0" y="0"/>
                          <a:ext cx="3957955" cy="6038850"/>
                          <a:chOff x="4772" y="946"/>
                          <a:chExt cx="6233" cy="9510"/>
                        </a:xfrm>
                      </wpg:grpSpPr>
                      <pic:pic xmlns:pic="http://schemas.openxmlformats.org/drawingml/2006/picture">
                        <pic:nvPicPr>
                          <pic:cNvPr id="85" name="图片 47"/>
                          <pic:cNvPicPr>
                            <a:picLocks noChangeAspect="1"/>
                          </pic:cNvPicPr>
                        </pic:nvPicPr>
                        <pic:blipFill>
                          <a:blip r:embed="rId10"/>
                          <a:stretch>
                            <a:fillRect/>
                          </a:stretch>
                        </pic:blipFill>
                        <pic:spPr>
                          <a:xfrm>
                            <a:off x="4772" y="946"/>
                            <a:ext cx="6233" cy="624"/>
                          </a:xfrm>
                          <a:prstGeom prst="rect">
                            <a:avLst/>
                          </a:prstGeom>
                          <a:noFill/>
                          <a:ln>
                            <a:noFill/>
                          </a:ln>
                        </pic:spPr>
                      </pic:pic>
                      <pic:pic xmlns:pic="http://schemas.openxmlformats.org/drawingml/2006/picture">
                        <pic:nvPicPr>
                          <pic:cNvPr id="86" name="图片 48"/>
                          <pic:cNvPicPr>
                            <a:picLocks noChangeAspect="1"/>
                          </pic:cNvPicPr>
                        </pic:nvPicPr>
                        <pic:blipFill>
                          <a:blip r:embed="rId11"/>
                          <a:stretch>
                            <a:fillRect/>
                          </a:stretch>
                        </pic:blipFill>
                        <pic:spPr>
                          <a:xfrm>
                            <a:off x="10976" y="1551"/>
                            <a:ext cx="10" cy="10"/>
                          </a:xfrm>
                          <a:prstGeom prst="rect">
                            <a:avLst/>
                          </a:prstGeom>
                          <a:noFill/>
                          <a:ln>
                            <a:noFill/>
                          </a:ln>
                        </pic:spPr>
                      </pic:pic>
                      <pic:pic xmlns:pic="http://schemas.openxmlformats.org/drawingml/2006/picture">
                        <pic:nvPicPr>
                          <pic:cNvPr id="87" name="图片 49"/>
                          <pic:cNvPicPr>
                            <a:picLocks noChangeAspect="1"/>
                          </pic:cNvPicPr>
                        </pic:nvPicPr>
                        <pic:blipFill>
                          <a:blip r:embed="rId11"/>
                          <a:stretch>
                            <a:fillRect/>
                          </a:stretch>
                        </pic:blipFill>
                        <pic:spPr>
                          <a:xfrm>
                            <a:off x="4791" y="1551"/>
                            <a:ext cx="10" cy="10"/>
                          </a:xfrm>
                          <a:prstGeom prst="rect">
                            <a:avLst/>
                          </a:prstGeom>
                          <a:noFill/>
                          <a:ln>
                            <a:noFill/>
                          </a:ln>
                        </pic:spPr>
                      </pic:pic>
                      <pic:pic xmlns:pic="http://schemas.openxmlformats.org/drawingml/2006/picture">
                        <pic:nvPicPr>
                          <pic:cNvPr id="88" name="图片 50"/>
                          <pic:cNvPicPr>
                            <a:picLocks noChangeAspect="1"/>
                          </pic:cNvPicPr>
                        </pic:nvPicPr>
                        <pic:blipFill>
                          <a:blip r:embed="rId12"/>
                          <a:stretch>
                            <a:fillRect/>
                          </a:stretch>
                        </pic:blipFill>
                        <pic:spPr>
                          <a:xfrm>
                            <a:off x="4773" y="1542"/>
                            <a:ext cx="6231" cy="611"/>
                          </a:xfrm>
                          <a:prstGeom prst="rect">
                            <a:avLst/>
                          </a:prstGeom>
                          <a:noFill/>
                          <a:ln>
                            <a:noFill/>
                          </a:ln>
                        </pic:spPr>
                      </pic:pic>
                      <pic:pic xmlns:pic="http://schemas.openxmlformats.org/drawingml/2006/picture">
                        <pic:nvPicPr>
                          <pic:cNvPr id="89" name="图片 51"/>
                          <pic:cNvPicPr>
                            <a:picLocks noChangeAspect="1"/>
                          </pic:cNvPicPr>
                        </pic:nvPicPr>
                        <pic:blipFill>
                          <a:blip r:embed="rId13"/>
                          <a:stretch>
                            <a:fillRect/>
                          </a:stretch>
                        </pic:blipFill>
                        <pic:spPr>
                          <a:xfrm>
                            <a:off x="10976" y="2135"/>
                            <a:ext cx="10" cy="10"/>
                          </a:xfrm>
                          <a:prstGeom prst="rect">
                            <a:avLst/>
                          </a:prstGeom>
                          <a:noFill/>
                          <a:ln>
                            <a:noFill/>
                          </a:ln>
                        </pic:spPr>
                      </pic:pic>
                      <pic:pic xmlns:pic="http://schemas.openxmlformats.org/drawingml/2006/picture">
                        <pic:nvPicPr>
                          <pic:cNvPr id="90" name="图片 52"/>
                          <pic:cNvPicPr>
                            <a:picLocks noChangeAspect="1"/>
                          </pic:cNvPicPr>
                        </pic:nvPicPr>
                        <pic:blipFill>
                          <a:blip r:embed="rId13"/>
                          <a:stretch>
                            <a:fillRect/>
                          </a:stretch>
                        </pic:blipFill>
                        <pic:spPr>
                          <a:xfrm>
                            <a:off x="4791" y="2135"/>
                            <a:ext cx="10" cy="10"/>
                          </a:xfrm>
                          <a:prstGeom prst="rect">
                            <a:avLst/>
                          </a:prstGeom>
                          <a:noFill/>
                          <a:ln>
                            <a:noFill/>
                          </a:ln>
                        </pic:spPr>
                      </pic:pic>
                      <pic:pic xmlns:pic="http://schemas.openxmlformats.org/drawingml/2006/picture">
                        <pic:nvPicPr>
                          <pic:cNvPr id="91" name="图片 53"/>
                          <pic:cNvPicPr>
                            <a:picLocks noChangeAspect="1"/>
                          </pic:cNvPicPr>
                        </pic:nvPicPr>
                        <pic:blipFill>
                          <a:blip r:embed="rId14"/>
                          <a:stretch>
                            <a:fillRect/>
                          </a:stretch>
                        </pic:blipFill>
                        <pic:spPr>
                          <a:xfrm>
                            <a:off x="4772" y="2126"/>
                            <a:ext cx="6233" cy="615"/>
                          </a:xfrm>
                          <a:prstGeom prst="rect">
                            <a:avLst/>
                          </a:prstGeom>
                          <a:noFill/>
                          <a:ln>
                            <a:noFill/>
                          </a:ln>
                        </pic:spPr>
                      </pic:pic>
                      <pic:pic xmlns:pic="http://schemas.openxmlformats.org/drawingml/2006/picture">
                        <pic:nvPicPr>
                          <pic:cNvPr id="92" name="图片 54"/>
                          <pic:cNvPicPr>
                            <a:picLocks noChangeAspect="1"/>
                          </pic:cNvPicPr>
                        </pic:nvPicPr>
                        <pic:blipFill>
                          <a:blip r:embed="rId15"/>
                          <a:stretch>
                            <a:fillRect/>
                          </a:stretch>
                        </pic:blipFill>
                        <pic:spPr>
                          <a:xfrm>
                            <a:off x="4772" y="2702"/>
                            <a:ext cx="6232" cy="622"/>
                          </a:xfrm>
                          <a:prstGeom prst="rect">
                            <a:avLst/>
                          </a:prstGeom>
                          <a:noFill/>
                          <a:ln>
                            <a:noFill/>
                          </a:ln>
                        </pic:spPr>
                      </pic:pic>
                      <pic:pic xmlns:pic="http://schemas.openxmlformats.org/drawingml/2006/picture">
                        <pic:nvPicPr>
                          <pic:cNvPr id="93" name="图片 55"/>
                          <pic:cNvPicPr>
                            <a:picLocks noChangeAspect="1"/>
                          </pic:cNvPicPr>
                        </pic:nvPicPr>
                        <pic:blipFill>
                          <a:blip r:embed="rId16"/>
                          <a:stretch>
                            <a:fillRect/>
                          </a:stretch>
                        </pic:blipFill>
                        <pic:spPr>
                          <a:xfrm>
                            <a:off x="10976" y="3305"/>
                            <a:ext cx="10" cy="10"/>
                          </a:xfrm>
                          <a:prstGeom prst="rect">
                            <a:avLst/>
                          </a:prstGeom>
                          <a:noFill/>
                          <a:ln>
                            <a:noFill/>
                          </a:ln>
                        </pic:spPr>
                      </pic:pic>
                      <pic:pic xmlns:pic="http://schemas.openxmlformats.org/drawingml/2006/picture">
                        <pic:nvPicPr>
                          <pic:cNvPr id="94" name="图片 56"/>
                          <pic:cNvPicPr>
                            <a:picLocks noChangeAspect="1"/>
                          </pic:cNvPicPr>
                        </pic:nvPicPr>
                        <pic:blipFill>
                          <a:blip r:embed="rId16"/>
                          <a:stretch>
                            <a:fillRect/>
                          </a:stretch>
                        </pic:blipFill>
                        <pic:spPr>
                          <a:xfrm>
                            <a:off x="4791" y="3305"/>
                            <a:ext cx="10" cy="10"/>
                          </a:xfrm>
                          <a:prstGeom prst="rect">
                            <a:avLst/>
                          </a:prstGeom>
                          <a:noFill/>
                          <a:ln>
                            <a:noFill/>
                          </a:ln>
                        </pic:spPr>
                      </pic:pic>
                      <pic:pic xmlns:pic="http://schemas.openxmlformats.org/drawingml/2006/picture">
                        <pic:nvPicPr>
                          <pic:cNvPr id="95" name="图片 57"/>
                          <pic:cNvPicPr>
                            <a:picLocks noChangeAspect="1"/>
                          </pic:cNvPicPr>
                        </pic:nvPicPr>
                        <pic:blipFill>
                          <a:blip r:embed="rId17"/>
                          <a:stretch>
                            <a:fillRect/>
                          </a:stretch>
                        </pic:blipFill>
                        <pic:spPr>
                          <a:xfrm>
                            <a:off x="4772" y="3296"/>
                            <a:ext cx="6233" cy="615"/>
                          </a:xfrm>
                          <a:prstGeom prst="rect">
                            <a:avLst/>
                          </a:prstGeom>
                          <a:noFill/>
                          <a:ln>
                            <a:noFill/>
                          </a:ln>
                        </pic:spPr>
                      </pic:pic>
                      <pic:pic xmlns:pic="http://schemas.openxmlformats.org/drawingml/2006/picture">
                        <pic:nvPicPr>
                          <pic:cNvPr id="96" name="图片 58"/>
                          <pic:cNvPicPr>
                            <a:picLocks noChangeAspect="1"/>
                          </pic:cNvPicPr>
                        </pic:nvPicPr>
                        <pic:blipFill>
                          <a:blip r:embed="rId18"/>
                          <a:stretch>
                            <a:fillRect/>
                          </a:stretch>
                        </pic:blipFill>
                        <pic:spPr>
                          <a:xfrm>
                            <a:off x="4772" y="3872"/>
                            <a:ext cx="6231" cy="3305"/>
                          </a:xfrm>
                          <a:prstGeom prst="rect">
                            <a:avLst/>
                          </a:prstGeom>
                          <a:noFill/>
                          <a:ln>
                            <a:noFill/>
                          </a:ln>
                        </pic:spPr>
                      </pic:pic>
                      <pic:pic xmlns:pic="http://schemas.openxmlformats.org/drawingml/2006/picture">
                        <pic:nvPicPr>
                          <pic:cNvPr id="97" name="图片 59"/>
                          <pic:cNvPicPr>
                            <a:picLocks noChangeAspect="1"/>
                          </pic:cNvPicPr>
                        </pic:nvPicPr>
                        <pic:blipFill>
                          <a:blip r:embed="rId19"/>
                          <a:stretch>
                            <a:fillRect/>
                          </a:stretch>
                        </pic:blipFill>
                        <pic:spPr>
                          <a:xfrm>
                            <a:off x="4772" y="7142"/>
                            <a:ext cx="6231" cy="3315"/>
                          </a:xfrm>
                          <a:prstGeom prst="rect">
                            <a:avLst/>
                          </a:prstGeom>
                          <a:noFill/>
                          <a:ln>
                            <a:noFill/>
                          </a:ln>
                        </pic:spPr>
                      </pic:pic>
                      <wps:wsp>
                        <wps:cNvPr id="98" name="文本框 60"/>
                        <wps:cNvSpPr txBox="1"/>
                        <wps:spPr>
                          <a:xfrm>
                            <a:off x="6892" y="1732"/>
                            <a:ext cx="2012" cy="224"/>
                          </a:xfrm>
                          <a:prstGeom prst="rect">
                            <a:avLst/>
                          </a:prstGeom>
                          <a:noFill/>
                          <a:ln>
                            <a:noFill/>
                          </a:ln>
                        </wps:spPr>
                        <wps:txbx>
                          <w:txbxContent>
                            <w:p w14:paraId="600ADDD4" w14:textId="77777777" w:rsidR="00A55AD0" w:rsidRDefault="004969A0">
                              <w:pPr>
                                <w:spacing w:line="224" w:lineRule="exact"/>
                                <w:rPr>
                                  <w:b/>
                                  <w:sz w:val="20"/>
                                </w:rPr>
                              </w:pPr>
                              <w:r>
                                <w:rPr>
                                  <w:b/>
                                  <w:sz w:val="20"/>
                                </w:rPr>
                                <w:t>Application Software</w:t>
                              </w:r>
                            </w:p>
                          </w:txbxContent>
                        </wps:txbx>
                        <wps:bodyPr lIns="0" tIns="0" rIns="0" bIns="0" upright="1"/>
                      </wps:wsp>
                      <wps:wsp>
                        <wps:cNvPr id="99" name="文本框 61"/>
                        <wps:cNvSpPr txBox="1"/>
                        <wps:spPr>
                          <a:xfrm>
                            <a:off x="5570" y="3193"/>
                            <a:ext cx="4657" cy="224"/>
                          </a:xfrm>
                          <a:prstGeom prst="rect">
                            <a:avLst/>
                          </a:prstGeom>
                          <a:noFill/>
                          <a:ln>
                            <a:noFill/>
                          </a:ln>
                        </wps:spPr>
                        <wps:txbx>
                          <w:txbxContent>
                            <w:p w14:paraId="6EFCBAE3" w14:textId="77777777" w:rsidR="00A55AD0" w:rsidRDefault="004969A0">
                              <w:pPr>
                                <w:spacing w:line="224" w:lineRule="exact"/>
                                <w:rPr>
                                  <w:sz w:val="20"/>
                                </w:rPr>
                              </w:pPr>
                              <w:r>
                                <w:rPr>
                                  <w:sz w:val="20"/>
                                </w:rPr>
                                <w:t>MsComm (VBA Component) or TCP/IP (Win socket)</w:t>
                              </w:r>
                            </w:p>
                          </w:txbxContent>
                        </wps:txbx>
                        <wps:bodyPr lIns="0" tIns="0" rIns="0" bIns="0" upright="1"/>
                      </wps:wsp>
                      <wps:wsp>
                        <wps:cNvPr id="100" name="文本框 62"/>
                        <wps:cNvSpPr txBox="1"/>
                        <wps:spPr>
                          <a:xfrm>
                            <a:off x="4904" y="5073"/>
                            <a:ext cx="5540" cy="1145"/>
                          </a:xfrm>
                          <a:prstGeom prst="rect">
                            <a:avLst/>
                          </a:prstGeom>
                          <a:noFill/>
                          <a:ln>
                            <a:noFill/>
                          </a:ln>
                        </wps:spPr>
                        <wps:txbx>
                          <w:txbxContent>
                            <w:p w14:paraId="71CA3B5F" w14:textId="77777777" w:rsidR="00A55AD0" w:rsidRDefault="004969A0">
                              <w:pPr>
                                <w:spacing w:line="224" w:lineRule="exact"/>
                                <w:rPr>
                                  <w:sz w:val="20"/>
                                </w:rPr>
                              </w:pPr>
                              <w:r>
                                <w:rPr>
                                  <w:sz w:val="20"/>
                                </w:rPr>
                                <w:t>ANSI X3.4-1986 standards. / IEEE 802.3 standards.</w:t>
                              </w:r>
                            </w:p>
                            <w:p w14:paraId="7654B30E" w14:textId="77777777" w:rsidR="00A55AD0" w:rsidRDefault="004969A0">
                              <w:pPr>
                                <w:spacing w:before="1" w:line="230" w:lineRule="exact"/>
                                <w:rPr>
                                  <w:b/>
                                  <w:sz w:val="20"/>
                                </w:rPr>
                              </w:pPr>
                              <w:r>
                                <w:rPr>
                                  <w:b/>
                                  <w:sz w:val="20"/>
                                  <w:u w:val="thick"/>
                                </w:rPr>
                                <w:t>Frame Structure:</w:t>
                              </w:r>
                            </w:p>
                            <w:p w14:paraId="2A66108E" w14:textId="77777777" w:rsidR="00A55AD0" w:rsidRDefault="004969A0">
                              <w:pPr>
                                <w:spacing w:line="229" w:lineRule="exact"/>
                                <w:rPr>
                                  <w:sz w:val="20"/>
                                </w:rPr>
                              </w:pPr>
                              <w:r>
                                <w:rPr>
                                  <w:sz w:val="20"/>
                                </w:rPr>
                                <w:t>&lt;STX&gt; FN text &lt;ETX&gt; C1 C2 &lt;CR&gt;&lt;LF&gt;: End Frame Or</w:t>
                              </w:r>
                            </w:p>
                            <w:p w14:paraId="2895E3CA" w14:textId="77777777" w:rsidR="00A55AD0" w:rsidRDefault="004969A0">
                              <w:pPr>
                                <w:ind w:right="1"/>
                                <w:rPr>
                                  <w:sz w:val="20"/>
                                </w:rPr>
                              </w:pPr>
                              <w:r>
                                <w:rPr>
                                  <w:sz w:val="20"/>
                                </w:rPr>
                                <w:t>&lt;STX&gt; FN text &lt;ETB&gt; C1 C2 &lt;CR&gt;&lt;LF&gt;: Intermediate frame. (For messages greater than 1024 characters) FN = Frame No.</w:t>
                              </w:r>
                            </w:p>
                          </w:txbxContent>
                        </wps:txbx>
                        <wps:bodyPr lIns="0" tIns="0" rIns="0" bIns="0" upright="1"/>
                      </wps:wsp>
                      <wps:wsp>
                        <wps:cNvPr id="101" name="文本框 63"/>
                        <wps:cNvSpPr txBox="1"/>
                        <wps:spPr>
                          <a:xfrm>
                            <a:off x="4904" y="8344"/>
                            <a:ext cx="4757" cy="1144"/>
                          </a:xfrm>
                          <a:prstGeom prst="rect">
                            <a:avLst/>
                          </a:prstGeom>
                          <a:noFill/>
                          <a:ln>
                            <a:noFill/>
                          </a:ln>
                        </wps:spPr>
                        <wps:txbx>
                          <w:txbxContent>
                            <w:p w14:paraId="42104C5B" w14:textId="77777777" w:rsidR="00A55AD0" w:rsidRDefault="004969A0">
                              <w:pPr>
                                <w:spacing w:line="223" w:lineRule="exact"/>
                                <w:rPr>
                                  <w:b/>
                                  <w:sz w:val="20"/>
                                </w:rPr>
                              </w:pPr>
                              <w:r>
                                <w:rPr>
                                  <w:b/>
                                  <w:sz w:val="20"/>
                                  <w:u w:val="thick"/>
                                </w:rPr>
                                <w:t>RS232 / Fast Ethernet (TCP/IP)</w:t>
                              </w:r>
                            </w:p>
                            <w:p w14:paraId="064E15D4" w14:textId="77777777" w:rsidR="00A55AD0" w:rsidRDefault="004969A0">
                              <w:pPr>
                                <w:ind w:right="1"/>
                                <w:rPr>
                                  <w:sz w:val="20"/>
                                </w:rPr>
                              </w:pPr>
                              <w:r>
                                <w:rPr>
                                  <w:sz w:val="20"/>
                                </w:rPr>
                                <w:t>Electrical Characteristics: EIA-232-D-1986 standards. Serial: 9600 BAUD, 8-bit, No Parity, 1 Stop Bit.</w:t>
                              </w:r>
                            </w:p>
                            <w:p w14:paraId="7CA82687" w14:textId="77777777" w:rsidR="00A55AD0" w:rsidRDefault="004969A0">
                              <w:pPr>
                                <w:spacing w:line="230" w:lineRule="exact"/>
                                <w:rPr>
                                  <w:sz w:val="20"/>
                                </w:rPr>
                              </w:pPr>
                              <w:r>
                                <w:rPr>
                                  <w:sz w:val="20"/>
                                </w:rPr>
                                <w:t>TCP/IP: 10MBPs</w:t>
                              </w:r>
                            </w:p>
                            <w:p w14:paraId="59DAF1F1" w14:textId="77777777" w:rsidR="00A55AD0" w:rsidRDefault="004969A0">
                              <w:pPr>
                                <w:rPr>
                                  <w:sz w:val="20"/>
                                </w:rPr>
                              </w:pPr>
                              <w:r>
                                <w:rPr>
                                  <w:sz w:val="20"/>
                                </w:rPr>
                                <w:t>Connectors: DB9 / DB25 or RJ45.</w:t>
                              </w:r>
                            </w:p>
                          </w:txbxContent>
                        </wps:txbx>
                        <wps:bodyPr lIns="0" tIns="0" rIns="0" bIns="0" upright="1"/>
                      </wps:wsp>
                    </wpg:wgp>
                  </a:graphicData>
                </a:graphic>
              </wp:anchor>
            </w:drawing>
          </mc:Choice>
          <mc:Fallback>
            <w:pict>
              <v:group w14:anchorId="3493270F" id="组合 46" o:spid="_x0000_s1066" style="position:absolute;left:0;text-align:left;margin-left:238.6pt;margin-top:47.3pt;width:311.65pt;height:475.5pt;z-index:251670528;mso-position-horizontal-relative:page" coordorigin="4772,946" coordsize="6233,9510"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7" o:spid="_x0000_s1067" type="#_x0000_t75" style="position:absolute;left:4772;top:946;width:6233;height:624;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">
                  <v:imagedata r:id="rId20" o:title=""/>
                </v:shape>
                <v:shape id="图片 48" o:spid="_x0000_s1068" type="#_x0000_t75" style="position:absolute;left:10976;top:1551;width:10;height:1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">
                  <v:imagedata r:id="rId21" o:title=""/>
                </v:shape>
                <v:shape id="图片 49" o:spid="_x0000_s1069" type="#_x0000_t75" style="position:absolute;left:4791;top:1551;width:10;height:1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">
                  <v:imagedata r:id="rId21" o:title=""/>
                </v:shape>
                <v:shape id="图片 50" o:spid="_x0000_s1070" type="#_x0000_t75" style="position:absolute;left:4773;top:1542;width:6231;height:61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">
                  <v:imagedata r:id="rId22" o:title=""/>
                </v:shape>
                <v:shape id="图片 51" o:spid="_x0000_s1071" type="#_x0000_t75" style="position:absolute;left:10976;top:2135;width:10;height:1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">
                  <v:imagedata r:id="rId23" o:title=""/>
                </v:shape>
                <v:shape id="图片 52" o:spid="_x0000_s1072" type="#_x0000_t75" style="position:absolute;left:4791;top:2135;width:10;height:1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">
                  <v:imagedata r:id="rId23" o:title=""/>
                </v:shape>
                <v:shape id="图片 53" o:spid="_x0000_s1073" type="#_x0000_t75" style="position:absolute;left:4772;top:2126;width:6233;height:61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">
                  <v:imagedata r:id="rId24" o:title=""/>
                </v:shape>
                <v:shape id="图片 54" o:spid="_x0000_s1074" type="#_x0000_t75" style="position:absolute;left:4772;top:2702;width:6232;height:62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">
                  <v:imagedata r:id="rId25" o:title=""/>
                </v:shape>
                <v:shape id="图片 55" o:spid="_x0000_s1075" type="#_x0000_t75" style="position:absolute;left:10976;top:3305;width:10;height:1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">
                  <v:imagedata r:id="rId26" o:title=""/>
                </v:shape>
                <v:shape id="图片 56" o:spid="_x0000_s1076" type="#_x0000_t75" style="position:absolute;left:4791;top:3305;width:10;height:1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">
                  <v:imagedata r:id="rId26" o:title=""/>
                </v:shape>
                <v:shape id="图片 57" o:spid="_x0000_s1077" type="#_x0000_t75" style="position:absolute;left:4772;top:3296;width:6233;height:61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">
                  <v:imagedata r:id="rId27" o:title=""/>
                </v:shape>
                <v:shape id="图片 58" o:spid="_x0000_s1078" type="#_x0000_t75" style="position:absolute;left:4772;top:3872;width:6231;height:330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">
                  <v:imagedata r:id="rId28" o:title=""/>
                </v:shape>
                <v:shape id="图片 59" o:spid="_x0000_s1079" type="#_x0000_t75" style="position:absolute;left:4772;top:7142;width:6231;height:331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">
                  <v:imagedata r:id="rId29" o:title=""/>
                </v:shape>
                <v:shape id="文本框 60" o:spid="_x0000_s1080" type="#_x0000_t202" style="position:absolute;left:6892;top:1732;width:2012;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" filled="f" stroked="f">
                  <v:textbox inset="0,0,0,0">
                    <w:txbxContent>
                      <w:p w14:paraId="600ADDD4" w14:textId="77777777" w:rsidR="00A55AD0" w:rsidRDefault="004969A0">
                        <w:pPr>
                          <w:spacing w:line="224" w:lineRule="exact"/>
                          <w:rPr>
                            <w:b/>
                            <w:sz w:val="20"/>
                          </w:rPr>
                        </w:pPr>
                        <w:r>
                          <w:rPr>
                            <w:b/>
                            <w:sz w:val="20"/>
                          </w:rPr>
                          <w:t>Application Software</w:t>
                        </w:r>
                      </w:p>
                    </w:txbxContent>
                  </v:textbox>
                </v:shape>
                <v:shape id="文本框 61" o:spid="_x0000_s1081" type="#_x0000_t202" style="position:absolute;left:5570;top:3193;width:4657;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" filled="f" stroked="f">
                  <v:textbox inset="0,0,0,0">
                    <w:txbxContent>
                      <w:p w14:paraId="6EFCBAE3" w14:textId="77777777" w:rsidR="00A55AD0" w:rsidRDefault="004969A0">
                        <w:pPr>
                          <w:spacing w:line="224" w:lineRule="exact"/>
                          <w:rPr>
                            <w:sz w:val="20"/>
                          </w:rPr>
                        </w:pPr>
                        <w:r>
                          <w:rPr>
                            <w:sz w:val="20"/>
                          </w:rPr>
                          <w:t>MsComm (VBA Component) or TCP/IP (Win socket)</w:t>
                        </w:r>
                      </w:p>
                    </w:txbxContent>
                  </v:textbox>
                </v:shape>
                <v:shape id="文本框 62" o:spid="_x0000_s1082" type="#_x0000_t202" style="position:absolute;left:4904;top:5073;width:5540;height:114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" filled="f" stroked="f">
                  <v:textbox inset="0,0,0,0">
                    <w:txbxContent>
                      <w:p w14:paraId="71CA3B5F" w14:textId="77777777" w:rsidR="00A55AD0" w:rsidRDefault="004969A0">
                        <w:pPr>
                          <w:spacing w:line="224" w:lineRule="exact"/>
                          <w:rPr>
                            <w:sz w:val="20"/>
                          </w:rPr>
                        </w:pPr>
                        <w:r>
                          <w:rPr>
                            <w:sz w:val="20"/>
                          </w:rPr>
                          <w:t>ANSI X3.4-1986 standards. / IEEE 802.3 standards.</w:t>
                        </w:r>
                      </w:p>
                      <w:p w14:paraId="7654B30E" w14:textId="77777777" w:rsidR="00A55AD0" w:rsidRDefault="004969A0">
                        <w:pPr>
                          <w:spacing w:before="1" w:line="230" w:lineRule="exact"/>
                          <w:rPr>
                            <w:b/>
                            <w:sz w:val="20"/>
                          </w:rPr>
                        </w:pPr>
                        <w:r>
                          <w:rPr>
                            <w:b/>
                            <w:sz w:val="20"/>
                            <w:u w:val="thick"/>
                          </w:rPr>
                          <w:t>Frame Structure:</w:t>
                        </w:r>
                      </w:p>
                      <w:p w14:paraId="2A66108E" w14:textId="77777777" w:rsidR="00A55AD0" w:rsidRDefault="004969A0">
                        <w:pPr>
                          <w:spacing w:line="229" w:lineRule="exact"/>
                          <w:rPr>
                            <w:sz w:val="20"/>
                          </w:rPr>
                        </w:pPr>
                        <w:r>
                          <w:rPr>
                            <w:sz w:val="20"/>
                          </w:rPr>
                          <w:t>&lt;STX&gt; FN text &lt;ETX&gt; C1 C2 &lt;CR&gt;&lt;LF&gt;: End Frame Or</w:t>
                        </w:r>
                      </w:p>
                      <w:p w14:paraId="2895E3CA" w14:textId="77777777" w:rsidR="00A55AD0" w:rsidRDefault="004969A0">
                        <w:pPr>
                          <w:ind w:right="1"/>
                          <w:rPr>
                            <w:sz w:val="20"/>
                          </w:rPr>
                        </w:pPr>
                        <w:r>
                          <w:rPr>
                            <w:sz w:val="20"/>
                          </w:rPr>
                          <w:t>&lt;STX&gt; FN text &lt;ETB&gt; C1 C2 &lt;CR&gt;&lt;LF&gt;: Intermediate frame. (For messages greater than 1024 characters) FN = Frame No.</w:t>
                        </w:r>
                      </w:p>
                    </w:txbxContent>
                  </v:textbox>
                </v:shape>
                <v:shape id="文本框 63" o:spid="_x0000_s1083" type="#_x0000_t202" style="position:absolute;left:4904;top:8344;width:4757;height:114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" filled="f" stroked="f">
                  <v:textbox inset="0,0,0,0">
                    <w:txbxContent>
                      <w:p w14:paraId="42104C5B" w14:textId="77777777" w:rsidR="00A55AD0" w:rsidRDefault="004969A0">
                        <w:pPr>
                          <w:spacing w:line="223" w:lineRule="exact"/>
                          <w:rPr>
                            <w:b/>
                            <w:sz w:val="20"/>
                          </w:rPr>
                        </w:pPr>
                        <w:r>
                          <w:rPr>
                            <w:b/>
                            <w:sz w:val="20"/>
                            <w:u w:val="thick"/>
                          </w:rPr>
                          <w:t>RS232 / Fast Ethernet (TCP/IP)</w:t>
                        </w:r>
                      </w:p>
                      <w:p w14:paraId="064E15D4" w14:textId="77777777" w:rsidR="00A55AD0" w:rsidRDefault="004969A0">
                        <w:pPr>
                          <w:ind w:right="1"/>
                          <w:rPr>
                            <w:sz w:val="20"/>
                          </w:rPr>
                        </w:pPr>
                        <w:r>
                          <w:rPr>
                            <w:sz w:val="20"/>
                          </w:rPr>
                          <w:t>Electrical Characteristics: EIA-232-D-1986 standards. Serial: 9600 BAUD, 8-bit, No Parity, 1 Stop Bit.</w:t>
                        </w:r>
                      </w:p>
                      <w:p w14:paraId="7CA82687" w14:textId="77777777" w:rsidR="00A55AD0" w:rsidRDefault="004969A0">
                        <w:pPr>
                          <w:spacing w:line="230" w:lineRule="exact"/>
                          <w:rPr>
                            <w:sz w:val="20"/>
                          </w:rPr>
                        </w:pPr>
                        <w:r>
                          <w:rPr>
                            <w:sz w:val="20"/>
                          </w:rPr>
                          <w:t>TCP/IP: 10MBPs</w:t>
                        </w:r>
                      </w:p>
                      <w:p w14:paraId="59DAF1F1" w14:textId="77777777" w:rsidR="00A55AD0" w:rsidRDefault="004969A0">
                        <w:pPr>
                          <w:rPr>
                            <w:sz w:val="20"/>
                          </w:rPr>
                        </w:pPr>
                        <w:r>
                          <w:rPr>
                            <w:sz w:val="20"/>
                          </w:rPr>
                          <w:t>Connectors: DB9 / DB25 or RJ45.</w:t>
                        </w:r>
                      </w:p>
                    </w:txbxContent>
                  </v:textbox>
                </v:shape>
                <w10:wrap anchorx="page"/>
              </v:group>
            </w:pict>
          </mc:Fallback>
        </mc:AlternateContent>
      </w:r>
      <w:r>
        <w:rPr>
          <w:b/>
          <w:sz w:val="28"/>
          <w:u w:val="thick"/>
          <w:shd w:val="clear" w:color="auto" w:fill="FFFF00"/>
        </w:rPr>
        <w:t>OSI (Open System Interconnection) Layers</w:t>
      </w:r>
      <w:r>
        <w:rPr>
          <w:sz w:val="24"/>
        </w:rPr>
        <w:t>:</w:t>
      </w:r>
    </w:p>
    <w:p w14:paraId="7E1D0049" w14:textId="77777777" w:rsidR="00A55AD0" w:rsidRDefault="00A55AD0">
      <w:pPr>
        <w:rPr>
          <w:sz w:val="20"/>
        </w:rPr>
      </w:pPr>
    </w:p>
    <w:p w14:paraId="39A0DDEA" w14:textId="77777777" w:rsidR="00A55AD0" w:rsidRDefault="00A55AD0">
      <w:pPr>
        <w:spacing w:after="1"/>
        <w:rPr>
          <w:sz w:val="28"/>
        </w:rPr>
      </w:pPr>
    </w:p>
    <w:tbl>
      <w:tblPr>
        <w:tblW w:w="2997" w:type="dxa"/>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56"/>
        <w:gridCol w:w="341"/>
      </w:tblGrid>
      <w:tr w:rsidR="00A55AD0" w14:paraId="0B0AD453" w14:textId="77777777">
        <w:trPr>
          <w:trHeight w:val="575"/>
        </w:trPr>
        <w:tc>
          <w:tcPr>
            <w:tcW w:w="2656" w:type="dxa"/>
            <w:shd w:val="clear" w:color="auto" w:fill="D9D9D9"/>
          </w:tcPr>
          <w:p w14:paraId="6B6E3B56" w14:textId="77777777" w:rsidR="00A55AD0" w:rsidRDefault="004969A0">
            <w:pPr>
              <w:pStyle w:val="TableParagraph"/>
              <w:spacing w:before="148"/>
              <w:ind w:left="320"/>
              <w:rPr>
                <w:b/>
                <w:sz w:val="24"/>
              </w:rPr>
            </w:pPr>
            <w:r>
              <w:rPr>
                <w:b/>
                <w:sz w:val="24"/>
              </w:rPr>
              <w:t>Application Layer</w:t>
            </w:r>
          </w:p>
        </w:tc>
        <w:tc>
          <w:tcPr>
            <w:tcW w:w="341" w:type="dxa"/>
            <w:tcBorders>
              <w:top w:val="nil"/>
              <w:bottom w:val="single" w:sz="4" w:space="0" w:color="FFFFFF"/>
              <w:right w:val="nil"/>
            </w:tcBorders>
          </w:tcPr>
          <w:p w14:paraId="7EE75091" w14:textId="77777777" w:rsidR="00A55AD0" w:rsidRDefault="00A55AD0">
            <w:pPr>
              <w:pStyle w:val="TableParagraph"/>
              <w:ind w:left="0"/>
              <w:rPr>
                <w:rFonts w:ascii="Times New Roman"/>
                <w:sz w:val="20"/>
              </w:rPr>
            </w:pPr>
          </w:p>
        </w:tc>
      </w:tr>
      <w:tr w:rsidR="00A55AD0" w14:paraId="4D2BDD6F" w14:textId="77777777">
        <w:trPr>
          <w:trHeight w:val="574"/>
        </w:trPr>
        <w:tc>
          <w:tcPr>
            <w:tcW w:w="2656" w:type="dxa"/>
            <w:shd w:val="clear" w:color="auto" w:fill="D9D9D9"/>
          </w:tcPr>
          <w:p w14:paraId="39801B31" w14:textId="77777777" w:rsidR="00A55AD0" w:rsidRDefault="004969A0">
            <w:pPr>
              <w:pStyle w:val="TableParagraph"/>
              <w:spacing w:before="148"/>
              <w:ind w:left="247"/>
              <w:rPr>
                <w:b/>
                <w:sz w:val="24"/>
              </w:rPr>
            </w:pPr>
            <w:r>
              <w:rPr>
                <w:b/>
                <w:sz w:val="24"/>
              </w:rPr>
              <w:t>Presentation Layer</w:t>
            </w:r>
          </w:p>
        </w:tc>
        <w:tc>
          <w:tcPr>
            <w:tcW w:w="341" w:type="dxa"/>
            <w:tcBorders>
              <w:top w:val="single" w:sz="4" w:space="0" w:color="FFFFFF"/>
              <w:bottom w:val="single" w:sz="4" w:space="0" w:color="FFFFFF"/>
              <w:right w:val="nil"/>
            </w:tcBorders>
          </w:tcPr>
          <w:p w14:paraId="029FF2A2" w14:textId="77777777" w:rsidR="00A55AD0" w:rsidRDefault="00A55AD0">
            <w:pPr>
              <w:pStyle w:val="TableParagraph"/>
              <w:ind w:left="0"/>
              <w:rPr>
                <w:rFonts w:ascii="Times New Roman"/>
                <w:sz w:val="20"/>
              </w:rPr>
            </w:pPr>
          </w:p>
        </w:tc>
      </w:tr>
      <w:tr w:rsidR="00A55AD0" w14:paraId="17ABF6E3" w14:textId="77777777">
        <w:trPr>
          <w:trHeight w:val="575"/>
        </w:trPr>
        <w:tc>
          <w:tcPr>
            <w:tcW w:w="2656" w:type="dxa"/>
            <w:shd w:val="clear" w:color="auto" w:fill="D9D9D9"/>
          </w:tcPr>
          <w:p w14:paraId="26DAC817" w14:textId="77777777" w:rsidR="00A55AD0" w:rsidRDefault="004969A0">
            <w:pPr>
              <w:pStyle w:val="TableParagraph"/>
              <w:spacing w:before="148"/>
              <w:ind w:left="513"/>
              <w:rPr>
                <w:b/>
                <w:sz w:val="24"/>
              </w:rPr>
            </w:pPr>
            <w:r>
              <w:rPr>
                <w:b/>
                <w:sz w:val="24"/>
              </w:rPr>
              <w:t>Session Layer</w:t>
            </w:r>
          </w:p>
        </w:tc>
        <w:tc>
          <w:tcPr>
            <w:tcW w:w="341" w:type="dxa"/>
            <w:tcBorders>
              <w:top w:val="single" w:sz="4" w:space="0" w:color="FFFFFF"/>
              <w:bottom w:val="single" w:sz="4" w:space="0" w:color="FFFFFF"/>
              <w:right w:val="nil"/>
            </w:tcBorders>
          </w:tcPr>
          <w:p w14:paraId="323ADFE4" w14:textId="77777777" w:rsidR="00A55AD0" w:rsidRDefault="00A55AD0">
            <w:pPr>
              <w:pStyle w:val="TableParagraph"/>
              <w:ind w:left="0"/>
              <w:rPr>
                <w:rFonts w:ascii="Times New Roman"/>
                <w:sz w:val="20"/>
              </w:rPr>
            </w:pPr>
          </w:p>
        </w:tc>
      </w:tr>
      <w:tr w:rsidR="00A55AD0" w14:paraId="25B1CC86" w14:textId="77777777">
        <w:trPr>
          <w:trHeight w:val="574"/>
        </w:trPr>
        <w:tc>
          <w:tcPr>
            <w:tcW w:w="2656" w:type="dxa"/>
            <w:shd w:val="clear" w:color="auto" w:fill="D9D9D9"/>
          </w:tcPr>
          <w:p w14:paraId="3B2B19C3" w14:textId="77777777" w:rsidR="00A55AD0" w:rsidRDefault="004969A0">
            <w:pPr>
              <w:pStyle w:val="TableParagraph"/>
              <w:spacing w:before="148"/>
              <w:ind w:left="413"/>
              <w:rPr>
                <w:b/>
                <w:sz w:val="24"/>
              </w:rPr>
            </w:pPr>
            <w:r>
              <w:rPr>
                <w:b/>
                <w:sz w:val="24"/>
              </w:rPr>
              <w:t>Transport Layer</w:t>
            </w:r>
          </w:p>
        </w:tc>
        <w:tc>
          <w:tcPr>
            <w:tcW w:w="341" w:type="dxa"/>
            <w:tcBorders>
              <w:top w:val="single" w:sz="4" w:space="0" w:color="FFFFFF"/>
              <w:bottom w:val="single" w:sz="4" w:space="0" w:color="FFFFFF"/>
              <w:right w:val="nil"/>
            </w:tcBorders>
          </w:tcPr>
          <w:p w14:paraId="7F8829A0" w14:textId="77777777" w:rsidR="00A55AD0" w:rsidRDefault="00A55AD0">
            <w:pPr>
              <w:pStyle w:val="TableParagraph"/>
              <w:ind w:left="0"/>
              <w:rPr>
                <w:rFonts w:ascii="Times New Roman"/>
                <w:sz w:val="20"/>
              </w:rPr>
            </w:pPr>
          </w:p>
        </w:tc>
      </w:tr>
      <w:tr w:rsidR="00A55AD0" w14:paraId="4F899559" w14:textId="77777777">
        <w:trPr>
          <w:trHeight w:val="575"/>
        </w:trPr>
        <w:tc>
          <w:tcPr>
            <w:tcW w:w="2656" w:type="dxa"/>
            <w:shd w:val="clear" w:color="auto" w:fill="D9D9D9"/>
          </w:tcPr>
          <w:p w14:paraId="30FFEBA6" w14:textId="77777777" w:rsidR="00A55AD0" w:rsidRDefault="004969A0">
            <w:pPr>
              <w:pStyle w:val="TableParagraph"/>
              <w:spacing w:before="148"/>
              <w:ind w:left="500"/>
              <w:rPr>
                <w:b/>
                <w:sz w:val="24"/>
              </w:rPr>
            </w:pPr>
            <w:r>
              <w:rPr>
                <w:b/>
                <w:sz w:val="24"/>
              </w:rPr>
              <w:t>Network Layer</w:t>
            </w:r>
          </w:p>
        </w:tc>
        <w:tc>
          <w:tcPr>
            <w:tcW w:w="341" w:type="dxa"/>
            <w:tcBorders>
              <w:top w:val="single" w:sz="4" w:space="0" w:color="FFFFFF"/>
              <w:bottom w:val="single" w:sz="4" w:space="0" w:color="FFFFFF"/>
              <w:right w:val="nil"/>
            </w:tcBorders>
          </w:tcPr>
          <w:p w14:paraId="65001745" w14:textId="77777777" w:rsidR="00A55AD0" w:rsidRDefault="00A55AD0">
            <w:pPr>
              <w:pStyle w:val="TableParagraph"/>
              <w:ind w:left="0"/>
              <w:rPr>
                <w:rFonts w:ascii="Times New Roman"/>
                <w:sz w:val="20"/>
              </w:rPr>
            </w:pPr>
          </w:p>
        </w:tc>
      </w:tr>
      <w:tr w:rsidR="00A55AD0" w14:paraId="035EDEC4" w14:textId="77777777">
        <w:trPr>
          <w:trHeight w:val="3260"/>
        </w:trPr>
        <w:tc>
          <w:tcPr>
            <w:tcW w:w="2656" w:type="dxa"/>
            <w:shd w:val="clear" w:color="auto" w:fill="D9D9D9"/>
          </w:tcPr>
          <w:p w14:paraId="6C3344A8" w14:textId="77777777" w:rsidR="00A55AD0" w:rsidRDefault="00A55AD0">
            <w:pPr>
              <w:pStyle w:val="TableParagraph"/>
              <w:ind w:left="0"/>
              <w:rPr>
                <w:sz w:val="26"/>
              </w:rPr>
            </w:pPr>
          </w:p>
          <w:p w14:paraId="05DDCC42" w14:textId="77777777" w:rsidR="00A55AD0" w:rsidRDefault="00A55AD0">
            <w:pPr>
              <w:pStyle w:val="TableParagraph"/>
              <w:ind w:left="0"/>
              <w:rPr>
                <w:sz w:val="26"/>
              </w:rPr>
            </w:pPr>
          </w:p>
          <w:p w14:paraId="28F1B0C2" w14:textId="77777777" w:rsidR="00A55AD0" w:rsidRDefault="00A55AD0">
            <w:pPr>
              <w:pStyle w:val="TableParagraph"/>
              <w:ind w:left="0"/>
              <w:rPr>
                <w:sz w:val="26"/>
              </w:rPr>
            </w:pPr>
          </w:p>
          <w:p w14:paraId="5B16BF78" w14:textId="77777777" w:rsidR="00A55AD0" w:rsidRDefault="00A55AD0">
            <w:pPr>
              <w:pStyle w:val="TableParagraph"/>
              <w:ind w:left="0"/>
              <w:rPr>
                <w:sz w:val="26"/>
              </w:rPr>
            </w:pPr>
          </w:p>
          <w:p w14:paraId="12BC32E4" w14:textId="77777777" w:rsidR="00A55AD0" w:rsidRDefault="00A55AD0">
            <w:pPr>
              <w:pStyle w:val="TableParagraph"/>
              <w:spacing w:before="6"/>
              <w:ind w:left="0"/>
              <w:rPr>
                <w:sz w:val="25"/>
              </w:rPr>
            </w:pPr>
          </w:p>
          <w:p w14:paraId="58F91591" w14:textId="77777777" w:rsidR="00A55AD0" w:rsidRDefault="004969A0">
            <w:pPr>
              <w:pStyle w:val="TableParagraph"/>
              <w:ind w:left="467"/>
              <w:rPr>
                <w:b/>
                <w:sz w:val="24"/>
              </w:rPr>
            </w:pPr>
            <w:r>
              <w:rPr>
                <w:b/>
                <w:color w:val="9A3300"/>
                <w:sz w:val="24"/>
              </w:rPr>
              <w:t>DataLink Layer</w:t>
            </w:r>
          </w:p>
        </w:tc>
        <w:tc>
          <w:tcPr>
            <w:tcW w:w="341" w:type="dxa"/>
            <w:tcBorders>
              <w:top w:val="single" w:sz="4" w:space="0" w:color="FFFFFF"/>
              <w:bottom w:val="single" w:sz="4" w:space="0" w:color="FFFFFF"/>
              <w:right w:val="nil"/>
            </w:tcBorders>
          </w:tcPr>
          <w:p w14:paraId="66BD331D" w14:textId="77777777" w:rsidR="00A55AD0" w:rsidRDefault="00A55AD0">
            <w:pPr>
              <w:pStyle w:val="TableParagraph"/>
              <w:ind w:left="0"/>
              <w:rPr>
                <w:rFonts w:ascii="Times New Roman"/>
                <w:sz w:val="20"/>
              </w:rPr>
            </w:pPr>
          </w:p>
        </w:tc>
      </w:tr>
      <w:tr w:rsidR="00A55AD0" w14:paraId="087A46EB" w14:textId="77777777">
        <w:trPr>
          <w:trHeight w:val="3260"/>
        </w:trPr>
        <w:tc>
          <w:tcPr>
            <w:tcW w:w="2656" w:type="dxa"/>
            <w:shd w:val="clear" w:color="auto" w:fill="D9D9D9"/>
          </w:tcPr>
          <w:p w14:paraId="6994C903" w14:textId="77777777" w:rsidR="00A55AD0" w:rsidRDefault="00A55AD0">
            <w:pPr>
              <w:pStyle w:val="TableParagraph"/>
              <w:ind w:left="0"/>
              <w:rPr>
                <w:sz w:val="26"/>
              </w:rPr>
            </w:pPr>
          </w:p>
          <w:p w14:paraId="0BF060B1" w14:textId="77777777" w:rsidR="00A55AD0" w:rsidRDefault="00A55AD0">
            <w:pPr>
              <w:pStyle w:val="TableParagraph"/>
              <w:ind w:left="0"/>
              <w:rPr>
                <w:sz w:val="26"/>
              </w:rPr>
            </w:pPr>
          </w:p>
          <w:p w14:paraId="1FBA2FA8" w14:textId="77777777" w:rsidR="00A55AD0" w:rsidRDefault="00A55AD0">
            <w:pPr>
              <w:pStyle w:val="TableParagraph"/>
              <w:ind w:left="0"/>
              <w:rPr>
                <w:sz w:val="26"/>
              </w:rPr>
            </w:pPr>
          </w:p>
          <w:p w14:paraId="44C31334" w14:textId="77777777" w:rsidR="00A55AD0" w:rsidRDefault="00A55AD0">
            <w:pPr>
              <w:pStyle w:val="TableParagraph"/>
              <w:ind w:left="0"/>
              <w:rPr>
                <w:sz w:val="26"/>
              </w:rPr>
            </w:pPr>
          </w:p>
          <w:p w14:paraId="0AC47D32" w14:textId="77777777" w:rsidR="00A55AD0" w:rsidRDefault="00A55AD0">
            <w:pPr>
              <w:pStyle w:val="TableParagraph"/>
              <w:spacing w:before="6"/>
              <w:ind w:left="0"/>
              <w:rPr>
                <w:sz w:val="25"/>
              </w:rPr>
            </w:pPr>
          </w:p>
          <w:p w14:paraId="2F03AFB2" w14:textId="77777777" w:rsidR="00A55AD0" w:rsidRDefault="004969A0">
            <w:pPr>
              <w:pStyle w:val="TableParagraph"/>
              <w:ind w:left="487"/>
              <w:rPr>
                <w:b/>
                <w:sz w:val="24"/>
              </w:rPr>
            </w:pPr>
            <w:r>
              <w:rPr>
                <w:b/>
                <w:color w:val="9A3300"/>
                <w:sz w:val="24"/>
              </w:rPr>
              <w:t>Physical Layer</w:t>
            </w:r>
          </w:p>
        </w:tc>
        <w:tc>
          <w:tcPr>
            <w:tcW w:w="341" w:type="dxa"/>
            <w:tcBorders>
              <w:top w:val="single" w:sz="4" w:space="0" w:color="FFFFFF"/>
              <w:bottom w:val="nil"/>
              <w:right w:val="nil"/>
            </w:tcBorders>
          </w:tcPr>
          <w:p w14:paraId="3B7812E9" w14:textId="77777777" w:rsidR="00A55AD0" w:rsidRDefault="00A55AD0">
            <w:pPr>
              <w:pStyle w:val="TableParagraph"/>
              <w:ind w:left="0"/>
              <w:rPr>
                <w:rFonts w:ascii="Times New Roman"/>
                <w:sz w:val="20"/>
              </w:rPr>
            </w:pPr>
          </w:p>
        </w:tc>
      </w:tr>
    </w:tbl>
    <w:p w14:paraId="55FF69C8" w14:textId="77777777" w:rsidR="00A55AD0" w:rsidRDefault="00A55AD0">
      <w:pPr>
        <w:rPr>
          <w:rFonts w:ascii="Times New Roman"/>
          <w:sz w:val="20"/>
        </w:rPr>
        <w:sectPr w:rsidR="00A55AD0">
          <w:pgSz w:w="12240" w:h="15840"/>
          <w:pgMar w:top="1500" w:right="80" w:bottom="980" w:left="1060" w:header="0" w:footer="708" w:gutter="0"/>
          <w:cols w:space="720"/>
        </w:sectPr>
      </w:pPr>
    </w:p>
    <w:p w14:paraId="4289F147" w14:textId="77777777" w:rsidR="00A55AD0" w:rsidRDefault="004969A0">
      <w:pPr>
        <w:spacing w:before="79"/>
        <w:ind w:left="740"/>
        <w:rPr>
          <w:sz w:val="28"/>
        </w:rPr>
      </w:pPr>
      <w:r>
        <w:rPr>
          <w:sz w:val="28"/>
          <w:u w:val="thick"/>
          <w:shd w:val="clear" w:color="auto" w:fill="FFFF00"/>
        </w:rPr>
        <w:t>PHYSICAL LAYER:</w:t>
      </w:r>
    </w:p>
    <w:p w14:paraId="40F9FF8B" w14:textId="77777777" w:rsidR="00A55AD0" w:rsidRDefault="00A55AD0">
      <w:pPr>
        <w:rPr>
          <w:sz w:val="20"/>
        </w:rPr>
      </w:pPr>
    </w:p>
    <w:p w14:paraId="51CD4DAA" w14:textId="77777777" w:rsidR="00A55AD0" w:rsidRDefault="00A55AD0">
      <w:pPr>
        <w:spacing w:before="8"/>
        <w:rPr>
          <w:sz w:val="19"/>
        </w:rPr>
      </w:pPr>
    </w:p>
    <w:p w14:paraId="4C294840" w14:textId="77777777" w:rsidR="00A55AD0" w:rsidRDefault="004969A0">
      <w:pPr>
        <w:spacing w:before="93"/>
        <w:ind w:left="807" w:right="3074" w:firstLine="292"/>
        <w:rPr>
          <w:sz w:val="24"/>
        </w:rPr>
      </w:pPr>
      <w:r>
        <w:rPr>
          <w:sz w:val="24"/>
        </w:rPr>
        <w:t>1. ASTM provides an option of RS232C : Serial Communication for the user to connect with LIMS Computer System.</w:t>
      </w:r>
    </w:p>
    <w:p w14:paraId="66C5A2C1" w14:textId="77777777" w:rsidR="00A55AD0" w:rsidRDefault="00A55AD0">
      <w:pPr>
        <w:rPr>
          <w:sz w:val="26"/>
        </w:rPr>
      </w:pPr>
    </w:p>
    <w:p w14:paraId="4701A858" w14:textId="77777777" w:rsidR="00A55AD0" w:rsidRDefault="00A55AD0">
      <w:pPr>
        <w:rPr>
          <w:sz w:val="26"/>
        </w:rPr>
      </w:pPr>
    </w:p>
    <w:p w14:paraId="25A416D4" w14:textId="77777777" w:rsidR="00A55AD0" w:rsidRDefault="004969A0">
      <w:pPr>
        <w:spacing w:before="231"/>
        <w:ind w:left="740"/>
        <w:rPr>
          <w:b/>
          <w:i/>
          <w:sz w:val="24"/>
        </w:rPr>
      </w:pPr>
      <w:r>
        <w:rPr>
          <w:b/>
          <w:i/>
          <w:sz w:val="24"/>
        </w:rPr>
        <w:t>RS232C (Serial Communication)</w:t>
      </w:r>
    </w:p>
    <w:p w14:paraId="230C9B35" w14:textId="77777777" w:rsidR="00A55AD0" w:rsidRDefault="00A55AD0">
      <w:pPr>
        <w:rPr>
          <w:b/>
          <w:i/>
          <w:sz w:val="24"/>
        </w:rPr>
      </w:pPr>
    </w:p>
    <w:p w14:paraId="35AB1214" w14:textId="77777777" w:rsidR="00A55AD0" w:rsidRDefault="004969A0">
      <w:pPr>
        <w:pStyle w:val="Balq2"/>
      </w:pPr>
      <w:r>
        <w:t>Communication Specifications:</w:t>
      </w:r>
    </w:p>
    <w:p w14:paraId="7EE14A3A" w14:textId="77777777" w:rsidR="00A55AD0" w:rsidRDefault="00A55AD0">
      <w:pPr>
        <w:spacing w:before="2"/>
        <w:rPr>
          <w:b/>
          <w:sz w:val="24"/>
        </w:rPr>
      </w:pPr>
    </w:p>
    <w:tbl>
      <w:tblPr>
        <w:tblW w:w="6824" w:type="dxa"/>
        <w:tblInd w:w="1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44"/>
        <w:gridCol w:w="4180"/>
      </w:tblGrid>
      <w:tr w:rsidR="00A55AD0" w14:paraId="124A3FD0" w14:textId="77777777">
        <w:trPr>
          <w:trHeight w:val="275"/>
        </w:trPr>
        <w:tc>
          <w:tcPr>
            <w:tcW w:w="2644" w:type="dxa"/>
          </w:tcPr>
          <w:p w14:paraId="23E97F6B" w14:textId="77777777" w:rsidR="00A55AD0" w:rsidRDefault="004969A0">
            <w:pPr>
              <w:pStyle w:val="TableParagraph"/>
              <w:spacing w:line="256" w:lineRule="exact"/>
              <w:ind w:left="107"/>
              <w:rPr>
                <w:sz w:val="24"/>
              </w:rPr>
            </w:pPr>
            <w:r>
              <w:rPr>
                <w:sz w:val="24"/>
              </w:rPr>
              <w:t>Transmission Method</w:t>
            </w:r>
          </w:p>
        </w:tc>
        <w:tc>
          <w:tcPr>
            <w:tcW w:w="4180" w:type="dxa"/>
          </w:tcPr>
          <w:p w14:paraId="4FC9F85F" w14:textId="77777777" w:rsidR="00A55AD0" w:rsidRDefault="004969A0">
            <w:pPr>
              <w:pStyle w:val="TableParagraph"/>
              <w:spacing w:line="256" w:lineRule="exact"/>
              <w:ind w:left="105"/>
              <w:rPr>
                <w:sz w:val="24"/>
              </w:rPr>
            </w:pPr>
            <w:r>
              <w:rPr>
                <w:sz w:val="24"/>
              </w:rPr>
              <w:t>RS232C asynchronous, half duplex.</w:t>
            </w:r>
          </w:p>
        </w:tc>
      </w:tr>
      <w:tr w:rsidR="00A55AD0" w14:paraId="1279729B" w14:textId="77777777">
        <w:trPr>
          <w:trHeight w:val="276"/>
        </w:trPr>
        <w:tc>
          <w:tcPr>
            <w:tcW w:w="2644" w:type="dxa"/>
          </w:tcPr>
          <w:p w14:paraId="457EC63C" w14:textId="77777777" w:rsidR="00A55AD0" w:rsidRDefault="004969A0">
            <w:pPr>
              <w:pStyle w:val="TableParagraph"/>
              <w:spacing w:line="257" w:lineRule="exact"/>
              <w:ind w:left="107"/>
              <w:rPr>
                <w:sz w:val="24"/>
              </w:rPr>
            </w:pPr>
            <w:r>
              <w:rPr>
                <w:sz w:val="24"/>
              </w:rPr>
              <w:t>Transmission Rate</w:t>
            </w:r>
          </w:p>
        </w:tc>
        <w:tc>
          <w:tcPr>
            <w:tcW w:w="4180" w:type="dxa"/>
          </w:tcPr>
          <w:p w14:paraId="2B87C410" w14:textId="77777777" w:rsidR="00A55AD0" w:rsidRDefault="004969A0">
            <w:pPr>
              <w:pStyle w:val="TableParagraph"/>
              <w:spacing w:line="257" w:lineRule="exact"/>
              <w:ind w:left="107"/>
              <w:rPr>
                <w:sz w:val="24"/>
              </w:rPr>
            </w:pPr>
            <w:r>
              <w:rPr>
                <w:sz w:val="24"/>
              </w:rPr>
              <w:t xml:space="preserve">1200, 2400, 4800, </w:t>
            </w:r>
            <w:r>
              <w:rPr>
                <w:sz w:val="24"/>
                <w:u w:val="single"/>
              </w:rPr>
              <w:t>9600</w:t>
            </w:r>
            <w:r>
              <w:rPr>
                <w:sz w:val="24"/>
              </w:rPr>
              <w:t>, 19200 bps</w:t>
            </w:r>
          </w:p>
        </w:tc>
      </w:tr>
      <w:tr w:rsidR="00A55AD0" w14:paraId="0D5F9307" w14:textId="77777777">
        <w:trPr>
          <w:trHeight w:val="275"/>
        </w:trPr>
        <w:tc>
          <w:tcPr>
            <w:tcW w:w="2644" w:type="dxa"/>
          </w:tcPr>
          <w:p w14:paraId="582E6126" w14:textId="77777777" w:rsidR="00A55AD0" w:rsidRDefault="004969A0">
            <w:pPr>
              <w:pStyle w:val="TableParagraph"/>
              <w:spacing w:line="256" w:lineRule="exact"/>
              <w:ind w:left="107"/>
              <w:rPr>
                <w:sz w:val="24"/>
              </w:rPr>
            </w:pPr>
            <w:r>
              <w:rPr>
                <w:sz w:val="24"/>
              </w:rPr>
              <w:t>Transmission Code</w:t>
            </w:r>
          </w:p>
        </w:tc>
        <w:tc>
          <w:tcPr>
            <w:tcW w:w="4180" w:type="dxa"/>
          </w:tcPr>
          <w:p w14:paraId="0651DB88" w14:textId="77777777" w:rsidR="00A55AD0" w:rsidRDefault="004969A0">
            <w:pPr>
              <w:pStyle w:val="TableParagraph"/>
              <w:spacing w:line="256" w:lineRule="exact"/>
              <w:ind w:left="107"/>
              <w:rPr>
                <w:sz w:val="24"/>
              </w:rPr>
            </w:pPr>
            <w:r>
              <w:rPr>
                <w:sz w:val="24"/>
              </w:rPr>
              <w:t>ASCII</w:t>
            </w:r>
          </w:p>
        </w:tc>
      </w:tr>
      <w:tr w:rsidR="00A55AD0" w14:paraId="16478165" w14:textId="77777777">
        <w:trPr>
          <w:trHeight w:val="275"/>
        </w:trPr>
        <w:tc>
          <w:tcPr>
            <w:tcW w:w="2644" w:type="dxa"/>
          </w:tcPr>
          <w:p w14:paraId="269823E0" w14:textId="77777777" w:rsidR="00A55AD0" w:rsidRDefault="004969A0">
            <w:pPr>
              <w:pStyle w:val="TableParagraph"/>
              <w:spacing w:line="256" w:lineRule="exact"/>
              <w:ind w:left="107"/>
              <w:rPr>
                <w:sz w:val="24"/>
              </w:rPr>
            </w:pPr>
            <w:r>
              <w:rPr>
                <w:sz w:val="24"/>
              </w:rPr>
              <w:t>Data Length</w:t>
            </w:r>
          </w:p>
        </w:tc>
        <w:tc>
          <w:tcPr>
            <w:tcW w:w="4180" w:type="dxa"/>
          </w:tcPr>
          <w:p w14:paraId="35A501EC" w14:textId="77777777" w:rsidR="00A55AD0" w:rsidRDefault="004969A0">
            <w:pPr>
              <w:pStyle w:val="TableParagraph"/>
              <w:spacing w:line="256" w:lineRule="exact"/>
              <w:ind w:left="107"/>
              <w:rPr>
                <w:sz w:val="24"/>
              </w:rPr>
            </w:pPr>
            <w:r>
              <w:rPr>
                <w:sz w:val="24"/>
              </w:rPr>
              <w:t>7 bits, 8 bits</w:t>
            </w:r>
          </w:p>
        </w:tc>
      </w:tr>
      <w:tr w:rsidR="00A55AD0" w14:paraId="3E7EC690" w14:textId="77777777">
        <w:trPr>
          <w:trHeight w:val="276"/>
        </w:trPr>
        <w:tc>
          <w:tcPr>
            <w:tcW w:w="2644" w:type="dxa"/>
          </w:tcPr>
          <w:p w14:paraId="503BBE2E" w14:textId="77777777" w:rsidR="00A55AD0" w:rsidRDefault="004969A0">
            <w:pPr>
              <w:pStyle w:val="TableParagraph"/>
              <w:spacing w:line="257" w:lineRule="exact"/>
              <w:ind w:left="107"/>
              <w:rPr>
                <w:sz w:val="24"/>
              </w:rPr>
            </w:pPr>
            <w:r>
              <w:rPr>
                <w:sz w:val="24"/>
              </w:rPr>
              <w:t>Parity</w:t>
            </w:r>
          </w:p>
        </w:tc>
        <w:tc>
          <w:tcPr>
            <w:tcW w:w="4180" w:type="dxa"/>
          </w:tcPr>
          <w:p w14:paraId="1EFBD749" w14:textId="77777777" w:rsidR="00A55AD0" w:rsidRDefault="004969A0">
            <w:pPr>
              <w:pStyle w:val="TableParagraph"/>
              <w:spacing w:line="257" w:lineRule="exact"/>
              <w:ind w:left="107"/>
              <w:rPr>
                <w:sz w:val="24"/>
              </w:rPr>
            </w:pPr>
            <w:r>
              <w:rPr>
                <w:sz w:val="24"/>
              </w:rPr>
              <w:t>Even, Odd, None</w:t>
            </w:r>
          </w:p>
        </w:tc>
      </w:tr>
      <w:tr w:rsidR="00A55AD0" w14:paraId="4126D30F" w14:textId="77777777">
        <w:trPr>
          <w:trHeight w:val="275"/>
        </w:trPr>
        <w:tc>
          <w:tcPr>
            <w:tcW w:w="2644" w:type="dxa"/>
          </w:tcPr>
          <w:p w14:paraId="20946140" w14:textId="77777777" w:rsidR="00A55AD0" w:rsidRDefault="004969A0">
            <w:pPr>
              <w:pStyle w:val="TableParagraph"/>
              <w:spacing w:line="256" w:lineRule="exact"/>
              <w:ind w:left="107"/>
              <w:rPr>
                <w:sz w:val="24"/>
              </w:rPr>
            </w:pPr>
            <w:r>
              <w:rPr>
                <w:sz w:val="24"/>
              </w:rPr>
              <w:t>Stop Bit</w:t>
            </w:r>
          </w:p>
        </w:tc>
        <w:tc>
          <w:tcPr>
            <w:tcW w:w="4180" w:type="dxa"/>
          </w:tcPr>
          <w:p w14:paraId="77638D0B" w14:textId="77777777" w:rsidR="00A55AD0" w:rsidRDefault="004969A0">
            <w:pPr>
              <w:pStyle w:val="TableParagraph"/>
              <w:spacing w:line="256" w:lineRule="exact"/>
              <w:ind w:left="107"/>
              <w:rPr>
                <w:sz w:val="24"/>
              </w:rPr>
            </w:pPr>
            <w:r>
              <w:rPr>
                <w:b/>
                <w:sz w:val="24"/>
              </w:rPr>
              <w:t>1 bit</w:t>
            </w:r>
            <w:r>
              <w:rPr>
                <w:sz w:val="24"/>
              </w:rPr>
              <w:t>, 2 bit</w:t>
            </w:r>
          </w:p>
        </w:tc>
      </w:tr>
    </w:tbl>
    <w:p w14:paraId="097BCE3B" w14:textId="77777777" w:rsidR="00A55AD0" w:rsidRDefault="00A55AD0">
      <w:pPr>
        <w:rPr>
          <w:b/>
          <w:sz w:val="26"/>
        </w:rPr>
      </w:pPr>
    </w:p>
    <w:p w14:paraId="6DA3507F" w14:textId="77777777" w:rsidR="00A55AD0" w:rsidRDefault="00A55AD0">
      <w:pPr>
        <w:spacing w:before="9"/>
        <w:rPr>
          <w:b/>
          <w:sz w:val="21"/>
        </w:rPr>
      </w:pPr>
    </w:p>
    <w:p w14:paraId="2D5418A4" w14:textId="77777777" w:rsidR="00A55AD0" w:rsidRDefault="004969A0">
      <w:pPr>
        <w:spacing w:after="3"/>
        <w:ind w:left="740"/>
        <w:rPr>
          <w:b/>
          <w:sz w:val="24"/>
        </w:rPr>
      </w:pPr>
      <w:r>
        <w:rPr>
          <w:noProof/>
        </w:rPr>
        <mc:AlternateContent>
          <mc:Choice Requires="wps">
            <w:drawing>
              <wp:anchor distT="0" distB="0" distL="114300" distR="114300" simplePos="0" relativeHeight="251662336" behindDoc="1" locked="0" layoutInCell="1" allowOverlap="1" wp14:anchorId="2DF586B7" wp14:editId="3F3DF49F">
                <wp:simplePos x="0" y="0"/>
                <wp:positionH relativeFrom="page">
                  <wp:posOffset>3916045</wp:posOffset>
                </wp:positionH>
                <wp:positionV relativeFrom="paragraph">
                  <wp:posOffset>-730885</wp:posOffset>
                </wp:positionV>
                <wp:extent cx="363220" cy="0"/>
                <wp:effectExtent l="0" t="5715" r="2540" b="9525"/>
                <wp:wrapNone/>
                <wp:docPr id="2" name="直线 64"/>
                <wp:cNvGraphicFramePr/>
                <a:graphic xmlns:a="http://schemas.openxmlformats.org/drawingml/2006/main">
                  <a:graphicData uri="http://schemas.microsoft.com/office/word/2010/wordprocessingShape">
                    <wps:wsp>
                      <wps:cNvCnPr/>
                      <wps:spPr>
                        <a:xfrm>
                          <a:off x="0" y="0"/>
                          <a:ext cx="363220" cy="0"/>
                        </a:xfrm>
                        <a:prstGeom prst="line">
                          <a:avLst/>
                        </a:prstGeom>
                        <a:ln w="1143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64" o:spid="_x0000_s1026" o:spt="20" style="position:absolute;left:0pt;margin-left:308.35pt;margin-top:-57.55pt;height:0pt;width:28.6pt;mso-position-horizontal-relative:page;z-index:-251654144;mso-width-relative:page;mso-height-relative:page;" filled="f" stroked="t" coordsize="21600,21600" o:gfxdata="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pZGQz&#10;2AAAAA0BAAAPAAAAAAAAAAEAIAAAACIAAABkcnMvZG93bnJldi54bWxQSwECFAAUAAAACACHTuJA&#10;1fd5sugBAADcAwAADgAAAAAAAAABACAAAAAnAQAAZHJzL2Uyb0RvYy54bWxQSwUGAAAAAAYABgBZ&#10;AQAAgQUAAAAA&#10;">
                <v:fill on="f" focussize="0,0"/>
                <v:stroke weight="0.9pt" color="#000000" joinstyle="round"/>
                <v:imagedata o:title=""/>
                <o:lock v:ext="edit" aspectratio="f"/>
              </v:line>
            </w:pict>
          </mc:Fallback>
        </mc:AlternateContent>
      </w:r>
      <w:r>
        <w:rPr>
          <w:noProof/>
        </w:rPr>
        <mc:AlternateContent>
          <mc:Choice Requires="wps">
            <w:drawing>
              <wp:anchor distT="0" distB="0" distL="114300" distR="114300" simplePos="0" relativeHeight="251663360" behindDoc="1" locked="0" layoutInCell="1" allowOverlap="1" wp14:anchorId="46DE3EF2" wp14:editId="572192D1">
                <wp:simplePos x="0" y="0"/>
                <wp:positionH relativeFrom="page">
                  <wp:posOffset>4272280</wp:posOffset>
                </wp:positionH>
                <wp:positionV relativeFrom="paragraph">
                  <wp:posOffset>-549910</wp:posOffset>
                </wp:positionV>
                <wp:extent cx="363220" cy="0"/>
                <wp:effectExtent l="0" t="5715" r="2540" b="9525"/>
                <wp:wrapNone/>
                <wp:docPr id="4" name="直线 65"/>
                <wp:cNvGraphicFramePr/>
                <a:graphic xmlns:a="http://schemas.openxmlformats.org/drawingml/2006/main">
                  <a:graphicData uri="http://schemas.microsoft.com/office/word/2010/wordprocessingShape">
                    <wps:wsp>
                      <wps:cNvCnPr/>
                      <wps:spPr>
                        <a:xfrm>
                          <a:off x="0" y="0"/>
                          <a:ext cx="363220" cy="0"/>
                        </a:xfrm>
                        <a:prstGeom prst="line">
                          <a:avLst/>
                        </a:prstGeom>
                        <a:ln w="1143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65" o:spid="_x0000_s1026" o:spt="20" style="position:absolute;left:0pt;margin-left:336.4pt;margin-top:-43.3pt;height:0pt;width:28.6pt;mso-position-horizontal-relative:page;z-index:-251653120;mso-width-relative:page;mso-height-relative:page;" filled="f" stroked="t" coordsize="21600,21600" o:gfxdata="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h3lu3X&#10;AAAACwEAAA8AAAAAAAAAAQAgAAAAIgAAAGRycy9kb3ducmV2LnhtbFBLAQIUABQAAAAIAIdO4kB6&#10;Ropm6AEAANwDAAAOAAAAAAAAAAEAIAAAACYBAABkcnMvZTJvRG9jLnhtbFBLBQYAAAAABgAGAFkB&#10;AACABQAAAAA=&#10;">
                <v:fill on="f" focussize="0,0"/>
                <v:stroke weight="0.9pt" color="#000000" joinstyle="round"/>
                <v:imagedata o:title=""/>
                <o:lock v:ext="edit" aspectratio="f"/>
              </v:line>
            </w:pict>
          </mc:Fallback>
        </mc:AlternateContent>
      </w:r>
      <w:r>
        <w:rPr>
          <w:b/>
          <w:sz w:val="24"/>
        </w:rPr>
        <w:t>Connections:</w:t>
      </w:r>
    </w:p>
    <w:p w14:paraId="0E4212D7" w14:textId="77777777" w:rsidR="00A55AD0" w:rsidRDefault="004969A0">
      <w:pPr>
        <w:ind w:left="740"/>
        <w:rPr>
          <w:sz w:val="20"/>
        </w:rPr>
      </w:pPr>
      <w:r>
        <w:rPr>
          <w:noProof/>
          <w:sz w:val="20"/>
        </w:rPr>
        <w:drawing>
          <wp:inline distT="0" distB="0" distL="0" distR="0" wp14:anchorId="3E0A5203" wp14:editId="2CF9211F">
            <wp:extent cx="5464810" cy="1457325"/>
            <wp:effectExtent l="0" t="0" r="0" b="0"/>
            <wp:docPr id="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png"/>
                    <pic:cNvPicPr>
                      <a:picLocks noChangeAspect="1"/>
                    </pic:cNvPicPr>
                  </pic:nvPicPr>
                  <pic:blipFill>
                    <a:blip r:embed="rId30" cstate="print"/>
                    <a:stretch>
                      <a:fillRect/>
                    </a:stretch>
                  </pic:blipFill>
                  <pic:spPr>
                    <a:xfrm>
                      <a:off x="0" y="0"/>
                      <a:ext cx="5465160" cy="1457325"/>
                    </a:xfrm>
                    <a:prstGeom prst="rect">
                      <a:avLst/>
                    </a:prstGeom>
                  </pic:spPr>
                </pic:pic>
              </a:graphicData>
            </a:graphic>
          </wp:inline>
        </w:drawing>
      </w:r>
    </w:p>
    <w:p w14:paraId="17D96B9E" w14:textId="77777777" w:rsidR="00A55AD0" w:rsidRDefault="004969A0">
      <w:pPr>
        <w:ind w:left="739"/>
        <w:rPr>
          <w:b/>
          <w:sz w:val="24"/>
        </w:rPr>
      </w:pPr>
      <w:r>
        <w:rPr>
          <w:b/>
          <w:sz w:val="24"/>
        </w:rPr>
        <w:t>Connector:</w:t>
      </w:r>
    </w:p>
    <w:p w14:paraId="0B025801" w14:textId="77777777" w:rsidR="00A55AD0" w:rsidRDefault="00A55AD0">
      <w:pPr>
        <w:spacing w:before="10"/>
        <w:rPr>
          <w:b/>
          <w:sz w:val="23"/>
        </w:rPr>
      </w:pPr>
    </w:p>
    <w:p w14:paraId="73F6DC67" w14:textId="77777777" w:rsidR="00A55AD0" w:rsidRDefault="004969A0">
      <w:pPr>
        <w:ind w:left="739"/>
        <w:rPr>
          <w:sz w:val="24"/>
        </w:rPr>
      </w:pPr>
      <w:r>
        <w:rPr>
          <w:sz w:val="24"/>
        </w:rPr>
        <w:t>D-SUB 9-Pin Connector (Male) on Standard PC</w:t>
      </w:r>
    </w:p>
    <w:p w14:paraId="6072448A" w14:textId="77777777" w:rsidR="00A55AD0" w:rsidRDefault="004969A0">
      <w:pPr>
        <w:ind w:left="739"/>
        <w:rPr>
          <w:sz w:val="24"/>
        </w:rPr>
      </w:pPr>
      <w:r>
        <w:rPr>
          <w:sz w:val="24"/>
        </w:rPr>
        <w:t>D-SUB 9-Pin Connector (Female): for Communication Cable.</w:t>
      </w:r>
    </w:p>
    <w:p w14:paraId="1ABC5C58" w14:textId="77777777" w:rsidR="00A55AD0" w:rsidRDefault="00A55AD0">
      <w:pPr>
        <w:rPr>
          <w:sz w:val="24"/>
        </w:rPr>
        <w:sectPr w:rsidR="00A55AD0">
          <w:pgSz w:w="12240" w:h="15840"/>
          <w:pgMar w:top="1360" w:right="80" w:bottom="980" w:left="1060" w:header="0" w:footer="708" w:gutter="0"/>
          <w:cols w:space="720"/>
        </w:sectPr>
      </w:pPr>
    </w:p>
    <w:p w14:paraId="472F5943" w14:textId="77777777" w:rsidR="00A55AD0" w:rsidRDefault="004969A0">
      <w:pPr>
        <w:spacing w:before="77"/>
        <w:ind w:left="740"/>
        <w:rPr>
          <w:sz w:val="24"/>
        </w:rPr>
      </w:pPr>
      <w:r>
        <w:rPr>
          <w:sz w:val="24"/>
        </w:rPr>
        <w:t>Pin Assignment: Communication Cable</w:t>
      </w:r>
    </w:p>
    <w:p w14:paraId="7E802924" w14:textId="77777777" w:rsidR="00A55AD0" w:rsidRDefault="00A55AD0">
      <w:pPr>
        <w:spacing w:before="3"/>
        <w:rPr>
          <w:sz w:val="24"/>
        </w:rPr>
      </w:pPr>
    </w:p>
    <w:tbl>
      <w:tblPr>
        <w:tblW w:w="7573" w:type="dxa"/>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10"/>
        <w:gridCol w:w="482"/>
        <w:gridCol w:w="1389"/>
        <w:gridCol w:w="482"/>
        <w:gridCol w:w="2610"/>
      </w:tblGrid>
      <w:tr w:rsidR="00A55AD0" w14:paraId="0050764B" w14:textId="77777777">
        <w:trPr>
          <w:trHeight w:val="455"/>
        </w:trPr>
        <w:tc>
          <w:tcPr>
            <w:tcW w:w="3092" w:type="dxa"/>
            <w:gridSpan w:val="2"/>
            <w:shd w:val="clear" w:color="auto" w:fill="5F5F5F"/>
          </w:tcPr>
          <w:p w14:paraId="15B74710" w14:textId="77777777" w:rsidR="00A55AD0" w:rsidRDefault="004969A0">
            <w:pPr>
              <w:pStyle w:val="TableParagraph"/>
              <w:spacing w:before="86"/>
              <w:ind w:left="858"/>
              <w:rPr>
                <w:sz w:val="24"/>
              </w:rPr>
            </w:pPr>
            <w:r>
              <w:rPr>
                <w:color w:val="FFFFFF"/>
                <w:sz w:val="24"/>
              </w:rPr>
              <w:t>D-SUB 9-Pin</w:t>
            </w:r>
          </w:p>
        </w:tc>
        <w:tc>
          <w:tcPr>
            <w:tcW w:w="1389" w:type="dxa"/>
            <w:shd w:val="clear" w:color="auto" w:fill="5F5F5F"/>
          </w:tcPr>
          <w:p w14:paraId="332DE364" w14:textId="77777777" w:rsidR="00A55AD0" w:rsidRDefault="00A55AD0">
            <w:pPr>
              <w:pStyle w:val="TableParagraph"/>
              <w:ind w:left="0"/>
              <w:rPr>
                <w:rFonts w:ascii="Times New Roman"/>
                <w:sz w:val="24"/>
              </w:rPr>
            </w:pPr>
          </w:p>
        </w:tc>
        <w:tc>
          <w:tcPr>
            <w:tcW w:w="3092" w:type="dxa"/>
            <w:gridSpan w:val="2"/>
            <w:shd w:val="clear" w:color="auto" w:fill="5F5F5F"/>
          </w:tcPr>
          <w:p w14:paraId="02793E1C" w14:textId="77777777" w:rsidR="00A55AD0" w:rsidRDefault="004969A0">
            <w:pPr>
              <w:pStyle w:val="TableParagraph"/>
              <w:spacing w:before="86"/>
              <w:ind w:left="860"/>
              <w:rPr>
                <w:sz w:val="24"/>
              </w:rPr>
            </w:pPr>
            <w:r>
              <w:rPr>
                <w:color w:val="FFFFFF"/>
                <w:sz w:val="24"/>
              </w:rPr>
              <w:t>D-SUB 9-Pin</w:t>
            </w:r>
          </w:p>
        </w:tc>
      </w:tr>
      <w:tr w:rsidR="00A55AD0" w14:paraId="1476E3DB" w14:textId="77777777">
        <w:trPr>
          <w:trHeight w:val="456"/>
        </w:trPr>
        <w:tc>
          <w:tcPr>
            <w:tcW w:w="2610" w:type="dxa"/>
          </w:tcPr>
          <w:p w14:paraId="29D6BE9E" w14:textId="77777777" w:rsidR="00A55AD0" w:rsidRDefault="004969A0">
            <w:pPr>
              <w:pStyle w:val="TableParagraph"/>
              <w:spacing w:before="86"/>
              <w:ind w:left="148" w:right="139"/>
              <w:jc w:val="center"/>
              <w:rPr>
                <w:sz w:val="24"/>
              </w:rPr>
            </w:pPr>
            <w:r>
              <w:rPr>
                <w:sz w:val="24"/>
              </w:rPr>
              <w:t>Frame GND</w:t>
            </w:r>
          </w:p>
        </w:tc>
        <w:tc>
          <w:tcPr>
            <w:tcW w:w="482" w:type="dxa"/>
          </w:tcPr>
          <w:p w14:paraId="2E5B73AF" w14:textId="77777777" w:rsidR="00A55AD0" w:rsidRDefault="004969A0">
            <w:pPr>
              <w:pStyle w:val="TableParagraph"/>
              <w:spacing w:before="86"/>
              <w:ind w:left="7"/>
              <w:jc w:val="center"/>
              <w:rPr>
                <w:sz w:val="24"/>
              </w:rPr>
            </w:pPr>
            <w:r>
              <w:rPr>
                <w:w w:val="99"/>
                <w:sz w:val="24"/>
              </w:rPr>
              <w:t>1</w:t>
            </w:r>
          </w:p>
        </w:tc>
        <w:tc>
          <w:tcPr>
            <w:tcW w:w="1389" w:type="dxa"/>
          </w:tcPr>
          <w:p w14:paraId="0571C450" w14:textId="77777777" w:rsidR="00A55AD0" w:rsidRDefault="00A55AD0">
            <w:pPr>
              <w:pStyle w:val="TableParagraph"/>
              <w:ind w:left="0"/>
              <w:rPr>
                <w:rFonts w:ascii="Times New Roman"/>
                <w:sz w:val="24"/>
              </w:rPr>
            </w:pPr>
          </w:p>
        </w:tc>
        <w:tc>
          <w:tcPr>
            <w:tcW w:w="482" w:type="dxa"/>
          </w:tcPr>
          <w:p w14:paraId="7884EC54" w14:textId="77777777" w:rsidR="00A55AD0" w:rsidRDefault="004969A0">
            <w:pPr>
              <w:pStyle w:val="TableParagraph"/>
              <w:spacing w:before="86"/>
              <w:ind w:left="10"/>
              <w:jc w:val="center"/>
              <w:rPr>
                <w:sz w:val="24"/>
              </w:rPr>
            </w:pPr>
            <w:r>
              <w:rPr>
                <w:w w:val="99"/>
                <w:sz w:val="24"/>
              </w:rPr>
              <w:t>1</w:t>
            </w:r>
          </w:p>
        </w:tc>
        <w:tc>
          <w:tcPr>
            <w:tcW w:w="2610" w:type="dxa"/>
          </w:tcPr>
          <w:p w14:paraId="1E6B465B" w14:textId="77777777" w:rsidR="00A55AD0" w:rsidRDefault="004969A0">
            <w:pPr>
              <w:pStyle w:val="TableParagraph"/>
              <w:spacing w:before="86"/>
              <w:ind w:left="150" w:right="139"/>
              <w:jc w:val="center"/>
              <w:rPr>
                <w:sz w:val="24"/>
              </w:rPr>
            </w:pPr>
            <w:r>
              <w:rPr>
                <w:sz w:val="24"/>
              </w:rPr>
              <w:t>Frame GND</w:t>
            </w:r>
          </w:p>
        </w:tc>
      </w:tr>
      <w:tr w:rsidR="00A55AD0" w14:paraId="6A2A4A2F" w14:textId="77777777">
        <w:trPr>
          <w:trHeight w:val="455"/>
        </w:trPr>
        <w:tc>
          <w:tcPr>
            <w:tcW w:w="2610" w:type="dxa"/>
            <w:shd w:val="clear" w:color="auto" w:fill="E0E0E0"/>
          </w:tcPr>
          <w:p w14:paraId="30101762" w14:textId="77777777" w:rsidR="00A55AD0" w:rsidRDefault="004969A0">
            <w:pPr>
              <w:pStyle w:val="TableParagraph"/>
              <w:spacing w:before="86"/>
              <w:ind w:left="148" w:right="139"/>
              <w:jc w:val="center"/>
              <w:rPr>
                <w:sz w:val="24"/>
              </w:rPr>
            </w:pPr>
            <w:r>
              <w:rPr>
                <w:sz w:val="24"/>
              </w:rPr>
              <w:t>Receive Data</w:t>
            </w:r>
          </w:p>
        </w:tc>
        <w:tc>
          <w:tcPr>
            <w:tcW w:w="482" w:type="dxa"/>
            <w:shd w:val="clear" w:color="auto" w:fill="E0E0E0"/>
          </w:tcPr>
          <w:p w14:paraId="745DE7BC" w14:textId="77777777" w:rsidR="00A55AD0" w:rsidRDefault="004969A0">
            <w:pPr>
              <w:pStyle w:val="TableParagraph"/>
              <w:spacing w:before="86"/>
              <w:ind w:left="9"/>
              <w:jc w:val="center"/>
              <w:rPr>
                <w:sz w:val="24"/>
              </w:rPr>
            </w:pPr>
            <w:r>
              <w:rPr>
                <w:w w:val="99"/>
                <w:sz w:val="24"/>
              </w:rPr>
              <w:t>2</w:t>
            </w:r>
          </w:p>
        </w:tc>
        <w:tc>
          <w:tcPr>
            <w:tcW w:w="1389" w:type="dxa"/>
            <w:shd w:val="clear" w:color="auto" w:fill="E0E0E0"/>
          </w:tcPr>
          <w:p w14:paraId="51900F08" w14:textId="77777777" w:rsidR="00A55AD0" w:rsidRDefault="004969A0">
            <w:pPr>
              <w:pStyle w:val="TableParagraph"/>
              <w:spacing w:before="6" w:line="429" w:lineRule="exact"/>
              <w:ind w:left="8"/>
              <w:jc w:val="center"/>
              <w:rPr>
                <w:rFonts w:ascii="Symbol" w:hAnsi="Symbol"/>
                <w:b/>
                <w:sz w:val="36"/>
              </w:rPr>
            </w:pPr>
            <w:r>
              <w:rPr>
                <w:rFonts w:ascii="Symbol" w:hAnsi="Symbol"/>
                <w:b/>
                <w:w w:val="99"/>
                <w:sz w:val="36"/>
              </w:rPr>
              <w:t></w:t>
            </w:r>
          </w:p>
        </w:tc>
        <w:tc>
          <w:tcPr>
            <w:tcW w:w="482" w:type="dxa"/>
            <w:shd w:val="clear" w:color="auto" w:fill="E0E0E0"/>
          </w:tcPr>
          <w:p w14:paraId="1E9D89CA" w14:textId="77777777" w:rsidR="00A55AD0" w:rsidRDefault="004969A0">
            <w:pPr>
              <w:pStyle w:val="TableParagraph"/>
              <w:spacing w:before="86"/>
              <w:ind w:left="11"/>
              <w:jc w:val="center"/>
              <w:rPr>
                <w:sz w:val="24"/>
              </w:rPr>
            </w:pPr>
            <w:r>
              <w:rPr>
                <w:w w:val="99"/>
                <w:sz w:val="24"/>
              </w:rPr>
              <w:t>3</w:t>
            </w:r>
          </w:p>
        </w:tc>
        <w:tc>
          <w:tcPr>
            <w:tcW w:w="2610" w:type="dxa"/>
            <w:shd w:val="clear" w:color="auto" w:fill="E0E0E0"/>
          </w:tcPr>
          <w:p w14:paraId="1CBBC2BB" w14:textId="77777777" w:rsidR="00A55AD0" w:rsidRDefault="004969A0">
            <w:pPr>
              <w:pStyle w:val="TableParagraph"/>
              <w:spacing w:before="86"/>
              <w:ind w:left="150" w:right="139"/>
              <w:jc w:val="center"/>
              <w:rPr>
                <w:sz w:val="24"/>
              </w:rPr>
            </w:pPr>
            <w:r>
              <w:rPr>
                <w:sz w:val="24"/>
              </w:rPr>
              <w:t>Transmit Data</w:t>
            </w:r>
          </w:p>
        </w:tc>
      </w:tr>
      <w:tr w:rsidR="00A55AD0" w14:paraId="6134DCA8" w14:textId="77777777">
        <w:trPr>
          <w:trHeight w:val="455"/>
        </w:trPr>
        <w:tc>
          <w:tcPr>
            <w:tcW w:w="2610" w:type="dxa"/>
            <w:shd w:val="clear" w:color="auto" w:fill="E0E0E0"/>
          </w:tcPr>
          <w:p w14:paraId="736CED80" w14:textId="77777777" w:rsidR="00A55AD0" w:rsidRDefault="004969A0">
            <w:pPr>
              <w:pStyle w:val="TableParagraph"/>
              <w:spacing w:before="86"/>
              <w:ind w:left="147" w:right="139"/>
              <w:jc w:val="center"/>
              <w:rPr>
                <w:sz w:val="24"/>
              </w:rPr>
            </w:pPr>
            <w:r>
              <w:rPr>
                <w:sz w:val="24"/>
              </w:rPr>
              <w:t>Transmit Data</w:t>
            </w:r>
          </w:p>
        </w:tc>
        <w:tc>
          <w:tcPr>
            <w:tcW w:w="482" w:type="dxa"/>
            <w:shd w:val="clear" w:color="auto" w:fill="E0E0E0"/>
          </w:tcPr>
          <w:p w14:paraId="34E02E14" w14:textId="77777777" w:rsidR="00A55AD0" w:rsidRDefault="004969A0">
            <w:pPr>
              <w:pStyle w:val="TableParagraph"/>
              <w:spacing w:before="86"/>
              <w:ind w:left="9"/>
              <w:jc w:val="center"/>
              <w:rPr>
                <w:sz w:val="24"/>
              </w:rPr>
            </w:pPr>
            <w:r>
              <w:rPr>
                <w:w w:val="99"/>
                <w:sz w:val="24"/>
              </w:rPr>
              <w:t>3</w:t>
            </w:r>
          </w:p>
        </w:tc>
        <w:tc>
          <w:tcPr>
            <w:tcW w:w="1389" w:type="dxa"/>
            <w:shd w:val="clear" w:color="auto" w:fill="E0E0E0"/>
          </w:tcPr>
          <w:p w14:paraId="1754825F" w14:textId="77777777" w:rsidR="00A55AD0" w:rsidRDefault="004969A0">
            <w:pPr>
              <w:pStyle w:val="TableParagraph"/>
              <w:spacing w:before="6" w:line="429" w:lineRule="exact"/>
              <w:ind w:left="8"/>
              <w:jc w:val="center"/>
              <w:rPr>
                <w:rFonts w:ascii="Symbol" w:hAnsi="Symbol"/>
                <w:b/>
                <w:sz w:val="36"/>
              </w:rPr>
            </w:pPr>
            <w:r>
              <w:rPr>
                <w:rFonts w:ascii="Symbol" w:hAnsi="Symbol"/>
                <w:b/>
                <w:w w:val="99"/>
                <w:sz w:val="36"/>
              </w:rPr>
              <w:t></w:t>
            </w:r>
          </w:p>
        </w:tc>
        <w:tc>
          <w:tcPr>
            <w:tcW w:w="482" w:type="dxa"/>
            <w:shd w:val="clear" w:color="auto" w:fill="E0E0E0"/>
          </w:tcPr>
          <w:p w14:paraId="201A2678" w14:textId="77777777" w:rsidR="00A55AD0" w:rsidRDefault="004969A0">
            <w:pPr>
              <w:pStyle w:val="TableParagraph"/>
              <w:spacing w:before="86"/>
              <w:ind w:left="11"/>
              <w:jc w:val="center"/>
              <w:rPr>
                <w:sz w:val="24"/>
              </w:rPr>
            </w:pPr>
            <w:r>
              <w:rPr>
                <w:w w:val="99"/>
                <w:sz w:val="24"/>
              </w:rPr>
              <w:t>2</w:t>
            </w:r>
          </w:p>
        </w:tc>
        <w:tc>
          <w:tcPr>
            <w:tcW w:w="2610" w:type="dxa"/>
            <w:shd w:val="clear" w:color="auto" w:fill="E0E0E0"/>
          </w:tcPr>
          <w:p w14:paraId="264286AA" w14:textId="77777777" w:rsidR="00A55AD0" w:rsidRDefault="004969A0">
            <w:pPr>
              <w:pStyle w:val="TableParagraph"/>
              <w:spacing w:before="86"/>
              <w:ind w:left="150" w:right="139"/>
              <w:jc w:val="center"/>
              <w:rPr>
                <w:sz w:val="24"/>
              </w:rPr>
            </w:pPr>
            <w:r>
              <w:rPr>
                <w:sz w:val="24"/>
              </w:rPr>
              <w:t>Receive Data</w:t>
            </w:r>
          </w:p>
        </w:tc>
      </w:tr>
      <w:tr w:rsidR="00A55AD0" w14:paraId="74D37409" w14:textId="77777777">
        <w:trPr>
          <w:trHeight w:val="456"/>
        </w:trPr>
        <w:tc>
          <w:tcPr>
            <w:tcW w:w="2610" w:type="dxa"/>
          </w:tcPr>
          <w:p w14:paraId="4401FC03" w14:textId="77777777" w:rsidR="00A55AD0" w:rsidRDefault="004969A0">
            <w:pPr>
              <w:pStyle w:val="TableParagraph"/>
              <w:spacing w:before="86"/>
              <w:ind w:left="148" w:right="139"/>
              <w:jc w:val="center"/>
              <w:rPr>
                <w:sz w:val="24"/>
              </w:rPr>
            </w:pPr>
            <w:r>
              <w:rPr>
                <w:sz w:val="24"/>
              </w:rPr>
              <w:t>Data Terminal Ready</w:t>
            </w:r>
          </w:p>
        </w:tc>
        <w:tc>
          <w:tcPr>
            <w:tcW w:w="482" w:type="dxa"/>
          </w:tcPr>
          <w:p w14:paraId="1B2DD6E9" w14:textId="77777777" w:rsidR="00A55AD0" w:rsidRDefault="004969A0">
            <w:pPr>
              <w:pStyle w:val="TableParagraph"/>
              <w:spacing w:before="86"/>
              <w:ind w:left="9"/>
              <w:jc w:val="center"/>
              <w:rPr>
                <w:sz w:val="24"/>
              </w:rPr>
            </w:pPr>
            <w:r>
              <w:rPr>
                <w:w w:val="99"/>
                <w:sz w:val="24"/>
              </w:rPr>
              <w:t>4</w:t>
            </w:r>
          </w:p>
        </w:tc>
        <w:tc>
          <w:tcPr>
            <w:tcW w:w="1389" w:type="dxa"/>
          </w:tcPr>
          <w:p w14:paraId="489A57A0" w14:textId="77777777" w:rsidR="00A55AD0" w:rsidRDefault="004969A0">
            <w:pPr>
              <w:pStyle w:val="TableParagraph"/>
              <w:spacing w:before="6" w:line="431" w:lineRule="exact"/>
              <w:ind w:left="8"/>
              <w:jc w:val="center"/>
              <w:rPr>
                <w:rFonts w:ascii="Symbol" w:hAnsi="Symbol"/>
                <w:b/>
                <w:sz w:val="36"/>
              </w:rPr>
            </w:pPr>
            <w:r>
              <w:rPr>
                <w:rFonts w:ascii="Symbol" w:hAnsi="Symbol"/>
                <w:b/>
                <w:w w:val="99"/>
                <w:sz w:val="36"/>
              </w:rPr>
              <w:t></w:t>
            </w:r>
          </w:p>
        </w:tc>
        <w:tc>
          <w:tcPr>
            <w:tcW w:w="482" w:type="dxa"/>
          </w:tcPr>
          <w:p w14:paraId="64206AB1" w14:textId="77777777" w:rsidR="00A55AD0" w:rsidRDefault="004969A0">
            <w:pPr>
              <w:pStyle w:val="TableParagraph"/>
              <w:spacing w:before="86"/>
              <w:ind w:left="11"/>
              <w:jc w:val="center"/>
              <w:rPr>
                <w:sz w:val="24"/>
              </w:rPr>
            </w:pPr>
            <w:r>
              <w:rPr>
                <w:w w:val="99"/>
                <w:sz w:val="24"/>
              </w:rPr>
              <w:t>6</w:t>
            </w:r>
          </w:p>
        </w:tc>
        <w:tc>
          <w:tcPr>
            <w:tcW w:w="2610" w:type="dxa"/>
          </w:tcPr>
          <w:p w14:paraId="4AA9F2C6" w14:textId="77777777" w:rsidR="00A55AD0" w:rsidRDefault="004969A0">
            <w:pPr>
              <w:pStyle w:val="TableParagraph"/>
              <w:spacing w:before="86"/>
              <w:ind w:left="150" w:right="137"/>
              <w:jc w:val="center"/>
              <w:rPr>
                <w:sz w:val="24"/>
              </w:rPr>
            </w:pPr>
            <w:r>
              <w:rPr>
                <w:sz w:val="24"/>
              </w:rPr>
              <w:t>Data Set Ready</w:t>
            </w:r>
          </w:p>
        </w:tc>
      </w:tr>
      <w:tr w:rsidR="00A55AD0" w14:paraId="4C745CC0" w14:textId="77777777">
        <w:trPr>
          <w:trHeight w:val="455"/>
        </w:trPr>
        <w:tc>
          <w:tcPr>
            <w:tcW w:w="2610" w:type="dxa"/>
          </w:tcPr>
          <w:p w14:paraId="6F1782DD" w14:textId="77777777" w:rsidR="00A55AD0" w:rsidRDefault="004969A0">
            <w:pPr>
              <w:pStyle w:val="TableParagraph"/>
              <w:spacing w:before="86"/>
              <w:ind w:left="148" w:right="139"/>
              <w:jc w:val="center"/>
              <w:rPr>
                <w:sz w:val="24"/>
              </w:rPr>
            </w:pPr>
            <w:r>
              <w:rPr>
                <w:sz w:val="24"/>
              </w:rPr>
              <w:t>Signal GND</w:t>
            </w:r>
          </w:p>
        </w:tc>
        <w:tc>
          <w:tcPr>
            <w:tcW w:w="482" w:type="dxa"/>
          </w:tcPr>
          <w:p w14:paraId="74045364" w14:textId="77777777" w:rsidR="00A55AD0" w:rsidRDefault="004969A0">
            <w:pPr>
              <w:pStyle w:val="TableParagraph"/>
              <w:spacing w:before="86"/>
              <w:ind w:left="9"/>
              <w:jc w:val="center"/>
              <w:rPr>
                <w:sz w:val="24"/>
              </w:rPr>
            </w:pPr>
            <w:r>
              <w:rPr>
                <w:w w:val="99"/>
                <w:sz w:val="24"/>
              </w:rPr>
              <w:t>5</w:t>
            </w:r>
          </w:p>
        </w:tc>
        <w:tc>
          <w:tcPr>
            <w:tcW w:w="1389" w:type="dxa"/>
          </w:tcPr>
          <w:p w14:paraId="65000DF3" w14:textId="77777777" w:rsidR="00A55AD0" w:rsidRDefault="004969A0">
            <w:pPr>
              <w:pStyle w:val="TableParagraph"/>
              <w:spacing w:before="6" w:line="429" w:lineRule="exact"/>
              <w:ind w:left="9"/>
              <w:jc w:val="center"/>
              <w:rPr>
                <w:rFonts w:ascii="Symbol" w:hAnsi="Symbol"/>
                <w:b/>
                <w:sz w:val="36"/>
              </w:rPr>
            </w:pPr>
            <w:r>
              <w:rPr>
                <w:rFonts w:ascii="Symbol" w:hAnsi="Symbol"/>
                <w:b/>
                <w:w w:val="99"/>
                <w:sz w:val="36"/>
              </w:rPr>
              <w:t></w:t>
            </w:r>
          </w:p>
        </w:tc>
        <w:tc>
          <w:tcPr>
            <w:tcW w:w="482" w:type="dxa"/>
          </w:tcPr>
          <w:p w14:paraId="4E240F66" w14:textId="77777777" w:rsidR="00A55AD0" w:rsidRDefault="004969A0">
            <w:pPr>
              <w:pStyle w:val="TableParagraph"/>
              <w:spacing w:before="86"/>
              <w:ind w:left="11"/>
              <w:jc w:val="center"/>
              <w:rPr>
                <w:sz w:val="24"/>
              </w:rPr>
            </w:pPr>
            <w:r>
              <w:rPr>
                <w:w w:val="99"/>
                <w:sz w:val="24"/>
              </w:rPr>
              <w:t>5</w:t>
            </w:r>
          </w:p>
        </w:tc>
        <w:tc>
          <w:tcPr>
            <w:tcW w:w="2610" w:type="dxa"/>
          </w:tcPr>
          <w:p w14:paraId="586F9A03" w14:textId="77777777" w:rsidR="00A55AD0" w:rsidRDefault="004969A0">
            <w:pPr>
              <w:pStyle w:val="TableParagraph"/>
              <w:spacing w:before="86"/>
              <w:ind w:left="150" w:right="138"/>
              <w:jc w:val="center"/>
              <w:rPr>
                <w:sz w:val="24"/>
              </w:rPr>
            </w:pPr>
            <w:r>
              <w:rPr>
                <w:sz w:val="24"/>
              </w:rPr>
              <w:t>Signal GND</w:t>
            </w:r>
          </w:p>
        </w:tc>
      </w:tr>
      <w:tr w:rsidR="00A55AD0" w14:paraId="4A374AF6" w14:textId="77777777">
        <w:trPr>
          <w:trHeight w:val="455"/>
        </w:trPr>
        <w:tc>
          <w:tcPr>
            <w:tcW w:w="2610" w:type="dxa"/>
          </w:tcPr>
          <w:p w14:paraId="27170EAA" w14:textId="77777777" w:rsidR="00A55AD0" w:rsidRDefault="004969A0">
            <w:pPr>
              <w:pStyle w:val="TableParagraph"/>
              <w:spacing w:before="86"/>
              <w:ind w:left="149" w:right="139"/>
              <w:jc w:val="center"/>
              <w:rPr>
                <w:sz w:val="24"/>
              </w:rPr>
            </w:pPr>
            <w:r>
              <w:rPr>
                <w:sz w:val="24"/>
              </w:rPr>
              <w:t>Data Set Ready</w:t>
            </w:r>
          </w:p>
        </w:tc>
        <w:tc>
          <w:tcPr>
            <w:tcW w:w="482" w:type="dxa"/>
          </w:tcPr>
          <w:p w14:paraId="3A9A4C3A" w14:textId="77777777" w:rsidR="00A55AD0" w:rsidRDefault="004969A0">
            <w:pPr>
              <w:pStyle w:val="TableParagraph"/>
              <w:spacing w:before="86"/>
              <w:ind w:left="10"/>
              <w:jc w:val="center"/>
              <w:rPr>
                <w:sz w:val="24"/>
              </w:rPr>
            </w:pPr>
            <w:r>
              <w:rPr>
                <w:w w:val="99"/>
                <w:sz w:val="24"/>
              </w:rPr>
              <w:t>6</w:t>
            </w:r>
          </w:p>
        </w:tc>
        <w:tc>
          <w:tcPr>
            <w:tcW w:w="1389" w:type="dxa"/>
          </w:tcPr>
          <w:p w14:paraId="4C6B16F3" w14:textId="77777777" w:rsidR="00A55AD0" w:rsidRDefault="004969A0">
            <w:pPr>
              <w:pStyle w:val="TableParagraph"/>
              <w:spacing w:before="6" w:line="429" w:lineRule="exact"/>
              <w:ind w:left="8"/>
              <w:jc w:val="center"/>
              <w:rPr>
                <w:rFonts w:ascii="Symbol" w:hAnsi="Symbol"/>
                <w:b/>
                <w:sz w:val="36"/>
              </w:rPr>
            </w:pPr>
            <w:r>
              <w:rPr>
                <w:rFonts w:ascii="Symbol" w:hAnsi="Symbol"/>
                <w:b/>
                <w:w w:val="99"/>
                <w:sz w:val="36"/>
              </w:rPr>
              <w:t></w:t>
            </w:r>
          </w:p>
        </w:tc>
        <w:tc>
          <w:tcPr>
            <w:tcW w:w="482" w:type="dxa"/>
          </w:tcPr>
          <w:p w14:paraId="435C45DD" w14:textId="77777777" w:rsidR="00A55AD0" w:rsidRDefault="004969A0">
            <w:pPr>
              <w:pStyle w:val="TableParagraph"/>
              <w:spacing w:before="86"/>
              <w:ind w:left="11"/>
              <w:jc w:val="center"/>
              <w:rPr>
                <w:sz w:val="24"/>
              </w:rPr>
            </w:pPr>
            <w:r>
              <w:rPr>
                <w:w w:val="99"/>
                <w:sz w:val="24"/>
              </w:rPr>
              <w:t>4</w:t>
            </w:r>
          </w:p>
        </w:tc>
        <w:tc>
          <w:tcPr>
            <w:tcW w:w="2610" w:type="dxa"/>
          </w:tcPr>
          <w:p w14:paraId="45F1041B" w14:textId="77777777" w:rsidR="00A55AD0" w:rsidRDefault="004969A0">
            <w:pPr>
              <w:pStyle w:val="TableParagraph"/>
              <w:spacing w:before="86"/>
              <w:ind w:left="150" w:right="137"/>
              <w:jc w:val="center"/>
              <w:rPr>
                <w:sz w:val="24"/>
              </w:rPr>
            </w:pPr>
            <w:r>
              <w:rPr>
                <w:sz w:val="24"/>
              </w:rPr>
              <w:t>Data Terminal Ready</w:t>
            </w:r>
          </w:p>
        </w:tc>
      </w:tr>
      <w:tr w:rsidR="00A55AD0" w14:paraId="036C8B30" w14:textId="77777777">
        <w:trPr>
          <w:trHeight w:val="456"/>
        </w:trPr>
        <w:tc>
          <w:tcPr>
            <w:tcW w:w="2610" w:type="dxa"/>
            <w:shd w:val="clear" w:color="auto" w:fill="D9D9D9"/>
          </w:tcPr>
          <w:p w14:paraId="4643A053" w14:textId="77777777" w:rsidR="00A55AD0" w:rsidRDefault="004969A0">
            <w:pPr>
              <w:pStyle w:val="TableParagraph"/>
              <w:spacing w:before="86"/>
              <w:ind w:left="149" w:right="139"/>
              <w:jc w:val="center"/>
              <w:rPr>
                <w:sz w:val="24"/>
              </w:rPr>
            </w:pPr>
            <w:r>
              <w:rPr>
                <w:sz w:val="24"/>
              </w:rPr>
              <w:t>Request to Send</w:t>
            </w:r>
          </w:p>
        </w:tc>
        <w:tc>
          <w:tcPr>
            <w:tcW w:w="482" w:type="dxa"/>
            <w:shd w:val="clear" w:color="auto" w:fill="D9D9D9"/>
          </w:tcPr>
          <w:p w14:paraId="2B6A6BA4" w14:textId="77777777" w:rsidR="00A55AD0" w:rsidRDefault="004969A0">
            <w:pPr>
              <w:pStyle w:val="TableParagraph"/>
              <w:spacing w:before="86"/>
              <w:ind w:left="9"/>
              <w:jc w:val="center"/>
              <w:rPr>
                <w:sz w:val="24"/>
              </w:rPr>
            </w:pPr>
            <w:r>
              <w:rPr>
                <w:w w:val="99"/>
                <w:sz w:val="24"/>
              </w:rPr>
              <w:t>7</w:t>
            </w:r>
          </w:p>
        </w:tc>
        <w:tc>
          <w:tcPr>
            <w:tcW w:w="1389" w:type="dxa"/>
            <w:shd w:val="clear" w:color="auto" w:fill="D9D9D9"/>
          </w:tcPr>
          <w:p w14:paraId="2CB0441A" w14:textId="77777777" w:rsidR="00A55AD0" w:rsidRDefault="004969A0">
            <w:pPr>
              <w:pStyle w:val="TableParagraph"/>
              <w:spacing w:before="6" w:line="431" w:lineRule="exact"/>
              <w:ind w:left="8"/>
              <w:jc w:val="center"/>
              <w:rPr>
                <w:rFonts w:ascii="Symbol" w:hAnsi="Symbol"/>
                <w:b/>
                <w:sz w:val="36"/>
              </w:rPr>
            </w:pPr>
            <w:r>
              <w:rPr>
                <w:rFonts w:ascii="Symbol" w:hAnsi="Symbol"/>
                <w:b/>
                <w:w w:val="99"/>
                <w:sz w:val="36"/>
              </w:rPr>
              <w:t></w:t>
            </w:r>
          </w:p>
        </w:tc>
        <w:tc>
          <w:tcPr>
            <w:tcW w:w="482" w:type="dxa"/>
            <w:shd w:val="clear" w:color="auto" w:fill="D9D9D9"/>
          </w:tcPr>
          <w:p w14:paraId="013164E7" w14:textId="77777777" w:rsidR="00A55AD0" w:rsidRDefault="004969A0">
            <w:pPr>
              <w:pStyle w:val="TableParagraph"/>
              <w:spacing w:before="86"/>
              <w:ind w:left="11"/>
              <w:jc w:val="center"/>
              <w:rPr>
                <w:sz w:val="24"/>
              </w:rPr>
            </w:pPr>
            <w:r>
              <w:rPr>
                <w:w w:val="99"/>
                <w:sz w:val="24"/>
              </w:rPr>
              <w:t>8</w:t>
            </w:r>
          </w:p>
        </w:tc>
        <w:tc>
          <w:tcPr>
            <w:tcW w:w="2610" w:type="dxa"/>
            <w:shd w:val="clear" w:color="auto" w:fill="D9D9D9"/>
          </w:tcPr>
          <w:p w14:paraId="5EF8A205" w14:textId="77777777" w:rsidR="00A55AD0" w:rsidRDefault="004969A0">
            <w:pPr>
              <w:pStyle w:val="TableParagraph"/>
              <w:spacing w:before="86"/>
              <w:ind w:left="150" w:right="137"/>
              <w:jc w:val="center"/>
              <w:rPr>
                <w:sz w:val="24"/>
              </w:rPr>
            </w:pPr>
            <w:r>
              <w:rPr>
                <w:sz w:val="24"/>
              </w:rPr>
              <w:t>Data Set Ready</w:t>
            </w:r>
          </w:p>
        </w:tc>
      </w:tr>
      <w:tr w:rsidR="00A55AD0" w14:paraId="4082EABA" w14:textId="77777777">
        <w:trPr>
          <w:trHeight w:val="455"/>
        </w:trPr>
        <w:tc>
          <w:tcPr>
            <w:tcW w:w="2610" w:type="dxa"/>
            <w:shd w:val="clear" w:color="auto" w:fill="D9D9D9"/>
          </w:tcPr>
          <w:p w14:paraId="7624688E" w14:textId="77777777" w:rsidR="00A55AD0" w:rsidRDefault="004969A0">
            <w:pPr>
              <w:pStyle w:val="TableParagraph"/>
              <w:spacing w:before="86"/>
              <w:ind w:left="149" w:right="139"/>
              <w:jc w:val="center"/>
              <w:rPr>
                <w:sz w:val="24"/>
              </w:rPr>
            </w:pPr>
            <w:r>
              <w:rPr>
                <w:sz w:val="24"/>
              </w:rPr>
              <w:t>Data Set Ready</w:t>
            </w:r>
          </w:p>
        </w:tc>
        <w:tc>
          <w:tcPr>
            <w:tcW w:w="482" w:type="dxa"/>
            <w:shd w:val="clear" w:color="auto" w:fill="D9D9D9"/>
          </w:tcPr>
          <w:p w14:paraId="6DCC11A9" w14:textId="77777777" w:rsidR="00A55AD0" w:rsidRDefault="004969A0">
            <w:pPr>
              <w:pStyle w:val="TableParagraph"/>
              <w:spacing w:before="86"/>
              <w:ind w:left="9"/>
              <w:jc w:val="center"/>
              <w:rPr>
                <w:sz w:val="24"/>
              </w:rPr>
            </w:pPr>
            <w:r>
              <w:rPr>
                <w:w w:val="99"/>
                <w:sz w:val="24"/>
              </w:rPr>
              <w:t>8</w:t>
            </w:r>
          </w:p>
        </w:tc>
        <w:tc>
          <w:tcPr>
            <w:tcW w:w="1389" w:type="dxa"/>
            <w:shd w:val="clear" w:color="auto" w:fill="D9D9D9"/>
          </w:tcPr>
          <w:p w14:paraId="48CE66D2" w14:textId="77777777" w:rsidR="00A55AD0" w:rsidRDefault="004969A0">
            <w:pPr>
              <w:pStyle w:val="TableParagraph"/>
              <w:spacing w:before="6" w:line="429" w:lineRule="exact"/>
              <w:ind w:left="8"/>
              <w:jc w:val="center"/>
              <w:rPr>
                <w:rFonts w:ascii="Symbol" w:hAnsi="Symbol"/>
                <w:b/>
                <w:sz w:val="36"/>
              </w:rPr>
            </w:pPr>
            <w:r>
              <w:rPr>
                <w:rFonts w:ascii="Symbol" w:hAnsi="Symbol"/>
                <w:b/>
                <w:w w:val="99"/>
                <w:sz w:val="36"/>
              </w:rPr>
              <w:t></w:t>
            </w:r>
          </w:p>
        </w:tc>
        <w:tc>
          <w:tcPr>
            <w:tcW w:w="482" w:type="dxa"/>
            <w:shd w:val="clear" w:color="auto" w:fill="D9D9D9"/>
          </w:tcPr>
          <w:p w14:paraId="314B6BD1" w14:textId="77777777" w:rsidR="00A55AD0" w:rsidRDefault="004969A0">
            <w:pPr>
              <w:pStyle w:val="TableParagraph"/>
              <w:spacing w:before="86"/>
              <w:ind w:left="11"/>
              <w:jc w:val="center"/>
              <w:rPr>
                <w:sz w:val="24"/>
              </w:rPr>
            </w:pPr>
            <w:r>
              <w:rPr>
                <w:w w:val="99"/>
                <w:sz w:val="24"/>
              </w:rPr>
              <w:t>7</w:t>
            </w:r>
          </w:p>
        </w:tc>
        <w:tc>
          <w:tcPr>
            <w:tcW w:w="2610" w:type="dxa"/>
            <w:shd w:val="clear" w:color="auto" w:fill="D9D9D9"/>
          </w:tcPr>
          <w:p w14:paraId="35740F7C" w14:textId="77777777" w:rsidR="00A55AD0" w:rsidRDefault="004969A0">
            <w:pPr>
              <w:pStyle w:val="TableParagraph"/>
              <w:spacing w:before="86"/>
              <w:ind w:left="150" w:right="137"/>
              <w:jc w:val="center"/>
              <w:rPr>
                <w:sz w:val="24"/>
              </w:rPr>
            </w:pPr>
            <w:r>
              <w:rPr>
                <w:sz w:val="24"/>
              </w:rPr>
              <w:t>Request to Send</w:t>
            </w:r>
          </w:p>
        </w:tc>
      </w:tr>
      <w:tr w:rsidR="00A55AD0" w14:paraId="4DEF69EB" w14:textId="77777777">
        <w:trPr>
          <w:trHeight w:val="479"/>
        </w:trPr>
        <w:tc>
          <w:tcPr>
            <w:tcW w:w="2610" w:type="dxa"/>
          </w:tcPr>
          <w:p w14:paraId="7973C3E0" w14:textId="77777777" w:rsidR="00A55AD0" w:rsidRDefault="004969A0">
            <w:pPr>
              <w:pStyle w:val="TableParagraph"/>
              <w:spacing w:before="97"/>
              <w:ind w:left="147" w:right="139"/>
              <w:jc w:val="center"/>
              <w:rPr>
                <w:sz w:val="24"/>
              </w:rPr>
            </w:pPr>
            <w:r>
              <w:rPr>
                <w:sz w:val="24"/>
              </w:rPr>
              <w:t>NC</w:t>
            </w:r>
          </w:p>
        </w:tc>
        <w:tc>
          <w:tcPr>
            <w:tcW w:w="482" w:type="dxa"/>
          </w:tcPr>
          <w:p w14:paraId="692E4E33" w14:textId="77777777" w:rsidR="00A55AD0" w:rsidRDefault="004969A0">
            <w:pPr>
              <w:pStyle w:val="TableParagraph"/>
              <w:spacing w:before="97"/>
              <w:ind w:left="9"/>
              <w:jc w:val="center"/>
              <w:rPr>
                <w:sz w:val="24"/>
              </w:rPr>
            </w:pPr>
            <w:r>
              <w:rPr>
                <w:w w:val="99"/>
                <w:sz w:val="24"/>
              </w:rPr>
              <w:t>9</w:t>
            </w:r>
          </w:p>
        </w:tc>
        <w:tc>
          <w:tcPr>
            <w:tcW w:w="1389" w:type="dxa"/>
          </w:tcPr>
          <w:p w14:paraId="307AF509" w14:textId="77777777" w:rsidR="00A55AD0" w:rsidRDefault="00A55AD0">
            <w:pPr>
              <w:pStyle w:val="TableParagraph"/>
              <w:ind w:left="0"/>
              <w:rPr>
                <w:rFonts w:ascii="Times New Roman"/>
                <w:sz w:val="24"/>
              </w:rPr>
            </w:pPr>
          </w:p>
        </w:tc>
        <w:tc>
          <w:tcPr>
            <w:tcW w:w="482" w:type="dxa"/>
          </w:tcPr>
          <w:p w14:paraId="7817336E" w14:textId="77777777" w:rsidR="00A55AD0" w:rsidRDefault="004969A0">
            <w:pPr>
              <w:pStyle w:val="TableParagraph"/>
              <w:spacing w:before="97"/>
              <w:ind w:left="11"/>
              <w:jc w:val="center"/>
              <w:rPr>
                <w:sz w:val="24"/>
              </w:rPr>
            </w:pPr>
            <w:r>
              <w:rPr>
                <w:w w:val="99"/>
                <w:sz w:val="24"/>
              </w:rPr>
              <w:t>9</w:t>
            </w:r>
          </w:p>
        </w:tc>
        <w:tc>
          <w:tcPr>
            <w:tcW w:w="2610" w:type="dxa"/>
          </w:tcPr>
          <w:p w14:paraId="2D1D0902" w14:textId="77777777" w:rsidR="00A55AD0" w:rsidRDefault="004969A0">
            <w:pPr>
              <w:pStyle w:val="TableParagraph"/>
              <w:spacing w:before="97"/>
              <w:ind w:left="150" w:right="139"/>
              <w:jc w:val="center"/>
              <w:rPr>
                <w:sz w:val="24"/>
              </w:rPr>
            </w:pPr>
            <w:r>
              <w:rPr>
                <w:sz w:val="24"/>
              </w:rPr>
              <w:t>NC</w:t>
            </w:r>
          </w:p>
        </w:tc>
      </w:tr>
    </w:tbl>
    <w:p w14:paraId="74BF2E31" w14:textId="77777777" w:rsidR="00A55AD0" w:rsidRDefault="00A55AD0">
      <w:pPr>
        <w:rPr>
          <w:sz w:val="26"/>
        </w:rPr>
      </w:pPr>
    </w:p>
    <w:p w14:paraId="655BF520" w14:textId="77777777" w:rsidR="00A55AD0" w:rsidRDefault="00A55AD0">
      <w:pPr>
        <w:spacing w:before="8"/>
        <w:rPr>
          <w:sz w:val="21"/>
        </w:rPr>
      </w:pPr>
    </w:p>
    <w:p w14:paraId="13D7B90D" w14:textId="77777777" w:rsidR="00A55AD0" w:rsidRDefault="004969A0">
      <w:pPr>
        <w:ind w:left="740"/>
        <w:rPr>
          <w:sz w:val="24"/>
        </w:rPr>
      </w:pPr>
      <w:r>
        <w:rPr>
          <w:sz w:val="24"/>
        </w:rPr>
        <w:t>NOTE: For 25-Pin Connector consider following Pin details:</w:t>
      </w:r>
    </w:p>
    <w:p w14:paraId="55E2D4D4" w14:textId="77777777" w:rsidR="00A55AD0" w:rsidRDefault="00A55AD0">
      <w:pPr>
        <w:spacing w:before="3" w:after="1"/>
        <w:rPr>
          <w:sz w:val="24"/>
        </w:rPr>
      </w:pPr>
    </w:p>
    <w:tbl>
      <w:tblPr>
        <w:tblW w:w="5672" w:type="dxa"/>
        <w:tblInd w:w="2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83"/>
        <w:gridCol w:w="2131"/>
        <w:gridCol w:w="2658"/>
      </w:tblGrid>
      <w:tr w:rsidR="00A55AD0" w14:paraId="358DBA5D" w14:textId="77777777">
        <w:trPr>
          <w:trHeight w:val="336"/>
        </w:trPr>
        <w:tc>
          <w:tcPr>
            <w:tcW w:w="3014" w:type="dxa"/>
            <w:gridSpan w:val="2"/>
            <w:shd w:val="clear" w:color="auto" w:fill="5F5F5F"/>
          </w:tcPr>
          <w:p w14:paraId="7A0BB030" w14:textId="77777777" w:rsidR="00A55AD0" w:rsidRDefault="004969A0">
            <w:pPr>
              <w:pStyle w:val="TableParagraph"/>
              <w:spacing w:before="26"/>
              <w:ind w:left="1313" w:right="1304"/>
              <w:jc w:val="center"/>
              <w:rPr>
                <w:sz w:val="24"/>
              </w:rPr>
            </w:pPr>
            <w:r>
              <w:rPr>
                <w:color w:val="FFFFFF"/>
                <w:sz w:val="24"/>
              </w:rPr>
              <w:t>Pin</w:t>
            </w:r>
          </w:p>
        </w:tc>
        <w:tc>
          <w:tcPr>
            <w:tcW w:w="2658" w:type="dxa"/>
            <w:shd w:val="clear" w:color="auto" w:fill="5F5F5F"/>
          </w:tcPr>
          <w:p w14:paraId="2D732636" w14:textId="77777777" w:rsidR="00A55AD0" w:rsidRDefault="004969A0">
            <w:pPr>
              <w:pStyle w:val="TableParagraph"/>
              <w:spacing w:before="26"/>
              <w:ind w:left="173" w:right="164"/>
              <w:jc w:val="center"/>
              <w:rPr>
                <w:sz w:val="24"/>
              </w:rPr>
            </w:pPr>
            <w:r>
              <w:rPr>
                <w:color w:val="FFFFFF"/>
                <w:sz w:val="24"/>
              </w:rPr>
              <w:t>Description</w:t>
            </w:r>
          </w:p>
        </w:tc>
      </w:tr>
      <w:tr w:rsidR="00A55AD0" w14:paraId="3F7C7B20" w14:textId="77777777">
        <w:trPr>
          <w:trHeight w:val="336"/>
        </w:trPr>
        <w:tc>
          <w:tcPr>
            <w:tcW w:w="883" w:type="dxa"/>
          </w:tcPr>
          <w:p w14:paraId="193345F9" w14:textId="77777777" w:rsidR="00A55AD0" w:rsidRDefault="004969A0">
            <w:pPr>
              <w:pStyle w:val="TableParagraph"/>
              <w:spacing w:before="26"/>
              <w:ind w:left="8"/>
              <w:jc w:val="center"/>
              <w:rPr>
                <w:sz w:val="24"/>
              </w:rPr>
            </w:pPr>
            <w:r>
              <w:rPr>
                <w:w w:val="99"/>
                <w:sz w:val="24"/>
              </w:rPr>
              <w:t>1</w:t>
            </w:r>
          </w:p>
        </w:tc>
        <w:tc>
          <w:tcPr>
            <w:tcW w:w="2131" w:type="dxa"/>
          </w:tcPr>
          <w:p w14:paraId="5F10202C" w14:textId="77777777" w:rsidR="00A55AD0" w:rsidRDefault="00A55AD0">
            <w:pPr>
              <w:pStyle w:val="TableParagraph"/>
              <w:ind w:left="0"/>
              <w:rPr>
                <w:rFonts w:ascii="Times New Roman"/>
                <w:sz w:val="24"/>
              </w:rPr>
            </w:pPr>
          </w:p>
        </w:tc>
        <w:tc>
          <w:tcPr>
            <w:tcW w:w="2658" w:type="dxa"/>
          </w:tcPr>
          <w:p w14:paraId="08AF131A" w14:textId="77777777" w:rsidR="00A55AD0" w:rsidRDefault="004969A0">
            <w:pPr>
              <w:pStyle w:val="TableParagraph"/>
              <w:spacing w:before="26"/>
              <w:ind w:left="174" w:right="164"/>
              <w:jc w:val="center"/>
              <w:rPr>
                <w:sz w:val="24"/>
              </w:rPr>
            </w:pPr>
            <w:r>
              <w:rPr>
                <w:sz w:val="24"/>
              </w:rPr>
              <w:t>Frame GND</w:t>
            </w:r>
          </w:p>
        </w:tc>
      </w:tr>
      <w:tr w:rsidR="00A55AD0" w14:paraId="77BADAC0" w14:textId="77777777">
        <w:trPr>
          <w:trHeight w:val="353"/>
        </w:trPr>
        <w:tc>
          <w:tcPr>
            <w:tcW w:w="883" w:type="dxa"/>
            <w:shd w:val="clear" w:color="auto" w:fill="D9D9D9"/>
          </w:tcPr>
          <w:p w14:paraId="258C5AAF" w14:textId="77777777" w:rsidR="00A55AD0" w:rsidRDefault="004969A0">
            <w:pPr>
              <w:pStyle w:val="TableParagraph"/>
              <w:spacing w:before="35"/>
              <w:ind w:left="8"/>
              <w:jc w:val="center"/>
              <w:rPr>
                <w:sz w:val="24"/>
              </w:rPr>
            </w:pPr>
            <w:r>
              <w:rPr>
                <w:w w:val="99"/>
                <w:sz w:val="24"/>
              </w:rPr>
              <w:t>2</w:t>
            </w:r>
          </w:p>
        </w:tc>
        <w:tc>
          <w:tcPr>
            <w:tcW w:w="2131" w:type="dxa"/>
            <w:shd w:val="clear" w:color="auto" w:fill="D9D9D9"/>
          </w:tcPr>
          <w:p w14:paraId="147FC02C" w14:textId="77777777" w:rsidR="00A55AD0" w:rsidRDefault="004969A0">
            <w:pPr>
              <w:pStyle w:val="TableParagraph"/>
              <w:spacing w:before="35"/>
              <w:ind w:left="825"/>
              <w:rPr>
                <w:sz w:val="24"/>
              </w:rPr>
            </w:pPr>
            <w:r>
              <w:rPr>
                <w:sz w:val="24"/>
              </w:rPr>
              <w:t>TXD</w:t>
            </w:r>
          </w:p>
        </w:tc>
        <w:tc>
          <w:tcPr>
            <w:tcW w:w="2658" w:type="dxa"/>
            <w:shd w:val="clear" w:color="auto" w:fill="D9D9D9"/>
          </w:tcPr>
          <w:p w14:paraId="03FC0E3D" w14:textId="77777777" w:rsidR="00A55AD0" w:rsidRDefault="004969A0">
            <w:pPr>
              <w:pStyle w:val="TableParagraph"/>
              <w:spacing w:before="35"/>
              <w:ind w:left="175" w:right="164"/>
              <w:jc w:val="center"/>
              <w:rPr>
                <w:sz w:val="24"/>
              </w:rPr>
            </w:pPr>
            <w:r>
              <w:rPr>
                <w:sz w:val="24"/>
              </w:rPr>
              <w:t>Transmit Data</w:t>
            </w:r>
          </w:p>
        </w:tc>
      </w:tr>
      <w:tr w:rsidR="00A55AD0" w14:paraId="5D18E4C9" w14:textId="77777777">
        <w:trPr>
          <w:trHeight w:val="336"/>
        </w:trPr>
        <w:tc>
          <w:tcPr>
            <w:tcW w:w="883" w:type="dxa"/>
            <w:shd w:val="clear" w:color="auto" w:fill="D9D9D9"/>
          </w:tcPr>
          <w:p w14:paraId="5666F87A" w14:textId="77777777" w:rsidR="00A55AD0" w:rsidRDefault="004969A0">
            <w:pPr>
              <w:pStyle w:val="TableParagraph"/>
              <w:spacing w:before="26"/>
              <w:ind w:left="8"/>
              <w:jc w:val="center"/>
              <w:rPr>
                <w:sz w:val="24"/>
              </w:rPr>
            </w:pPr>
            <w:r>
              <w:rPr>
                <w:w w:val="99"/>
                <w:sz w:val="24"/>
              </w:rPr>
              <w:t>3</w:t>
            </w:r>
          </w:p>
        </w:tc>
        <w:tc>
          <w:tcPr>
            <w:tcW w:w="2131" w:type="dxa"/>
            <w:shd w:val="clear" w:color="auto" w:fill="D9D9D9"/>
          </w:tcPr>
          <w:p w14:paraId="47573C68" w14:textId="77777777" w:rsidR="00A55AD0" w:rsidRDefault="004969A0">
            <w:pPr>
              <w:pStyle w:val="TableParagraph"/>
              <w:spacing w:before="26"/>
              <w:ind w:left="812"/>
              <w:rPr>
                <w:sz w:val="24"/>
              </w:rPr>
            </w:pPr>
            <w:r>
              <w:rPr>
                <w:sz w:val="24"/>
              </w:rPr>
              <w:t>RXD</w:t>
            </w:r>
          </w:p>
        </w:tc>
        <w:tc>
          <w:tcPr>
            <w:tcW w:w="2658" w:type="dxa"/>
            <w:shd w:val="clear" w:color="auto" w:fill="D9D9D9"/>
          </w:tcPr>
          <w:p w14:paraId="78B544AF" w14:textId="77777777" w:rsidR="00A55AD0" w:rsidRDefault="004969A0">
            <w:pPr>
              <w:pStyle w:val="TableParagraph"/>
              <w:spacing w:before="26"/>
              <w:ind w:left="173" w:right="164"/>
              <w:jc w:val="center"/>
              <w:rPr>
                <w:sz w:val="24"/>
              </w:rPr>
            </w:pPr>
            <w:r>
              <w:rPr>
                <w:sz w:val="24"/>
              </w:rPr>
              <w:t>Receive Data</w:t>
            </w:r>
          </w:p>
        </w:tc>
      </w:tr>
      <w:tr w:rsidR="00A55AD0" w14:paraId="55A0DB29" w14:textId="77777777">
        <w:trPr>
          <w:trHeight w:val="336"/>
        </w:trPr>
        <w:tc>
          <w:tcPr>
            <w:tcW w:w="883" w:type="dxa"/>
          </w:tcPr>
          <w:p w14:paraId="1F0DCC90" w14:textId="77777777" w:rsidR="00A55AD0" w:rsidRDefault="004969A0">
            <w:pPr>
              <w:pStyle w:val="TableParagraph"/>
              <w:spacing w:before="26"/>
              <w:ind w:left="8"/>
              <w:jc w:val="center"/>
              <w:rPr>
                <w:sz w:val="24"/>
              </w:rPr>
            </w:pPr>
            <w:r>
              <w:rPr>
                <w:w w:val="99"/>
                <w:sz w:val="24"/>
              </w:rPr>
              <w:t>4</w:t>
            </w:r>
          </w:p>
        </w:tc>
        <w:tc>
          <w:tcPr>
            <w:tcW w:w="2131" w:type="dxa"/>
          </w:tcPr>
          <w:p w14:paraId="6F6D661C" w14:textId="77777777" w:rsidR="00A55AD0" w:rsidRDefault="004969A0">
            <w:pPr>
              <w:pStyle w:val="TableParagraph"/>
              <w:spacing w:before="26"/>
              <w:ind w:left="825"/>
              <w:rPr>
                <w:sz w:val="24"/>
              </w:rPr>
            </w:pPr>
            <w:r>
              <w:rPr>
                <w:sz w:val="24"/>
              </w:rPr>
              <w:t>RTS</w:t>
            </w:r>
          </w:p>
        </w:tc>
        <w:tc>
          <w:tcPr>
            <w:tcW w:w="2658" w:type="dxa"/>
          </w:tcPr>
          <w:p w14:paraId="52F32A0B" w14:textId="77777777" w:rsidR="00A55AD0" w:rsidRDefault="004969A0">
            <w:pPr>
              <w:pStyle w:val="TableParagraph"/>
              <w:spacing w:before="26"/>
              <w:ind w:left="175" w:right="164"/>
              <w:jc w:val="center"/>
              <w:rPr>
                <w:sz w:val="24"/>
              </w:rPr>
            </w:pPr>
            <w:r>
              <w:rPr>
                <w:sz w:val="24"/>
              </w:rPr>
              <w:t>Request to Send</w:t>
            </w:r>
          </w:p>
        </w:tc>
      </w:tr>
      <w:tr w:rsidR="00A55AD0" w14:paraId="2CAC0321" w14:textId="77777777">
        <w:trPr>
          <w:trHeight w:val="336"/>
        </w:trPr>
        <w:tc>
          <w:tcPr>
            <w:tcW w:w="883" w:type="dxa"/>
          </w:tcPr>
          <w:p w14:paraId="170494B4" w14:textId="77777777" w:rsidR="00A55AD0" w:rsidRDefault="004969A0">
            <w:pPr>
              <w:pStyle w:val="TableParagraph"/>
              <w:spacing w:before="26"/>
              <w:ind w:left="8"/>
              <w:jc w:val="center"/>
              <w:rPr>
                <w:sz w:val="24"/>
              </w:rPr>
            </w:pPr>
            <w:r>
              <w:rPr>
                <w:w w:val="99"/>
                <w:sz w:val="24"/>
              </w:rPr>
              <w:t>5</w:t>
            </w:r>
          </w:p>
        </w:tc>
        <w:tc>
          <w:tcPr>
            <w:tcW w:w="2131" w:type="dxa"/>
          </w:tcPr>
          <w:p w14:paraId="25C98AF1" w14:textId="77777777" w:rsidR="00A55AD0" w:rsidRDefault="004969A0">
            <w:pPr>
              <w:pStyle w:val="TableParagraph"/>
              <w:spacing w:before="26"/>
              <w:ind w:left="825"/>
              <w:rPr>
                <w:sz w:val="24"/>
              </w:rPr>
            </w:pPr>
            <w:r>
              <w:rPr>
                <w:sz w:val="24"/>
              </w:rPr>
              <w:t>CTS</w:t>
            </w:r>
          </w:p>
        </w:tc>
        <w:tc>
          <w:tcPr>
            <w:tcW w:w="2658" w:type="dxa"/>
          </w:tcPr>
          <w:p w14:paraId="3FE41951" w14:textId="77777777" w:rsidR="00A55AD0" w:rsidRDefault="004969A0">
            <w:pPr>
              <w:pStyle w:val="TableParagraph"/>
              <w:spacing w:before="26"/>
              <w:ind w:left="175" w:right="162"/>
              <w:jc w:val="center"/>
              <w:rPr>
                <w:sz w:val="24"/>
              </w:rPr>
            </w:pPr>
            <w:r>
              <w:rPr>
                <w:sz w:val="24"/>
              </w:rPr>
              <w:t>Clear to Send</w:t>
            </w:r>
          </w:p>
        </w:tc>
      </w:tr>
      <w:tr w:rsidR="00A55AD0" w14:paraId="63BEA3AD" w14:textId="77777777">
        <w:trPr>
          <w:trHeight w:val="336"/>
        </w:trPr>
        <w:tc>
          <w:tcPr>
            <w:tcW w:w="883" w:type="dxa"/>
          </w:tcPr>
          <w:p w14:paraId="5E00E67F" w14:textId="77777777" w:rsidR="00A55AD0" w:rsidRDefault="004969A0">
            <w:pPr>
              <w:pStyle w:val="TableParagraph"/>
              <w:spacing w:before="26"/>
              <w:ind w:left="8"/>
              <w:jc w:val="center"/>
              <w:rPr>
                <w:sz w:val="24"/>
              </w:rPr>
            </w:pPr>
            <w:r>
              <w:rPr>
                <w:w w:val="99"/>
                <w:sz w:val="24"/>
              </w:rPr>
              <w:t>6</w:t>
            </w:r>
          </w:p>
        </w:tc>
        <w:tc>
          <w:tcPr>
            <w:tcW w:w="2131" w:type="dxa"/>
          </w:tcPr>
          <w:p w14:paraId="63978A59" w14:textId="77777777" w:rsidR="00A55AD0" w:rsidRDefault="004969A0">
            <w:pPr>
              <w:pStyle w:val="TableParagraph"/>
              <w:spacing w:before="26"/>
              <w:ind w:left="812"/>
              <w:rPr>
                <w:sz w:val="24"/>
              </w:rPr>
            </w:pPr>
            <w:r>
              <w:rPr>
                <w:sz w:val="24"/>
              </w:rPr>
              <w:t>DSR</w:t>
            </w:r>
          </w:p>
        </w:tc>
        <w:tc>
          <w:tcPr>
            <w:tcW w:w="2658" w:type="dxa"/>
          </w:tcPr>
          <w:p w14:paraId="47A36DF8" w14:textId="77777777" w:rsidR="00A55AD0" w:rsidRDefault="004969A0">
            <w:pPr>
              <w:pStyle w:val="TableParagraph"/>
              <w:spacing w:before="26"/>
              <w:ind w:left="175" w:right="163"/>
              <w:jc w:val="center"/>
              <w:rPr>
                <w:sz w:val="24"/>
              </w:rPr>
            </w:pPr>
            <w:r>
              <w:rPr>
                <w:sz w:val="24"/>
              </w:rPr>
              <w:t>Data Set Ready</w:t>
            </w:r>
          </w:p>
        </w:tc>
      </w:tr>
      <w:tr w:rsidR="00A55AD0" w14:paraId="12024E08" w14:textId="77777777">
        <w:trPr>
          <w:trHeight w:val="336"/>
        </w:trPr>
        <w:tc>
          <w:tcPr>
            <w:tcW w:w="883" w:type="dxa"/>
          </w:tcPr>
          <w:p w14:paraId="239A02DC" w14:textId="77777777" w:rsidR="00A55AD0" w:rsidRDefault="004969A0">
            <w:pPr>
              <w:pStyle w:val="TableParagraph"/>
              <w:spacing w:before="26"/>
              <w:ind w:left="8"/>
              <w:jc w:val="center"/>
              <w:rPr>
                <w:sz w:val="24"/>
              </w:rPr>
            </w:pPr>
            <w:r>
              <w:rPr>
                <w:w w:val="99"/>
                <w:sz w:val="24"/>
              </w:rPr>
              <w:t>7</w:t>
            </w:r>
          </w:p>
        </w:tc>
        <w:tc>
          <w:tcPr>
            <w:tcW w:w="2131" w:type="dxa"/>
          </w:tcPr>
          <w:p w14:paraId="666C71AF" w14:textId="77777777" w:rsidR="00A55AD0" w:rsidRDefault="004969A0">
            <w:pPr>
              <w:pStyle w:val="TableParagraph"/>
              <w:spacing w:before="26"/>
              <w:ind w:left="799"/>
              <w:rPr>
                <w:sz w:val="24"/>
              </w:rPr>
            </w:pPr>
            <w:r>
              <w:rPr>
                <w:sz w:val="24"/>
              </w:rPr>
              <w:t>GND</w:t>
            </w:r>
          </w:p>
        </w:tc>
        <w:tc>
          <w:tcPr>
            <w:tcW w:w="2658" w:type="dxa"/>
          </w:tcPr>
          <w:p w14:paraId="69523684" w14:textId="77777777" w:rsidR="00A55AD0" w:rsidRDefault="004969A0">
            <w:pPr>
              <w:pStyle w:val="TableParagraph"/>
              <w:spacing w:before="26"/>
              <w:ind w:left="174" w:right="164"/>
              <w:jc w:val="center"/>
              <w:rPr>
                <w:sz w:val="24"/>
              </w:rPr>
            </w:pPr>
            <w:r>
              <w:rPr>
                <w:sz w:val="24"/>
              </w:rPr>
              <w:t>Signal GND</w:t>
            </w:r>
          </w:p>
        </w:tc>
      </w:tr>
      <w:tr w:rsidR="00A55AD0" w14:paraId="0E17C869" w14:textId="77777777">
        <w:trPr>
          <w:trHeight w:val="353"/>
        </w:trPr>
        <w:tc>
          <w:tcPr>
            <w:tcW w:w="883" w:type="dxa"/>
          </w:tcPr>
          <w:p w14:paraId="7D7847D8" w14:textId="77777777" w:rsidR="00A55AD0" w:rsidRDefault="004969A0">
            <w:pPr>
              <w:pStyle w:val="TableParagraph"/>
              <w:spacing w:before="35"/>
              <w:ind w:left="287" w:right="278"/>
              <w:jc w:val="center"/>
              <w:rPr>
                <w:sz w:val="24"/>
              </w:rPr>
            </w:pPr>
            <w:r>
              <w:rPr>
                <w:sz w:val="24"/>
              </w:rPr>
              <w:t>20</w:t>
            </w:r>
          </w:p>
        </w:tc>
        <w:tc>
          <w:tcPr>
            <w:tcW w:w="2131" w:type="dxa"/>
          </w:tcPr>
          <w:p w14:paraId="0A69197D" w14:textId="77777777" w:rsidR="00A55AD0" w:rsidRDefault="004969A0">
            <w:pPr>
              <w:pStyle w:val="TableParagraph"/>
              <w:spacing w:before="35"/>
              <w:ind w:left="819"/>
              <w:rPr>
                <w:sz w:val="24"/>
              </w:rPr>
            </w:pPr>
            <w:r>
              <w:rPr>
                <w:sz w:val="24"/>
              </w:rPr>
              <w:t>DTR</w:t>
            </w:r>
          </w:p>
        </w:tc>
        <w:tc>
          <w:tcPr>
            <w:tcW w:w="2658" w:type="dxa"/>
          </w:tcPr>
          <w:p w14:paraId="7D03992A" w14:textId="77777777" w:rsidR="00A55AD0" w:rsidRDefault="004969A0">
            <w:pPr>
              <w:pStyle w:val="TableParagraph"/>
              <w:spacing w:before="35"/>
              <w:ind w:left="175" w:right="164"/>
              <w:jc w:val="center"/>
              <w:rPr>
                <w:sz w:val="24"/>
              </w:rPr>
            </w:pPr>
            <w:r>
              <w:rPr>
                <w:sz w:val="24"/>
              </w:rPr>
              <w:t>Data Terminal Ready</w:t>
            </w:r>
          </w:p>
        </w:tc>
      </w:tr>
    </w:tbl>
    <w:p w14:paraId="41702A0E" w14:textId="77777777" w:rsidR="00A55AD0" w:rsidRDefault="00A55AD0">
      <w:pPr>
        <w:jc w:val="center"/>
        <w:rPr>
          <w:sz w:val="24"/>
        </w:rPr>
        <w:sectPr w:rsidR="00A55AD0">
          <w:pgSz w:w="12240" w:h="15840"/>
          <w:pgMar w:top="1360" w:right="80" w:bottom="980" w:left="1060" w:header="0" w:footer="708" w:gutter="0"/>
          <w:cols w:space="720"/>
        </w:sectPr>
      </w:pPr>
    </w:p>
    <w:p w14:paraId="070A20A0" w14:textId="77777777" w:rsidR="00A55AD0" w:rsidRDefault="00A55AD0">
      <w:pPr>
        <w:spacing w:before="9"/>
        <w:rPr>
          <w:sz w:val="10"/>
        </w:rPr>
      </w:pPr>
    </w:p>
    <w:p w14:paraId="2A923CD2" w14:textId="77777777" w:rsidR="00A55AD0" w:rsidRDefault="004969A0">
      <w:pPr>
        <w:spacing w:before="91"/>
        <w:ind w:left="740"/>
        <w:rPr>
          <w:b/>
          <w:sz w:val="28"/>
        </w:rPr>
      </w:pPr>
      <w:r>
        <w:rPr>
          <w:b/>
          <w:sz w:val="28"/>
          <w:u w:val="thick"/>
          <w:shd w:val="clear" w:color="auto" w:fill="FFFF00"/>
        </w:rPr>
        <w:t>MODIFYING HOST SETTINGS</w:t>
      </w:r>
      <w:r>
        <w:rPr>
          <w:b/>
          <w:sz w:val="28"/>
          <w:shd w:val="clear" w:color="auto" w:fill="FFFF00"/>
        </w:rPr>
        <w:t>:</w:t>
      </w:r>
    </w:p>
    <w:p w14:paraId="4733FB96" w14:textId="77777777" w:rsidR="00A55AD0" w:rsidRDefault="00A55AD0">
      <w:pPr>
        <w:spacing w:before="9"/>
        <w:rPr>
          <w:b/>
          <w:sz w:val="27"/>
        </w:rPr>
      </w:pPr>
    </w:p>
    <w:p w14:paraId="30478548" w14:textId="77777777" w:rsidR="00A55AD0" w:rsidRDefault="004969A0">
      <w:pPr>
        <w:spacing w:before="1"/>
        <w:ind w:left="740"/>
        <w:rPr>
          <w:rFonts w:eastAsia="SimSun"/>
          <w:sz w:val="24"/>
          <w:lang w:eastAsia="zh-CN"/>
        </w:rPr>
      </w:pPr>
      <w:r>
        <w:rPr>
          <w:sz w:val="24"/>
        </w:rPr>
        <w:t xml:space="preserve">Go to </w:t>
      </w:r>
      <w:r>
        <w:rPr>
          <w:rFonts w:eastAsia="SimSun" w:hint="eastAsia"/>
          <w:sz w:val="24"/>
          <w:lang w:eastAsia="zh-CN"/>
        </w:rPr>
        <w:t>[Service maintenance]---[Parameters setting]</w:t>
      </w:r>
    </w:p>
    <w:p w14:paraId="42D0E230" w14:textId="77777777" w:rsidR="00A55AD0" w:rsidRDefault="004969A0">
      <w:pPr>
        <w:spacing w:before="8"/>
        <w:jc w:val="center"/>
        <w:rPr>
          <w:sz w:val="20"/>
        </w:rPr>
      </w:pPr>
      <w:r>
        <w:rPr>
          <w:noProof/>
        </w:rPr>
        <w:drawing>
          <wp:inline distT="0" distB="0" distL="114300" distR="114300" wp14:anchorId="6C78688B" wp14:editId="624F84DF">
            <wp:extent cx="4843145" cy="4715510"/>
            <wp:effectExtent l="0" t="0" r="3175" b="1270"/>
            <wp:docPr id="3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2"/>
                    <pic:cNvPicPr>
                      <a:picLocks noChangeAspect="1"/>
                    </pic:cNvPicPr>
                  </pic:nvPicPr>
                  <pic:blipFill>
                    <a:blip r:embed="rId31"/>
                    <a:stretch>
                      <a:fillRect/>
                    </a:stretch>
                  </pic:blipFill>
                  <pic:spPr>
                    <a:xfrm>
                      <a:off x="0" y="0"/>
                      <a:ext cx="4843145" cy="4715510"/>
                    </a:xfrm>
                    <a:prstGeom prst="rect">
                      <a:avLst/>
                    </a:prstGeom>
                    <a:noFill/>
                    <a:ln>
                      <a:noFill/>
                    </a:ln>
                  </pic:spPr>
                </pic:pic>
              </a:graphicData>
            </a:graphic>
          </wp:inline>
        </w:drawing>
      </w:r>
    </w:p>
    <w:p w14:paraId="62822CC4" w14:textId="77777777" w:rsidR="00A55AD0" w:rsidRDefault="00A55AD0">
      <w:pPr>
        <w:rPr>
          <w:sz w:val="20"/>
        </w:rPr>
        <w:sectPr w:rsidR="00A55AD0">
          <w:pgSz w:w="12240" w:h="15840"/>
          <w:pgMar w:top="1500" w:right="80" w:bottom="980" w:left="1060" w:header="0" w:footer="708" w:gutter="0"/>
          <w:cols w:space="720"/>
        </w:sectPr>
      </w:pPr>
    </w:p>
    <w:p w14:paraId="36FC5988" w14:textId="77777777" w:rsidR="00A55AD0" w:rsidRDefault="00A55AD0">
      <w:pPr>
        <w:spacing w:before="5"/>
        <w:rPr>
          <w:sz w:val="10"/>
        </w:rPr>
      </w:pPr>
    </w:p>
    <w:p w14:paraId="0A0399B1" w14:textId="77777777" w:rsidR="00A55AD0" w:rsidRDefault="004969A0">
      <w:pPr>
        <w:spacing w:before="93"/>
        <w:ind w:left="740" w:right="2002"/>
        <w:rPr>
          <w:rFonts w:eastAsia="SimSun"/>
          <w:sz w:val="24"/>
          <w:lang w:eastAsia="zh-CN"/>
        </w:rPr>
      </w:pPr>
      <w:r>
        <w:rPr>
          <w:sz w:val="24"/>
        </w:rPr>
        <w:t>Go to Host Setting.</w:t>
      </w:r>
      <w:r>
        <w:rPr>
          <w:rFonts w:eastAsia="SimSun" w:hint="eastAsia"/>
          <w:sz w:val="24"/>
          <w:lang w:eastAsia="zh-CN"/>
        </w:rPr>
        <w:t xml:space="preserve"> Select TCP/IP mode or COM mode.</w:t>
      </w:r>
    </w:p>
    <w:p w14:paraId="472BC243" w14:textId="77777777" w:rsidR="00A55AD0" w:rsidRDefault="00A55AD0">
      <w:pPr>
        <w:spacing w:before="1"/>
        <w:rPr>
          <w:sz w:val="24"/>
        </w:rPr>
      </w:pPr>
    </w:p>
    <w:p w14:paraId="74C86F8F" w14:textId="77777777" w:rsidR="00A55AD0" w:rsidRDefault="004969A0">
      <w:pPr>
        <w:pStyle w:val="AbzasSiyahs"/>
        <w:numPr>
          <w:ilvl w:val="0"/>
          <w:numId w:val="1"/>
        </w:numPr>
        <w:tabs>
          <w:tab w:val="left" w:pos="1100"/>
        </w:tabs>
        <w:rPr>
          <w:b/>
          <w:sz w:val="24"/>
        </w:rPr>
      </w:pPr>
      <w:r>
        <w:rPr>
          <w:b/>
          <w:sz w:val="24"/>
        </w:rPr>
        <w:t>RS232 for Serial</w:t>
      </w:r>
      <w:r>
        <w:rPr>
          <w:b/>
          <w:spacing w:val="-1"/>
          <w:sz w:val="24"/>
        </w:rPr>
        <w:t xml:space="preserve"> </w:t>
      </w:r>
      <w:r>
        <w:rPr>
          <w:b/>
          <w:sz w:val="24"/>
        </w:rPr>
        <w:t>Communication</w:t>
      </w:r>
    </w:p>
    <w:p w14:paraId="486CBE61" w14:textId="77777777" w:rsidR="00A55AD0" w:rsidRDefault="00A55AD0">
      <w:pPr>
        <w:spacing w:before="10"/>
        <w:rPr>
          <w:b/>
          <w:sz w:val="23"/>
        </w:rPr>
      </w:pPr>
    </w:p>
    <w:p w14:paraId="0ED06BA1" w14:textId="77777777" w:rsidR="00A55AD0" w:rsidRDefault="004969A0">
      <w:pPr>
        <w:ind w:left="740" w:right="1749"/>
        <w:rPr>
          <w:i/>
          <w:sz w:val="24"/>
        </w:rPr>
      </w:pPr>
      <w:r>
        <w:rPr>
          <w:sz w:val="24"/>
        </w:rPr>
        <w:t xml:space="preserve">Select </w:t>
      </w:r>
      <w:r>
        <w:rPr>
          <w:rFonts w:eastAsia="SimSun" w:hint="eastAsia"/>
          <w:sz w:val="24"/>
          <w:lang w:eastAsia="zh-CN"/>
        </w:rPr>
        <w:t>COM</w:t>
      </w:r>
      <w:r>
        <w:rPr>
          <w:sz w:val="24"/>
        </w:rPr>
        <w:t xml:space="preserve"> Option for Serial Communication. </w:t>
      </w:r>
    </w:p>
    <w:p w14:paraId="6CBDB18A" w14:textId="77777777" w:rsidR="00A55AD0" w:rsidRDefault="004969A0">
      <w:pPr>
        <w:spacing w:before="10"/>
        <w:jc w:val="center"/>
        <w:rPr>
          <w:i/>
          <w:sz w:val="20"/>
        </w:rPr>
      </w:pPr>
      <w:r>
        <w:rPr>
          <w:noProof/>
        </w:rPr>
        <w:drawing>
          <wp:inline distT="0" distB="0" distL="114300" distR="114300" wp14:anchorId="1FA939E7" wp14:editId="3A1F130F">
            <wp:extent cx="4805680" cy="4713605"/>
            <wp:effectExtent l="0" t="0" r="2540" b="3175"/>
            <wp:docPr id="3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
                    <pic:cNvPicPr>
                      <a:picLocks noChangeAspect="1"/>
                    </pic:cNvPicPr>
                  </pic:nvPicPr>
                  <pic:blipFill>
                    <a:blip r:embed="rId32"/>
                    <a:stretch>
                      <a:fillRect/>
                    </a:stretch>
                  </pic:blipFill>
                  <pic:spPr>
                    <a:xfrm>
                      <a:off x="0" y="0"/>
                      <a:ext cx="4805680" cy="4713605"/>
                    </a:xfrm>
                    <a:prstGeom prst="rect">
                      <a:avLst/>
                    </a:prstGeom>
                    <a:noFill/>
                    <a:ln>
                      <a:noFill/>
                    </a:ln>
                  </pic:spPr>
                </pic:pic>
              </a:graphicData>
            </a:graphic>
          </wp:inline>
        </w:drawing>
      </w:r>
    </w:p>
    <w:p w14:paraId="4450E1DC" w14:textId="77777777" w:rsidR="00A55AD0" w:rsidRDefault="00A55AD0">
      <w:pPr>
        <w:rPr>
          <w:sz w:val="20"/>
        </w:rPr>
        <w:sectPr w:rsidR="00A55AD0">
          <w:pgSz w:w="12240" w:h="15840"/>
          <w:pgMar w:top="1500" w:right="80" w:bottom="980" w:left="1060" w:header="0" w:footer="708" w:gutter="0"/>
          <w:cols w:space="720"/>
        </w:sectPr>
      </w:pPr>
    </w:p>
    <w:p w14:paraId="6DF58FF5" w14:textId="77777777" w:rsidR="00A55AD0" w:rsidRDefault="004969A0">
      <w:pPr>
        <w:pStyle w:val="AbzasSiyahs"/>
        <w:numPr>
          <w:ilvl w:val="0"/>
          <w:numId w:val="1"/>
        </w:numPr>
        <w:tabs>
          <w:tab w:val="left" w:pos="1008"/>
        </w:tabs>
        <w:spacing w:before="77"/>
        <w:ind w:left="1007" w:hanging="268"/>
        <w:rPr>
          <w:b/>
          <w:sz w:val="24"/>
        </w:rPr>
      </w:pPr>
      <w:r>
        <w:rPr>
          <w:b/>
          <w:sz w:val="24"/>
        </w:rPr>
        <w:t>TCP/IP</w:t>
      </w:r>
    </w:p>
    <w:p w14:paraId="00A09E72" w14:textId="77777777" w:rsidR="00A55AD0" w:rsidRDefault="004969A0">
      <w:pPr>
        <w:ind w:left="739" w:right="2084"/>
        <w:rPr>
          <w:sz w:val="24"/>
        </w:rPr>
      </w:pPr>
      <w:r>
        <w:rPr>
          <w:sz w:val="24"/>
        </w:rPr>
        <w:t xml:space="preserve">Select </w:t>
      </w:r>
      <w:r>
        <w:rPr>
          <w:rFonts w:eastAsia="SimSun" w:hint="eastAsia"/>
          <w:sz w:val="24"/>
          <w:lang w:eastAsia="zh-CN"/>
        </w:rPr>
        <w:t>IP</w:t>
      </w:r>
      <w:r>
        <w:rPr>
          <w:sz w:val="24"/>
        </w:rPr>
        <w:t xml:space="preserve"> Option for TCP/IP Communication. Enter the IP address</w:t>
      </w:r>
      <w:r>
        <w:rPr>
          <w:rFonts w:eastAsia="SimSun" w:hint="eastAsia"/>
          <w:sz w:val="24"/>
          <w:lang w:eastAsia="zh-CN"/>
        </w:rPr>
        <w:t xml:space="preserve"> and port</w:t>
      </w:r>
      <w:r>
        <w:rPr>
          <w:sz w:val="24"/>
        </w:rPr>
        <w:t xml:space="preserve"> of the machine in which LIMS is running. </w:t>
      </w:r>
    </w:p>
    <w:p w14:paraId="2CEB393B" w14:textId="77777777" w:rsidR="00A55AD0" w:rsidRDefault="00A55AD0">
      <w:pPr>
        <w:rPr>
          <w:sz w:val="20"/>
        </w:rPr>
      </w:pPr>
    </w:p>
    <w:p w14:paraId="56FF60A7" w14:textId="77777777" w:rsidR="00A55AD0" w:rsidRDefault="004969A0">
      <w:pPr>
        <w:spacing w:before="8"/>
        <w:jc w:val="center"/>
        <w:rPr>
          <w:sz w:val="24"/>
        </w:rPr>
      </w:pPr>
      <w:r>
        <w:rPr>
          <w:noProof/>
        </w:rPr>
        <w:drawing>
          <wp:inline distT="0" distB="0" distL="114300" distR="114300" wp14:anchorId="552AEC82" wp14:editId="6AC00AB2">
            <wp:extent cx="4576445" cy="4499610"/>
            <wp:effectExtent l="0" t="0" r="3175" b="3810"/>
            <wp:docPr id="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4"/>
                    <pic:cNvPicPr>
                      <a:picLocks noChangeAspect="1"/>
                    </pic:cNvPicPr>
                  </pic:nvPicPr>
                  <pic:blipFill>
                    <a:blip r:embed="rId33"/>
                    <a:stretch>
                      <a:fillRect/>
                    </a:stretch>
                  </pic:blipFill>
                  <pic:spPr>
                    <a:xfrm>
                      <a:off x="0" y="0"/>
                      <a:ext cx="4576445" cy="4499610"/>
                    </a:xfrm>
                    <a:prstGeom prst="rect">
                      <a:avLst/>
                    </a:prstGeom>
                    <a:noFill/>
                    <a:ln>
                      <a:noFill/>
                    </a:ln>
                  </pic:spPr>
                </pic:pic>
              </a:graphicData>
            </a:graphic>
          </wp:inline>
        </w:drawing>
      </w:r>
    </w:p>
    <w:p w14:paraId="1E2BD24E" w14:textId="77777777" w:rsidR="00A55AD0" w:rsidRDefault="00A55AD0">
      <w:pPr>
        <w:rPr>
          <w:sz w:val="24"/>
        </w:rPr>
        <w:sectPr w:rsidR="00A55AD0">
          <w:pgSz w:w="12240" w:h="15840"/>
          <w:pgMar w:top="1360" w:right="80" w:bottom="980" w:left="1060" w:header="0" w:footer="708" w:gutter="0"/>
          <w:cols w:space="720"/>
        </w:sectPr>
      </w:pPr>
    </w:p>
    <w:p w14:paraId="122FBE39" w14:textId="77777777" w:rsidR="00A55AD0" w:rsidRDefault="00A55AD0">
      <w:pPr>
        <w:rPr>
          <w:sz w:val="20"/>
        </w:rPr>
      </w:pPr>
    </w:p>
    <w:p w14:paraId="4CA159E9" w14:textId="77777777" w:rsidR="00A55AD0" w:rsidRDefault="00A55AD0">
      <w:pPr>
        <w:spacing w:before="6"/>
      </w:pPr>
    </w:p>
    <w:p w14:paraId="65032B3D" w14:textId="77777777" w:rsidR="00A55AD0" w:rsidRDefault="00A55AD0">
      <w:pPr>
        <w:rPr>
          <w:sz w:val="20"/>
        </w:rPr>
      </w:pPr>
    </w:p>
    <w:p w14:paraId="459EBD12" w14:textId="77777777" w:rsidR="00A55AD0" w:rsidRDefault="00A55AD0">
      <w:pPr>
        <w:rPr>
          <w:sz w:val="20"/>
        </w:rPr>
      </w:pPr>
    </w:p>
    <w:p w14:paraId="75C82351" w14:textId="77777777" w:rsidR="00A55AD0" w:rsidRDefault="00A55AD0">
      <w:pPr>
        <w:rPr>
          <w:sz w:val="20"/>
        </w:rPr>
      </w:pPr>
    </w:p>
    <w:p w14:paraId="19FFDB15" w14:textId="77777777" w:rsidR="00A55AD0" w:rsidRDefault="00A55AD0">
      <w:pPr>
        <w:rPr>
          <w:sz w:val="20"/>
        </w:rPr>
      </w:pPr>
    </w:p>
    <w:p w14:paraId="07846376" w14:textId="77777777" w:rsidR="00A55AD0" w:rsidRDefault="00A55AD0">
      <w:pPr>
        <w:spacing w:before="9"/>
        <w:rPr>
          <w:sz w:val="18"/>
        </w:rPr>
      </w:pPr>
    </w:p>
    <w:p w14:paraId="7CE86D7F" w14:textId="77777777" w:rsidR="00A55AD0" w:rsidRDefault="004969A0">
      <w:pPr>
        <w:spacing w:before="90"/>
        <w:ind w:left="1460"/>
        <w:rPr>
          <w:b/>
          <w:sz w:val="28"/>
        </w:rPr>
      </w:pPr>
      <w:r>
        <w:rPr>
          <w:b/>
          <w:sz w:val="28"/>
          <w:u w:val="thick"/>
          <w:shd w:val="clear" w:color="auto" w:fill="FFFF00"/>
        </w:rPr>
        <w:t>ASTM Lower Level Communication Methodology:</w:t>
      </w:r>
    </w:p>
    <w:p w14:paraId="7BBD93D9" w14:textId="77777777" w:rsidR="00A55AD0" w:rsidRDefault="00A55AD0">
      <w:pPr>
        <w:spacing w:before="2" w:after="1"/>
        <w:rPr>
          <w:b/>
          <w:sz w:val="24"/>
        </w:rPr>
      </w:pPr>
    </w:p>
    <w:tbl>
      <w:tblPr>
        <w:tblW w:w="8819"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28"/>
        <w:gridCol w:w="2340"/>
        <w:gridCol w:w="4751"/>
      </w:tblGrid>
      <w:tr w:rsidR="00A55AD0" w14:paraId="38EA5366" w14:textId="77777777">
        <w:trPr>
          <w:trHeight w:val="275"/>
        </w:trPr>
        <w:tc>
          <w:tcPr>
            <w:tcW w:w="1728" w:type="dxa"/>
            <w:shd w:val="clear" w:color="auto" w:fill="5F5F5F"/>
          </w:tcPr>
          <w:p w14:paraId="32DDEFA2" w14:textId="77777777" w:rsidR="00A55AD0" w:rsidRDefault="004969A0">
            <w:pPr>
              <w:pStyle w:val="TableParagraph"/>
              <w:spacing w:line="256" w:lineRule="exact"/>
              <w:ind w:left="610" w:right="601"/>
              <w:jc w:val="center"/>
              <w:rPr>
                <w:sz w:val="24"/>
              </w:rPr>
            </w:pPr>
            <w:r>
              <w:rPr>
                <w:color w:val="FFFFFF"/>
                <w:sz w:val="24"/>
              </w:rPr>
              <w:t>Item</w:t>
            </w:r>
          </w:p>
        </w:tc>
        <w:tc>
          <w:tcPr>
            <w:tcW w:w="2340" w:type="dxa"/>
            <w:shd w:val="clear" w:color="auto" w:fill="5F5F5F"/>
          </w:tcPr>
          <w:p w14:paraId="073EE0D0" w14:textId="77777777" w:rsidR="00A55AD0" w:rsidRDefault="004969A0">
            <w:pPr>
              <w:pStyle w:val="TableParagraph"/>
              <w:spacing w:line="256" w:lineRule="exact"/>
              <w:ind w:left="0" w:right="759"/>
              <w:jc w:val="right"/>
              <w:rPr>
                <w:sz w:val="24"/>
              </w:rPr>
            </w:pPr>
            <w:r>
              <w:rPr>
                <w:color w:val="FFFFFF"/>
                <w:w w:val="95"/>
                <w:sz w:val="24"/>
              </w:rPr>
              <w:t>Method</w:t>
            </w:r>
          </w:p>
        </w:tc>
        <w:tc>
          <w:tcPr>
            <w:tcW w:w="4751" w:type="dxa"/>
            <w:shd w:val="clear" w:color="auto" w:fill="5F5F5F"/>
          </w:tcPr>
          <w:p w14:paraId="12433F91" w14:textId="77777777" w:rsidR="00A55AD0" w:rsidRDefault="004969A0">
            <w:pPr>
              <w:pStyle w:val="TableParagraph"/>
              <w:spacing w:line="256" w:lineRule="exact"/>
              <w:ind w:left="1727" w:right="1719"/>
              <w:jc w:val="center"/>
              <w:rPr>
                <w:sz w:val="24"/>
              </w:rPr>
            </w:pPr>
            <w:r>
              <w:rPr>
                <w:color w:val="FFFFFF"/>
                <w:sz w:val="24"/>
              </w:rPr>
              <w:t>Explanation</w:t>
            </w:r>
          </w:p>
        </w:tc>
      </w:tr>
      <w:tr w:rsidR="00A55AD0" w14:paraId="0BA8C1A9" w14:textId="77777777">
        <w:trPr>
          <w:trHeight w:val="5188"/>
        </w:trPr>
        <w:tc>
          <w:tcPr>
            <w:tcW w:w="1728" w:type="dxa"/>
          </w:tcPr>
          <w:p w14:paraId="108E52F7" w14:textId="77777777" w:rsidR="00A55AD0" w:rsidRDefault="00A55AD0">
            <w:pPr>
              <w:pStyle w:val="TableParagraph"/>
              <w:spacing w:before="9"/>
              <w:ind w:left="0"/>
              <w:rPr>
                <w:b/>
                <w:sz w:val="18"/>
              </w:rPr>
            </w:pPr>
          </w:p>
          <w:p w14:paraId="3F117837" w14:textId="77777777" w:rsidR="00A55AD0" w:rsidRDefault="004969A0">
            <w:pPr>
              <w:pStyle w:val="TableParagraph"/>
              <w:ind w:left="107" w:right="240"/>
              <w:rPr>
                <w:b/>
                <w:sz w:val="19"/>
              </w:rPr>
            </w:pPr>
            <w:r>
              <w:rPr>
                <w:b/>
                <w:sz w:val="19"/>
              </w:rPr>
              <w:t>Frame Configurations</w:t>
            </w:r>
          </w:p>
        </w:tc>
        <w:tc>
          <w:tcPr>
            <w:tcW w:w="2340" w:type="dxa"/>
          </w:tcPr>
          <w:p w14:paraId="1C3DAF73" w14:textId="77777777" w:rsidR="00A55AD0" w:rsidRDefault="00A55AD0">
            <w:pPr>
              <w:pStyle w:val="TableParagraph"/>
              <w:spacing w:before="8"/>
              <w:ind w:left="0"/>
              <w:rPr>
                <w:b/>
                <w:sz w:val="17"/>
              </w:rPr>
            </w:pPr>
          </w:p>
          <w:p w14:paraId="05807D9D" w14:textId="77777777" w:rsidR="00A55AD0" w:rsidRDefault="004969A0">
            <w:pPr>
              <w:pStyle w:val="TableParagraph"/>
              <w:ind w:left="107"/>
              <w:rPr>
                <w:sz w:val="18"/>
              </w:rPr>
            </w:pPr>
            <w:r>
              <w:rPr>
                <w:sz w:val="18"/>
              </w:rPr>
              <w:t>For Middle Frame</w:t>
            </w:r>
          </w:p>
          <w:p w14:paraId="2D5F914E" w14:textId="77777777" w:rsidR="00A55AD0" w:rsidRDefault="004969A0">
            <w:pPr>
              <w:pStyle w:val="TableParagraph"/>
              <w:spacing w:before="1"/>
              <w:ind w:left="107" w:right="122"/>
              <w:rPr>
                <w:sz w:val="18"/>
              </w:rPr>
            </w:pPr>
            <w:r>
              <w:rPr>
                <w:sz w:val="18"/>
              </w:rPr>
              <w:t>&lt;STX&gt; FN text &lt;ETB&gt; C1 C2 &lt;CR&gt;&lt;LF&gt;</w:t>
            </w:r>
          </w:p>
          <w:p w14:paraId="465629B0" w14:textId="77777777" w:rsidR="00A55AD0" w:rsidRDefault="00A55AD0">
            <w:pPr>
              <w:pStyle w:val="TableParagraph"/>
              <w:spacing w:before="11"/>
              <w:ind w:left="0"/>
              <w:rPr>
                <w:b/>
                <w:sz w:val="17"/>
              </w:rPr>
            </w:pPr>
          </w:p>
          <w:p w14:paraId="728A224C" w14:textId="77777777" w:rsidR="00A55AD0" w:rsidRDefault="004969A0">
            <w:pPr>
              <w:pStyle w:val="TableParagraph"/>
              <w:ind w:left="107"/>
              <w:rPr>
                <w:sz w:val="18"/>
              </w:rPr>
            </w:pPr>
            <w:r>
              <w:rPr>
                <w:sz w:val="18"/>
              </w:rPr>
              <w:t>For Last Frame</w:t>
            </w:r>
          </w:p>
          <w:p w14:paraId="3852A3E3" w14:textId="77777777" w:rsidR="00A55AD0" w:rsidRDefault="004969A0">
            <w:pPr>
              <w:pStyle w:val="TableParagraph"/>
              <w:spacing w:before="1"/>
              <w:ind w:left="107" w:right="122"/>
              <w:rPr>
                <w:sz w:val="18"/>
              </w:rPr>
            </w:pPr>
            <w:r>
              <w:rPr>
                <w:sz w:val="18"/>
              </w:rPr>
              <w:t>&lt;STX&gt; FN text &lt;ETX&gt; C1 C2 &lt;CR&gt;&lt;LF&gt;</w:t>
            </w:r>
          </w:p>
        </w:tc>
        <w:tc>
          <w:tcPr>
            <w:tcW w:w="4751" w:type="dxa"/>
          </w:tcPr>
          <w:p w14:paraId="5566130E" w14:textId="77777777" w:rsidR="00A55AD0" w:rsidRDefault="00A55AD0">
            <w:pPr>
              <w:pStyle w:val="TableParagraph"/>
              <w:spacing w:before="8"/>
              <w:ind w:left="0"/>
              <w:rPr>
                <w:b/>
                <w:sz w:val="17"/>
              </w:rPr>
            </w:pPr>
          </w:p>
          <w:p w14:paraId="47F5E6E3" w14:textId="77777777" w:rsidR="00A55AD0" w:rsidRDefault="004969A0">
            <w:pPr>
              <w:pStyle w:val="TableParagraph"/>
              <w:ind w:left="107"/>
              <w:rPr>
                <w:sz w:val="18"/>
              </w:rPr>
            </w:pPr>
            <w:r>
              <w:rPr>
                <w:sz w:val="18"/>
              </w:rPr>
              <w:t>Control character (characters enclosed in &lt;&gt;):</w:t>
            </w:r>
          </w:p>
          <w:p w14:paraId="3FA77465" w14:textId="77777777" w:rsidR="00A55AD0" w:rsidRDefault="004969A0">
            <w:pPr>
              <w:pStyle w:val="TableParagraph"/>
              <w:spacing w:before="1" w:line="207" w:lineRule="exact"/>
              <w:ind w:left="107"/>
              <w:rPr>
                <w:sz w:val="18"/>
              </w:rPr>
            </w:pPr>
            <w:r>
              <w:rPr>
                <w:sz w:val="18"/>
              </w:rPr>
              <w:t>&lt;STX&gt; is control character (HEX</w:t>
            </w:r>
            <w:r>
              <w:rPr>
                <w:spacing w:val="-20"/>
                <w:sz w:val="18"/>
              </w:rPr>
              <w:t xml:space="preserve"> </w:t>
            </w:r>
            <w:r>
              <w:rPr>
                <w:sz w:val="18"/>
              </w:rPr>
              <w:t>02)</w:t>
            </w:r>
          </w:p>
          <w:p w14:paraId="1629300B" w14:textId="77777777" w:rsidR="00A55AD0" w:rsidRDefault="004969A0">
            <w:pPr>
              <w:pStyle w:val="TableParagraph"/>
              <w:spacing w:line="207" w:lineRule="exact"/>
              <w:ind w:left="107"/>
              <w:rPr>
                <w:sz w:val="18"/>
              </w:rPr>
            </w:pPr>
            <w:r>
              <w:rPr>
                <w:sz w:val="18"/>
              </w:rPr>
              <w:t>&lt;ETB&gt; is control character (HEX</w:t>
            </w:r>
            <w:r>
              <w:rPr>
                <w:spacing w:val="-19"/>
                <w:sz w:val="18"/>
              </w:rPr>
              <w:t xml:space="preserve"> </w:t>
            </w:r>
            <w:r>
              <w:rPr>
                <w:sz w:val="18"/>
              </w:rPr>
              <w:t>17)</w:t>
            </w:r>
          </w:p>
          <w:p w14:paraId="4524D84F" w14:textId="77777777" w:rsidR="00A55AD0" w:rsidRDefault="004969A0">
            <w:pPr>
              <w:pStyle w:val="TableParagraph"/>
              <w:spacing w:before="1" w:line="207" w:lineRule="exact"/>
              <w:ind w:left="107"/>
              <w:rPr>
                <w:sz w:val="18"/>
              </w:rPr>
            </w:pPr>
            <w:r>
              <w:rPr>
                <w:sz w:val="18"/>
              </w:rPr>
              <w:t>&lt;CR&gt; is control character (HEX 0D)</w:t>
            </w:r>
          </w:p>
          <w:p w14:paraId="318B1F06" w14:textId="77777777" w:rsidR="00A55AD0" w:rsidRDefault="004969A0">
            <w:pPr>
              <w:pStyle w:val="TableParagraph"/>
              <w:spacing w:line="207" w:lineRule="exact"/>
              <w:ind w:left="107"/>
              <w:rPr>
                <w:sz w:val="18"/>
              </w:rPr>
            </w:pPr>
            <w:r>
              <w:rPr>
                <w:sz w:val="18"/>
              </w:rPr>
              <w:t>&lt;LF&gt; is control character (HEX 0A)</w:t>
            </w:r>
          </w:p>
          <w:p w14:paraId="4131F83B" w14:textId="77777777" w:rsidR="00A55AD0" w:rsidRDefault="004969A0">
            <w:pPr>
              <w:pStyle w:val="TableParagraph"/>
              <w:ind w:left="107"/>
              <w:rPr>
                <w:sz w:val="18"/>
              </w:rPr>
            </w:pPr>
            <w:r>
              <w:rPr>
                <w:sz w:val="18"/>
              </w:rPr>
              <w:t>&lt;ETX&gt; is control character (HEX 03)</w:t>
            </w:r>
          </w:p>
          <w:p w14:paraId="350CBB1D" w14:textId="77777777" w:rsidR="00A55AD0" w:rsidRDefault="00A55AD0">
            <w:pPr>
              <w:pStyle w:val="TableParagraph"/>
              <w:ind w:left="0"/>
              <w:rPr>
                <w:b/>
                <w:sz w:val="18"/>
              </w:rPr>
            </w:pPr>
          </w:p>
          <w:p w14:paraId="44730C8B" w14:textId="77777777" w:rsidR="00A55AD0" w:rsidRDefault="004969A0">
            <w:pPr>
              <w:pStyle w:val="TableParagraph"/>
              <w:ind w:left="107" w:right="232"/>
              <w:rPr>
                <w:sz w:val="18"/>
              </w:rPr>
            </w:pPr>
            <w:r>
              <w:rPr>
                <w:sz w:val="18"/>
              </w:rPr>
              <w:t>FN: FN is a single ASCII number. FN indicates the sequence number for a frame (the frame number modulus 8). Frames of a single transmission phase are consecutively numbered beginning with 1, so FN runs from 1 to 7, then continues with 0, 1, and so on.</w:t>
            </w:r>
          </w:p>
          <w:p w14:paraId="0CB51581" w14:textId="77777777" w:rsidR="00A55AD0" w:rsidRDefault="00A55AD0">
            <w:pPr>
              <w:pStyle w:val="TableParagraph"/>
              <w:ind w:left="0"/>
              <w:rPr>
                <w:b/>
                <w:sz w:val="18"/>
              </w:rPr>
            </w:pPr>
          </w:p>
          <w:p w14:paraId="1A06A3A6" w14:textId="77777777" w:rsidR="00A55AD0" w:rsidRDefault="004969A0">
            <w:pPr>
              <w:pStyle w:val="TableParagraph"/>
              <w:ind w:left="107" w:right="281"/>
              <w:rPr>
                <w:sz w:val="18"/>
              </w:rPr>
            </w:pPr>
            <w:r>
              <w:rPr>
                <w:sz w:val="18"/>
              </w:rPr>
              <w:t>Text: the data content of a frame (maximum 1024 characters). Records are sub-divided into intermediate (middle) frames with 1024 or fewer characters. Text is part of a split message.</w:t>
            </w:r>
          </w:p>
          <w:p w14:paraId="0BC0CA1C" w14:textId="77777777" w:rsidR="00A55AD0" w:rsidRDefault="00A55AD0">
            <w:pPr>
              <w:pStyle w:val="TableParagraph"/>
              <w:ind w:left="0"/>
              <w:rPr>
                <w:b/>
                <w:sz w:val="18"/>
              </w:rPr>
            </w:pPr>
          </w:p>
          <w:p w14:paraId="7E164D7D" w14:textId="77777777" w:rsidR="00A55AD0" w:rsidRDefault="004969A0">
            <w:pPr>
              <w:pStyle w:val="TableParagraph"/>
              <w:ind w:left="107" w:right="471"/>
              <w:rPr>
                <w:sz w:val="18"/>
              </w:rPr>
            </w:pPr>
            <w:r>
              <w:rPr>
                <w:sz w:val="18"/>
              </w:rPr>
              <w:t>C1 and C2: When 1 byte resulting from adding each byte, FN to &lt;ETB&gt; for the middle frame and FN to</w:t>
            </w:r>
          </w:p>
          <w:p w14:paraId="38A7B2E4" w14:textId="77777777" w:rsidR="00A55AD0" w:rsidRDefault="004969A0">
            <w:pPr>
              <w:pStyle w:val="TableParagraph"/>
              <w:ind w:left="107" w:right="191"/>
              <w:rPr>
                <w:sz w:val="18"/>
              </w:rPr>
            </w:pPr>
            <w:r>
              <w:rPr>
                <w:sz w:val="18"/>
              </w:rPr>
              <w:t>&lt;EXT&gt; for the last frame, is expressed in hexadecimal, the upper character (161) is C1 and the lower character</w:t>
            </w:r>
          </w:p>
          <w:p w14:paraId="14869FAF" w14:textId="77777777" w:rsidR="00A55AD0" w:rsidRDefault="004969A0">
            <w:pPr>
              <w:pStyle w:val="TableParagraph"/>
              <w:ind w:left="107"/>
              <w:rPr>
                <w:sz w:val="18"/>
              </w:rPr>
            </w:pPr>
            <w:r>
              <w:rPr>
                <w:sz w:val="18"/>
              </w:rPr>
              <w:t>(160) is C2. Characters used are ‘0’ to ‘9’ or ‘A’ to ‘F’</w:t>
            </w:r>
          </w:p>
        </w:tc>
      </w:tr>
      <w:tr w:rsidR="00A55AD0" w14:paraId="763E1720" w14:textId="77777777">
        <w:trPr>
          <w:trHeight w:val="2069"/>
        </w:trPr>
        <w:tc>
          <w:tcPr>
            <w:tcW w:w="1728" w:type="dxa"/>
          </w:tcPr>
          <w:p w14:paraId="641A3600" w14:textId="77777777" w:rsidR="00A55AD0" w:rsidRDefault="00A55AD0">
            <w:pPr>
              <w:pStyle w:val="TableParagraph"/>
              <w:spacing w:before="9"/>
              <w:ind w:left="0"/>
              <w:rPr>
                <w:b/>
                <w:sz w:val="18"/>
              </w:rPr>
            </w:pPr>
          </w:p>
          <w:p w14:paraId="5C969463" w14:textId="77777777" w:rsidR="00A55AD0" w:rsidRDefault="004969A0">
            <w:pPr>
              <w:pStyle w:val="TableParagraph"/>
              <w:ind w:left="107" w:right="99"/>
              <w:jc w:val="both"/>
              <w:rPr>
                <w:b/>
                <w:sz w:val="19"/>
              </w:rPr>
            </w:pPr>
            <w:r>
              <w:rPr>
                <w:b/>
                <w:sz w:val="19"/>
              </w:rPr>
              <w:t>Frame Character Configuration of Text</w:t>
            </w:r>
          </w:p>
        </w:tc>
        <w:tc>
          <w:tcPr>
            <w:tcW w:w="2340" w:type="dxa"/>
          </w:tcPr>
          <w:p w14:paraId="17C77382" w14:textId="77777777" w:rsidR="00A55AD0" w:rsidRDefault="004969A0">
            <w:pPr>
              <w:pStyle w:val="TableParagraph"/>
              <w:spacing w:line="227" w:lineRule="exact"/>
              <w:ind w:left="107"/>
              <w:rPr>
                <w:sz w:val="20"/>
              </w:rPr>
            </w:pPr>
            <w:r>
              <w:rPr>
                <w:sz w:val="20"/>
              </w:rPr>
              <w:t>Characters other</w:t>
            </w:r>
            <w:r>
              <w:rPr>
                <w:spacing w:val="-3"/>
                <w:sz w:val="20"/>
              </w:rPr>
              <w:t xml:space="preserve"> </w:t>
            </w:r>
            <w:r>
              <w:rPr>
                <w:sz w:val="20"/>
              </w:rPr>
              <w:t>than</w:t>
            </w:r>
          </w:p>
          <w:p w14:paraId="59A6F806" w14:textId="77777777" w:rsidR="00A55AD0" w:rsidRDefault="004969A0">
            <w:pPr>
              <w:pStyle w:val="TableParagraph"/>
              <w:spacing w:line="230" w:lineRule="exact"/>
              <w:ind w:left="107"/>
              <w:rPr>
                <w:sz w:val="20"/>
              </w:rPr>
            </w:pPr>
            <w:r>
              <w:rPr>
                <w:sz w:val="20"/>
              </w:rPr>
              <w:t>&lt;SOH&gt;&lt;STX&gt;&lt;ETX&gt;</w:t>
            </w:r>
          </w:p>
          <w:p w14:paraId="7585E80D" w14:textId="77777777" w:rsidR="00A55AD0" w:rsidRDefault="004969A0">
            <w:pPr>
              <w:pStyle w:val="TableParagraph"/>
              <w:ind w:left="107"/>
              <w:rPr>
                <w:sz w:val="20"/>
              </w:rPr>
            </w:pPr>
            <w:r>
              <w:rPr>
                <w:sz w:val="20"/>
              </w:rPr>
              <w:t>&lt;EOT&gt;&lt;ENQ&gt;&lt;ACK&gt;</w:t>
            </w:r>
          </w:p>
          <w:p w14:paraId="2D242DD0" w14:textId="77777777" w:rsidR="00A55AD0" w:rsidRDefault="004969A0">
            <w:pPr>
              <w:pStyle w:val="TableParagraph"/>
              <w:spacing w:before="1" w:line="230" w:lineRule="exact"/>
              <w:ind w:left="107"/>
              <w:rPr>
                <w:sz w:val="20"/>
              </w:rPr>
            </w:pPr>
            <w:r>
              <w:rPr>
                <w:sz w:val="20"/>
              </w:rPr>
              <w:t>&lt;DLE&gt;&lt;NAK&gt;&lt;SYN&gt;</w:t>
            </w:r>
          </w:p>
          <w:p w14:paraId="5FFE5E66" w14:textId="77777777" w:rsidR="00A55AD0" w:rsidRDefault="004969A0">
            <w:pPr>
              <w:pStyle w:val="TableParagraph"/>
              <w:spacing w:line="230" w:lineRule="exact"/>
              <w:ind w:left="107"/>
              <w:rPr>
                <w:sz w:val="20"/>
              </w:rPr>
            </w:pPr>
            <w:r>
              <w:rPr>
                <w:sz w:val="20"/>
              </w:rPr>
              <w:t>&lt;ETB&gt;&lt;LF&gt;&lt;DC1&gt;</w:t>
            </w:r>
          </w:p>
          <w:p w14:paraId="3C786717" w14:textId="77777777" w:rsidR="00A55AD0" w:rsidRDefault="004969A0">
            <w:pPr>
              <w:pStyle w:val="TableParagraph"/>
              <w:ind w:left="107"/>
              <w:rPr>
                <w:sz w:val="20"/>
              </w:rPr>
            </w:pPr>
            <w:r>
              <w:rPr>
                <w:sz w:val="20"/>
              </w:rPr>
              <w:t>&lt;DC2&gt;&lt;DC3&gt;&lt;DC4&gt;</w:t>
            </w:r>
          </w:p>
        </w:tc>
        <w:tc>
          <w:tcPr>
            <w:tcW w:w="4751" w:type="dxa"/>
          </w:tcPr>
          <w:p w14:paraId="7217B6BE" w14:textId="77777777" w:rsidR="00A55AD0" w:rsidRDefault="00A55AD0">
            <w:pPr>
              <w:pStyle w:val="TableParagraph"/>
              <w:spacing w:before="8"/>
              <w:ind w:left="0"/>
              <w:rPr>
                <w:b/>
                <w:sz w:val="17"/>
              </w:rPr>
            </w:pPr>
          </w:p>
          <w:p w14:paraId="12CA8B9D" w14:textId="77777777" w:rsidR="00A55AD0" w:rsidRDefault="004969A0">
            <w:pPr>
              <w:pStyle w:val="TableParagraph"/>
              <w:ind w:left="107"/>
              <w:rPr>
                <w:sz w:val="18"/>
              </w:rPr>
            </w:pPr>
            <w:r>
              <w:rPr>
                <w:sz w:val="18"/>
              </w:rPr>
              <w:t>&lt;SOH&gt; is control character (HEX</w:t>
            </w:r>
            <w:r>
              <w:rPr>
                <w:spacing w:val="-22"/>
                <w:sz w:val="18"/>
              </w:rPr>
              <w:t xml:space="preserve"> </w:t>
            </w:r>
            <w:r>
              <w:rPr>
                <w:sz w:val="18"/>
              </w:rPr>
              <w:t>01)</w:t>
            </w:r>
          </w:p>
          <w:p w14:paraId="7F5AD1C9" w14:textId="77777777" w:rsidR="00A55AD0" w:rsidRDefault="004969A0">
            <w:pPr>
              <w:pStyle w:val="TableParagraph"/>
              <w:spacing w:before="1" w:line="207" w:lineRule="exact"/>
              <w:ind w:left="107"/>
              <w:rPr>
                <w:sz w:val="18"/>
              </w:rPr>
            </w:pPr>
            <w:r>
              <w:rPr>
                <w:sz w:val="18"/>
              </w:rPr>
              <w:t>&lt;EOT&gt; is control character (HEX</w:t>
            </w:r>
            <w:r>
              <w:rPr>
                <w:spacing w:val="-18"/>
                <w:sz w:val="18"/>
              </w:rPr>
              <w:t xml:space="preserve"> </w:t>
            </w:r>
            <w:r>
              <w:rPr>
                <w:sz w:val="18"/>
              </w:rPr>
              <w:t>04)</w:t>
            </w:r>
          </w:p>
          <w:p w14:paraId="5A2EFE5C" w14:textId="77777777" w:rsidR="00A55AD0" w:rsidRDefault="004969A0">
            <w:pPr>
              <w:pStyle w:val="TableParagraph"/>
              <w:spacing w:line="207" w:lineRule="exact"/>
              <w:ind w:left="107"/>
              <w:rPr>
                <w:sz w:val="18"/>
              </w:rPr>
            </w:pPr>
            <w:r>
              <w:rPr>
                <w:sz w:val="18"/>
              </w:rPr>
              <w:t>&lt;ENQ&gt; is control character (HEX</w:t>
            </w:r>
            <w:r>
              <w:rPr>
                <w:spacing w:val="-22"/>
                <w:sz w:val="18"/>
              </w:rPr>
              <w:t xml:space="preserve"> </w:t>
            </w:r>
            <w:r>
              <w:rPr>
                <w:sz w:val="18"/>
              </w:rPr>
              <w:t>05)</w:t>
            </w:r>
          </w:p>
          <w:p w14:paraId="57E0F04E" w14:textId="77777777" w:rsidR="00A55AD0" w:rsidRDefault="004969A0">
            <w:pPr>
              <w:pStyle w:val="TableParagraph"/>
              <w:spacing w:before="1" w:line="207" w:lineRule="exact"/>
              <w:ind w:left="107"/>
              <w:rPr>
                <w:sz w:val="18"/>
              </w:rPr>
            </w:pPr>
            <w:r>
              <w:rPr>
                <w:sz w:val="18"/>
              </w:rPr>
              <w:t>&lt;ACK&gt; is control character (HEX</w:t>
            </w:r>
            <w:r>
              <w:rPr>
                <w:spacing w:val="-19"/>
                <w:sz w:val="18"/>
              </w:rPr>
              <w:t xml:space="preserve"> </w:t>
            </w:r>
            <w:r>
              <w:rPr>
                <w:sz w:val="18"/>
              </w:rPr>
              <w:t>06)</w:t>
            </w:r>
          </w:p>
          <w:p w14:paraId="6B6FB4DA" w14:textId="77777777" w:rsidR="00A55AD0" w:rsidRDefault="004969A0">
            <w:pPr>
              <w:pStyle w:val="TableParagraph"/>
              <w:spacing w:line="207" w:lineRule="exact"/>
              <w:ind w:left="107"/>
              <w:rPr>
                <w:sz w:val="18"/>
              </w:rPr>
            </w:pPr>
            <w:r>
              <w:rPr>
                <w:sz w:val="18"/>
              </w:rPr>
              <w:t>&lt;DLE&gt; is control character (HEX</w:t>
            </w:r>
            <w:r>
              <w:rPr>
                <w:spacing w:val="-20"/>
                <w:sz w:val="18"/>
              </w:rPr>
              <w:t xml:space="preserve"> </w:t>
            </w:r>
            <w:r>
              <w:rPr>
                <w:sz w:val="18"/>
              </w:rPr>
              <w:t>10)</w:t>
            </w:r>
          </w:p>
          <w:p w14:paraId="377A0B34" w14:textId="77777777" w:rsidR="00A55AD0" w:rsidRDefault="004969A0">
            <w:pPr>
              <w:pStyle w:val="TableParagraph"/>
              <w:spacing w:line="207" w:lineRule="exact"/>
              <w:ind w:left="107"/>
              <w:rPr>
                <w:sz w:val="18"/>
              </w:rPr>
            </w:pPr>
            <w:r>
              <w:rPr>
                <w:sz w:val="18"/>
              </w:rPr>
              <w:t>&lt;NAK&gt; is control character (HEX</w:t>
            </w:r>
            <w:r>
              <w:rPr>
                <w:spacing w:val="-20"/>
                <w:sz w:val="18"/>
              </w:rPr>
              <w:t xml:space="preserve"> </w:t>
            </w:r>
            <w:r>
              <w:rPr>
                <w:sz w:val="18"/>
              </w:rPr>
              <w:t>15)</w:t>
            </w:r>
          </w:p>
          <w:p w14:paraId="600C950B" w14:textId="77777777" w:rsidR="00A55AD0" w:rsidRDefault="004969A0">
            <w:pPr>
              <w:pStyle w:val="TableParagraph"/>
              <w:spacing w:line="206" w:lineRule="exact"/>
              <w:ind w:left="107"/>
              <w:rPr>
                <w:sz w:val="18"/>
              </w:rPr>
            </w:pPr>
            <w:r>
              <w:rPr>
                <w:sz w:val="18"/>
              </w:rPr>
              <w:t>&lt;SYN&gt; is control character (HEX</w:t>
            </w:r>
            <w:r>
              <w:rPr>
                <w:spacing w:val="-20"/>
                <w:sz w:val="18"/>
              </w:rPr>
              <w:t xml:space="preserve"> </w:t>
            </w:r>
            <w:r>
              <w:rPr>
                <w:sz w:val="18"/>
              </w:rPr>
              <w:t>16)</w:t>
            </w:r>
          </w:p>
          <w:p w14:paraId="5DBEA7F4" w14:textId="77777777" w:rsidR="00A55AD0" w:rsidRDefault="004969A0">
            <w:pPr>
              <w:pStyle w:val="TableParagraph"/>
              <w:spacing w:line="207" w:lineRule="exact"/>
              <w:ind w:left="107"/>
              <w:rPr>
                <w:sz w:val="18"/>
              </w:rPr>
            </w:pPr>
            <w:r>
              <w:rPr>
                <w:sz w:val="18"/>
              </w:rPr>
              <w:t>&lt;DC1&gt; ~ &lt;DC4&gt; is control character (HEX 11 ~ 14)</w:t>
            </w:r>
          </w:p>
        </w:tc>
      </w:tr>
      <w:tr w:rsidR="00A55AD0" w14:paraId="35E2D616" w14:textId="77777777">
        <w:trPr>
          <w:trHeight w:val="2483"/>
        </w:trPr>
        <w:tc>
          <w:tcPr>
            <w:tcW w:w="1728" w:type="dxa"/>
          </w:tcPr>
          <w:p w14:paraId="470A1E83" w14:textId="77777777" w:rsidR="00A55AD0" w:rsidRDefault="00A55AD0">
            <w:pPr>
              <w:pStyle w:val="TableParagraph"/>
              <w:spacing w:before="9"/>
              <w:ind w:left="0"/>
              <w:rPr>
                <w:b/>
                <w:sz w:val="18"/>
              </w:rPr>
            </w:pPr>
          </w:p>
          <w:p w14:paraId="6A41530A" w14:textId="77777777" w:rsidR="00A55AD0" w:rsidRDefault="004969A0">
            <w:pPr>
              <w:pStyle w:val="TableParagraph"/>
              <w:ind w:left="107" w:right="387"/>
              <w:rPr>
                <w:b/>
                <w:sz w:val="19"/>
              </w:rPr>
            </w:pPr>
            <w:r>
              <w:rPr>
                <w:b/>
                <w:sz w:val="19"/>
              </w:rPr>
              <w:t>Maximum Length of the Frame</w:t>
            </w:r>
          </w:p>
        </w:tc>
        <w:tc>
          <w:tcPr>
            <w:tcW w:w="2340" w:type="dxa"/>
          </w:tcPr>
          <w:p w14:paraId="671BA376" w14:textId="77777777" w:rsidR="00A55AD0" w:rsidRDefault="00A55AD0">
            <w:pPr>
              <w:pStyle w:val="TableParagraph"/>
              <w:spacing w:before="7"/>
              <w:ind w:left="0"/>
              <w:rPr>
                <w:b/>
                <w:sz w:val="19"/>
              </w:rPr>
            </w:pPr>
          </w:p>
          <w:p w14:paraId="2A5AD73C" w14:textId="77777777" w:rsidR="00A55AD0" w:rsidRDefault="004969A0">
            <w:pPr>
              <w:pStyle w:val="TableParagraph"/>
              <w:ind w:left="0" w:right="784"/>
              <w:jc w:val="right"/>
              <w:rPr>
                <w:sz w:val="20"/>
              </w:rPr>
            </w:pPr>
            <w:r>
              <w:rPr>
                <w:sz w:val="20"/>
              </w:rPr>
              <w:t>1024 characters</w:t>
            </w:r>
          </w:p>
        </w:tc>
        <w:tc>
          <w:tcPr>
            <w:tcW w:w="4751" w:type="dxa"/>
          </w:tcPr>
          <w:p w14:paraId="79FFEBD0" w14:textId="77777777" w:rsidR="00A55AD0" w:rsidRDefault="00A55AD0">
            <w:pPr>
              <w:pStyle w:val="TableParagraph"/>
              <w:spacing w:before="8"/>
              <w:ind w:left="0"/>
              <w:rPr>
                <w:b/>
                <w:sz w:val="17"/>
              </w:rPr>
            </w:pPr>
          </w:p>
          <w:p w14:paraId="6A0694A7" w14:textId="77777777" w:rsidR="00A55AD0" w:rsidRDefault="004969A0">
            <w:pPr>
              <w:pStyle w:val="TableParagraph"/>
              <w:ind w:left="107" w:right="262"/>
              <w:rPr>
                <w:sz w:val="18"/>
              </w:rPr>
            </w:pPr>
            <w:r>
              <w:rPr>
                <w:sz w:val="18"/>
              </w:rPr>
              <w:t>For one frame, maximum of 1024 characters for text, 7 characters for frame control characters.</w:t>
            </w:r>
          </w:p>
          <w:p w14:paraId="1981C1E2" w14:textId="77777777" w:rsidR="00A55AD0" w:rsidRDefault="00A55AD0">
            <w:pPr>
              <w:pStyle w:val="TableParagraph"/>
              <w:spacing w:before="1"/>
              <w:ind w:left="0"/>
              <w:rPr>
                <w:b/>
                <w:sz w:val="18"/>
              </w:rPr>
            </w:pPr>
          </w:p>
          <w:p w14:paraId="21F7AE34" w14:textId="77777777" w:rsidR="00A55AD0" w:rsidRDefault="004969A0">
            <w:pPr>
              <w:pStyle w:val="TableParagraph"/>
              <w:ind w:left="107" w:right="111"/>
              <w:rPr>
                <w:sz w:val="18"/>
              </w:rPr>
            </w:pPr>
            <w:r>
              <w:rPr>
                <w:sz w:val="18"/>
              </w:rPr>
              <w:t>Messages equal to or less than 1024 characters are transmitted as one final frame. Messages greater than 1024 characters are split into frames that have character lengths that fall within the 1024-character limit. The only or final remaining frame becomes the last frame and is indicated by &lt;ETX&gt;. All others are intermediate (middle) frames and are indicated by &lt;ETB&gt;.</w:t>
            </w:r>
          </w:p>
        </w:tc>
      </w:tr>
    </w:tbl>
    <w:p w14:paraId="5A3BD19F" w14:textId="77777777" w:rsidR="00A55AD0" w:rsidRDefault="00A55AD0">
      <w:pPr>
        <w:rPr>
          <w:sz w:val="18"/>
        </w:rPr>
        <w:sectPr w:rsidR="00A55AD0">
          <w:pgSz w:w="12240" w:h="15840"/>
          <w:pgMar w:top="1500" w:right="80" w:bottom="980" w:left="1060" w:header="0" w:footer="708" w:gutter="0"/>
          <w:cols w:space="720"/>
        </w:sectPr>
      </w:pPr>
    </w:p>
    <w:p w14:paraId="43E5B37A" w14:textId="77777777" w:rsidR="00A55AD0" w:rsidRDefault="00A55AD0">
      <w:pPr>
        <w:rPr>
          <w:b/>
          <w:sz w:val="20"/>
        </w:rPr>
      </w:pPr>
    </w:p>
    <w:p w14:paraId="5E232CAE" w14:textId="77777777" w:rsidR="00A55AD0" w:rsidRDefault="004969A0">
      <w:pPr>
        <w:spacing w:before="261"/>
        <w:ind w:left="740"/>
        <w:rPr>
          <w:b/>
          <w:sz w:val="28"/>
        </w:rPr>
      </w:pPr>
      <w:r>
        <w:rPr>
          <w:b/>
          <w:sz w:val="28"/>
          <w:u w:val="thick"/>
          <w:shd w:val="clear" w:color="auto" w:fill="FFFF00"/>
        </w:rPr>
        <w:t>Data Flow Diagram:</w:t>
      </w:r>
    </w:p>
    <w:p w14:paraId="0675F57E" w14:textId="77777777" w:rsidR="00A55AD0" w:rsidRDefault="00A55AD0">
      <w:pPr>
        <w:spacing w:before="10"/>
        <w:rPr>
          <w:b/>
          <w:sz w:val="15"/>
        </w:rPr>
      </w:pPr>
    </w:p>
    <w:p w14:paraId="765793EC" w14:textId="77777777" w:rsidR="00A55AD0" w:rsidRDefault="004969A0">
      <w:pPr>
        <w:pStyle w:val="Balq3"/>
      </w:pPr>
      <w:r>
        <w:t>Transmitting Message:</w:t>
      </w:r>
    </w:p>
    <w:p w14:paraId="18D2CAEF" w14:textId="77777777" w:rsidR="00A55AD0" w:rsidRDefault="00A55AD0">
      <w:pPr>
        <w:spacing w:before="10"/>
        <w:rPr>
          <w:i/>
          <w:sz w:val="23"/>
        </w:rPr>
      </w:pPr>
    </w:p>
    <w:p w14:paraId="69BFF296" w14:textId="77777777" w:rsidR="00A55AD0" w:rsidRDefault="004969A0">
      <w:pPr>
        <w:ind w:left="740"/>
        <w:rPr>
          <w:sz w:val="24"/>
        </w:rPr>
      </w:pPr>
      <w:r>
        <w:rPr>
          <w:b/>
          <w:sz w:val="24"/>
        </w:rPr>
        <w:t>Case 1</w:t>
      </w:r>
      <w:r>
        <w:rPr>
          <w:sz w:val="24"/>
        </w:rPr>
        <w:t>: Ideal Transmit Data.</w:t>
      </w:r>
    </w:p>
    <w:p w14:paraId="03CA5470" w14:textId="77777777" w:rsidR="00A55AD0" w:rsidRDefault="004969A0">
      <w:pPr>
        <w:spacing w:before="10"/>
        <w:rPr>
          <w:sz w:val="20"/>
        </w:rPr>
      </w:pPr>
      <w:r>
        <w:rPr>
          <w:noProof/>
        </w:rPr>
        <mc:AlternateContent>
          <mc:Choice Requires="wpg">
            <w:drawing>
              <wp:anchor distT="0" distB="0" distL="0" distR="0" simplePos="0" relativeHeight="251671552" behindDoc="1" locked="0" layoutInCell="1" allowOverlap="1" wp14:anchorId="646735D7" wp14:editId="66895783">
                <wp:simplePos x="0" y="0"/>
                <wp:positionH relativeFrom="page">
                  <wp:posOffset>1136650</wp:posOffset>
                </wp:positionH>
                <wp:positionV relativeFrom="paragraph">
                  <wp:posOffset>177165</wp:posOffset>
                </wp:positionV>
                <wp:extent cx="5607050" cy="5864860"/>
                <wp:effectExtent l="1270" t="1270" r="7620" b="1270"/>
                <wp:wrapTopAndBottom/>
                <wp:docPr id="195" name="组合 66"/>
                <wp:cNvGraphicFramePr/>
                <a:graphic xmlns:a="http://schemas.openxmlformats.org/drawingml/2006/main">
                  <a:graphicData uri="http://schemas.microsoft.com/office/word/2010/wordprocessingGroup">
                    <wpg:wgp>
                      <wpg:cNvGrpSpPr/>
                      <wpg:grpSpPr>
                        <a:xfrm>
                          <a:off x="0" y="0"/>
                          <a:ext cx="5607050" cy="5864860"/>
                          <a:chOff x="1790" y="280"/>
                          <a:chExt cx="8830" cy="9236"/>
                        </a:xfrm>
                      </wpg:grpSpPr>
                      <wps:wsp>
                        <wps:cNvPr id="103" name="矩形 67"/>
                        <wps:cNvSpPr/>
                        <wps:spPr>
                          <a:xfrm>
                            <a:off x="1790" y="279"/>
                            <a:ext cx="10" cy="10"/>
                          </a:xfrm>
                          <a:prstGeom prst="rect">
                            <a:avLst/>
                          </a:prstGeom>
                          <a:solidFill>
                            <a:srgbClr val="000000"/>
                          </a:solidFill>
                          <a:ln>
                            <a:noFill/>
                          </a:ln>
                        </wps:spPr>
                        <wps:bodyPr upright="1"/>
                      </wps:wsp>
                      <wps:wsp>
                        <wps:cNvPr id="104" name="直线 68"/>
                        <wps:cNvCnPr/>
                        <wps:spPr>
                          <a:xfrm>
                            <a:off x="1790" y="285"/>
                            <a:ext cx="8830" cy="0"/>
                          </a:xfrm>
                          <a:prstGeom prst="line">
                            <a:avLst/>
                          </a:prstGeom>
                          <a:ln w="6096" cap="flat" cmpd="sng">
                            <a:solidFill>
                              <a:srgbClr val="000000"/>
                            </a:solidFill>
                            <a:prstDash val="solid"/>
                            <a:headEnd type="none" w="med" len="med"/>
                            <a:tailEnd type="none" w="med" len="med"/>
                          </a:ln>
                        </wps:spPr>
                        <wps:bodyPr/>
                      </wps:wsp>
                      <wps:wsp>
                        <wps:cNvPr id="105" name="矩形 69"/>
                        <wps:cNvSpPr/>
                        <wps:spPr>
                          <a:xfrm>
                            <a:off x="10610" y="279"/>
                            <a:ext cx="10" cy="10"/>
                          </a:xfrm>
                          <a:prstGeom prst="rect">
                            <a:avLst/>
                          </a:prstGeom>
                          <a:solidFill>
                            <a:srgbClr val="000000"/>
                          </a:solidFill>
                          <a:ln>
                            <a:noFill/>
                          </a:ln>
                        </wps:spPr>
                        <wps:bodyPr upright="1"/>
                      </wps:wsp>
                      <wps:wsp>
                        <wps:cNvPr id="106" name="直线 70"/>
                        <wps:cNvCnPr/>
                        <wps:spPr>
                          <a:xfrm>
                            <a:off x="1795" y="289"/>
                            <a:ext cx="0" cy="512"/>
                          </a:xfrm>
                          <a:prstGeom prst="line">
                            <a:avLst/>
                          </a:prstGeom>
                          <a:ln w="6096" cap="flat" cmpd="sng">
                            <a:solidFill>
                              <a:srgbClr val="000000"/>
                            </a:solidFill>
                            <a:prstDash val="solid"/>
                            <a:headEnd type="none" w="med" len="med"/>
                            <a:tailEnd type="none" w="med" len="med"/>
                          </a:ln>
                        </wps:spPr>
                        <wps:bodyPr/>
                      </wps:wsp>
                      <wps:wsp>
                        <wps:cNvPr id="107" name="直线 71"/>
                        <wps:cNvCnPr/>
                        <wps:spPr>
                          <a:xfrm>
                            <a:off x="10615" y="289"/>
                            <a:ext cx="0" cy="512"/>
                          </a:xfrm>
                          <a:prstGeom prst="line">
                            <a:avLst/>
                          </a:prstGeom>
                          <a:ln w="6096" cap="flat" cmpd="sng">
                            <a:solidFill>
                              <a:srgbClr val="000000"/>
                            </a:solidFill>
                            <a:prstDash val="solid"/>
                            <a:headEnd type="none" w="med" len="med"/>
                            <a:tailEnd type="none" w="med" len="med"/>
                          </a:ln>
                        </wps:spPr>
                        <wps:bodyPr/>
                      </wps:wsp>
                      <wps:wsp>
                        <wps:cNvPr id="108" name="直线 72"/>
                        <wps:cNvCnPr/>
                        <wps:spPr>
                          <a:xfrm>
                            <a:off x="1795" y="801"/>
                            <a:ext cx="0" cy="254"/>
                          </a:xfrm>
                          <a:prstGeom prst="line">
                            <a:avLst/>
                          </a:prstGeom>
                          <a:ln w="6096" cap="flat" cmpd="sng">
                            <a:solidFill>
                              <a:srgbClr val="000000"/>
                            </a:solidFill>
                            <a:prstDash val="solid"/>
                            <a:headEnd type="none" w="med" len="med"/>
                            <a:tailEnd type="none" w="med" len="med"/>
                          </a:ln>
                        </wps:spPr>
                        <wps:bodyPr/>
                      </wps:wsp>
                      <wps:wsp>
                        <wps:cNvPr id="109" name="直线 73"/>
                        <wps:cNvCnPr/>
                        <wps:spPr>
                          <a:xfrm>
                            <a:off x="10615" y="801"/>
                            <a:ext cx="0" cy="254"/>
                          </a:xfrm>
                          <a:prstGeom prst="line">
                            <a:avLst/>
                          </a:prstGeom>
                          <a:ln w="6096" cap="flat" cmpd="sng">
                            <a:solidFill>
                              <a:srgbClr val="000000"/>
                            </a:solidFill>
                            <a:prstDash val="solid"/>
                            <a:headEnd type="none" w="med" len="med"/>
                            <a:tailEnd type="none" w="med" len="med"/>
                          </a:ln>
                        </wps:spPr>
                        <wps:bodyPr/>
                      </wps:wsp>
                      <wps:wsp>
                        <wps:cNvPr id="110" name="直线 74"/>
                        <wps:cNvCnPr/>
                        <wps:spPr>
                          <a:xfrm>
                            <a:off x="1795" y="1055"/>
                            <a:ext cx="0" cy="256"/>
                          </a:xfrm>
                          <a:prstGeom prst="line">
                            <a:avLst/>
                          </a:prstGeom>
                          <a:ln w="6096" cap="flat" cmpd="sng">
                            <a:solidFill>
                              <a:srgbClr val="000000"/>
                            </a:solidFill>
                            <a:prstDash val="solid"/>
                            <a:headEnd type="none" w="med" len="med"/>
                            <a:tailEnd type="none" w="med" len="med"/>
                          </a:ln>
                        </wps:spPr>
                        <wps:bodyPr/>
                      </wps:wsp>
                      <wps:wsp>
                        <wps:cNvPr id="111" name="直线 75"/>
                        <wps:cNvCnPr/>
                        <wps:spPr>
                          <a:xfrm>
                            <a:off x="10615" y="1055"/>
                            <a:ext cx="0" cy="256"/>
                          </a:xfrm>
                          <a:prstGeom prst="line">
                            <a:avLst/>
                          </a:prstGeom>
                          <a:ln w="6096" cap="flat" cmpd="sng">
                            <a:solidFill>
                              <a:srgbClr val="000000"/>
                            </a:solidFill>
                            <a:prstDash val="solid"/>
                            <a:headEnd type="none" w="med" len="med"/>
                            <a:tailEnd type="none" w="med" len="med"/>
                          </a:ln>
                        </wps:spPr>
                        <wps:bodyPr/>
                      </wps:wsp>
                      <wps:wsp>
                        <wps:cNvPr id="112" name="直线 76"/>
                        <wps:cNvCnPr/>
                        <wps:spPr>
                          <a:xfrm>
                            <a:off x="1795" y="1311"/>
                            <a:ext cx="0" cy="360"/>
                          </a:xfrm>
                          <a:prstGeom prst="line">
                            <a:avLst/>
                          </a:prstGeom>
                          <a:ln w="6096" cap="flat" cmpd="sng">
                            <a:solidFill>
                              <a:srgbClr val="000000"/>
                            </a:solidFill>
                            <a:prstDash val="solid"/>
                            <a:headEnd type="none" w="med" len="med"/>
                            <a:tailEnd type="none" w="med" len="med"/>
                          </a:ln>
                        </wps:spPr>
                        <wps:bodyPr/>
                      </wps:wsp>
                      <wps:wsp>
                        <wps:cNvPr id="113" name="直线 77"/>
                        <wps:cNvCnPr/>
                        <wps:spPr>
                          <a:xfrm>
                            <a:off x="10615" y="1311"/>
                            <a:ext cx="0" cy="360"/>
                          </a:xfrm>
                          <a:prstGeom prst="line">
                            <a:avLst/>
                          </a:prstGeom>
                          <a:ln w="6096" cap="flat" cmpd="sng">
                            <a:solidFill>
                              <a:srgbClr val="000000"/>
                            </a:solidFill>
                            <a:prstDash val="solid"/>
                            <a:headEnd type="none" w="med" len="med"/>
                            <a:tailEnd type="none" w="med" len="med"/>
                          </a:ln>
                        </wps:spPr>
                        <wps:bodyPr/>
                      </wps:wsp>
                      <wps:wsp>
                        <wps:cNvPr id="114" name="直线 78"/>
                        <wps:cNvCnPr/>
                        <wps:spPr>
                          <a:xfrm>
                            <a:off x="1795" y="1671"/>
                            <a:ext cx="0" cy="450"/>
                          </a:xfrm>
                          <a:prstGeom prst="line">
                            <a:avLst/>
                          </a:prstGeom>
                          <a:ln w="6096" cap="flat" cmpd="sng">
                            <a:solidFill>
                              <a:srgbClr val="000000"/>
                            </a:solidFill>
                            <a:prstDash val="solid"/>
                            <a:headEnd type="none" w="med" len="med"/>
                            <a:tailEnd type="none" w="med" len="med"/>
                          </a:ln>
                        </wps:spPr>
                        <wps:bodyPr/>
                      </wps:wsp>
                      <wps:wsp>
                        <wps:cNvPr id="115" name="直线 79"/>
                        <wps:cNvCnPr/>
                        <wps:spPr>
                          <a:xfrm>
                            <a:off x="10615" y="1671"/>
                            <a:ext cx="0" cy="450"/>
                          </a:xfrm>
                          <a:prstGeom prst="line">
                            <a:avLst/>
                          </a:prstGeom>
                          <a:ln w="6096" cap="flat" cmpd="sng">
                            <a:solidFill>
                              <a:srgbClr val="000000"/>
                            </a:solidFill>
                            <a:prstDash val="solid"/>
                            <a:headEnd type="none" w="med" len="med"/>
                            <a:tailEnd type="none" w="med" len="med"/>
                          </a:ln>
                        </wps:spPr>
                        <wps:bodyPr/>
                      </wps:wsp>
                      <wps:wsp>
                        <wps:cNvPr id="116" name="直线 80"/>
                        <wps:cNvCnPr/>
                        <wps:spPr>
                          <a:xfrm>
                            <a:off x="1795" y="2121"/>
                            <a:ext cx="0" cy="254"/>
                          </a:xfrm>
                          <a:prstGeom prst="line">
                            <a:avLst/>
                          </a:prstGeom>
                          <a:ln w="6096" cap="flat" cmpd="sng">
                            <a:solidFill>
                              <a:srgbClr val="000000"/>
                            </a:solidFill>
                            <a:prstDash val="solid"/>
                            <a:headEnd type="none" w="med" len="med"/>
                            <a:tailEnd type="none" w="med" len="med"/>
                          </a:ln>
                        </wps:spPr>
                        <wps:bodyPr/>
                      </wps:wsp>
                      <wps:wsp>
                        <wps:cNvPr id="117" name="直线 81"/>
                        <wps:cNvCnPr/>
                        <wps:spPr>
                          <a:xfrm>
                            <a:off x="10615" y="2121"/>
                            <a:ext cx="0" cy="254"/>
                          </a:xfrm>
                          <a:prstGeom prst="line">
                            <a:avLst/>
                          </a:prstGeom>
                          <a:ln w="6096" cap="flat" cmpd="sng">
                            <a:solidFill>
                              <a:srgbClr val="000000"/>
                            </a:solidFill>
                            <a:prstDash val="solid"/>
                            <a:headEnd type="none" w="med" len="med"/>
                            <a:tailEnd type="none" w="med" len="med"/>
                          </a:ln>
                        </wps:spPr>
                        <wps:bodyPr/>
                      </wps:wsp>
                      <wps:wsp>
                        <wps:cNvPr id="118" name="直线 82"/>
                        <wps:cNvCnPr/>
                        <wps:spPr>
                          <a:xfrm>
                            <a:off x="1795" y="2375"/>
                            <a:ext cx="0" cy="360"/>
                          </a:xfrm>
                          <a:prstGeom prst="line">
                            <a:avLst/>
                          </a:prstGeom>
                          <a:ln w="6096" cap="flat" cmpd="sng">
                            <a:solidFill>
                              <a:srgbClr val="000000"/>
                            </a:solidFill>
                            <a:prstDash val="solid"/>
                            <a:headEnd type="none" w="med" len="med"/>
                            <a:tailEnd type="none" w="med" len="med"/>
                          </a:ln>
                        </wps:spPr>
                        <wps:bodyPr/>
                      </wps:wsp>
                      <wps:wsp>
                        <wps:cNvPr id="119" name="直线 83"/>
                        <wps:cNvCnPr/>
                        <wps:spPr>
                          <a:xfrm>
                            <a:off x="10615" y="2375"/>
                            <a:ext cx="0" cy="360"/>
                          </a:xfrm>
                          <a:prstGeom prst="line">
                            <a:avLst/>
                          </a:prstGeom>
                          <a:ln w="6096" cap="flat" cmpd="sng">
                            <a:solidFill>
                              <a:srgbClr val="000000"/>
                            </a:solidFill>
                            <a:prstDash val="solid"/>
                            <a:headEnd type="none" w="med" len="med"/>
                            <a:tailEnd type="none" w="med" len="med"/>
                          </a:ln>
                        </wps:spPr>
                        <wps:bodyPr/>
                      </wps:wsp>
                      <wps:wsp>
                        <wps:cNvPr id="120" name="直线 84"/>
                        <wps:cNvCnPr/>
                        <wps:spPr>
                          <a:xfrm>
                            <a:off x="1795" y="2735"/>
                            <a:ext cx="0" cy="256"/>
                          </a:xfrm>
                          <a:prstGeom prst="line">
                            <a:avLst/>
                          </a:prstGeom>
                          <a:ln w="6096" cap="flat" cmpd="sng">
                            <a:solidFill>
                              <a:srgbClr val="000000"/>
                            </a:solidFill>
                            <a:prstDash val="solid"/>
                            <a:headEnd type="none" w="med" len="med"/>
                            <a:tailEnd type="none" w="med" len="med"/>
                          </a:ln>
                        </wps:spPr>
                        <wps:bodyPr/>
                      </wps:wsp>
                      <wps:wsp>
                        <wps:cNvPr id="121" name="直线 85"/>
                        <wps:cNvCnPr/>
                        <wps:spPr>
                          <a:xfrm>
                            <a:off x="10615" y="2735"/>
                            <a:ext cx="0" cy="256"/>
                          </a:xfrm>
                          <a:prstGeom prst="line">
                            <a:avLst/>
                          </a:prstGeom>
                          <a:ln w="6096" cap="flat" cmpd="sng">
                            <a:solidFill>
                              <a:srgbClr val="000000"/>
                            </a:solidFill>
                            <a:prstDash val="solid"/>
                            <a:headEnd type="none" w="med" len="med"/>
                            <a:tailEnd type="none" w="med" len="med"/>
                          </a:ln>
                        </wps:spPr>
                        <wps:bodyPr/>
                      </wps:wsp>
                      <wps:wsp>
                        <wps:cNvPr id="122" name="直线 86"/>
                        <wps:cNvCnPr/>
                        <wps:spPr>
                          <a:xfrm>
                            <a:off x="1795" y="2991"/>
                            <a:ext cx="0" cy="374"/>
                          </a:xfrm>
                          <a:prstGeom prst="line">
                            <a:avLst/>
                          </a:prstGeom>
                          <a:ln w="6096" cap="flat" cmpd="sng">
                            <a:solidFill>
                              <a:srgbClr val="000000"/>
                            </a:solidFill>
                            <a:prstDash val="solid"/>
                            <a:headEnd type="none" w="med" len="med"/>
                            <a:tailEnd type="none" w="med" len="med"/>
                          </a:ln>
                        </wps:spPr>
                        <wps:bodyPr/>
                      </wps:wsp>
                      <wps:wsp>
                        <wps:cNvPr id="123" name="直线 87"/>
                        <wps:cNvCnPr/>
                        <wps:spPr>
                          <a:xfrm>
                            <a:off x="10615" y="2991"/>
                            <a:ext cx="0" cy="374"/>
                          </a:xfrm>
                          <a:prstGeom prst="line">
                            <a:avLst/>
                          </a:prstGeom>
                          <a:ln w="6096" cap="flat" cmpd="sng">
                            <a:solidFill>
                              <a:srgbClr val="000000"/>
                            </a:solidFill>
                            <a:prstDash val="solid"/>
                            <a:headEnd type="none" w="med" len="med"/>
                            <a:tailEnd type="none" w="med" len="med"/>
                          </a:ln>
                        </wps:spPr>
                        <wps:bodyPr/>
                      </wps:wsp>
                      <wps:wsp>
                        <wps:cNvPr id="124" name="直线 88"/>
                        <wps:cNvCnPr/>
                        <wps:spPr>
                          <a:xfrm>
                            <a:off x="1795" y="3365"/>
                            <a:ext cx="0" cy="450"/>
                          </a:xfrm>
                          <a:prstGeom prst="line">
                            <a:avLst/>
                          </a:prstGeom>
                          <a:ln w="6096" cap="flat" cmpd="sng">
                            <a:solidFill>
                              <a:srgbClr val="000000"/>
                            </a:solidFill>
                            <a:prstDash val="solid"/>
                            <a:headEnd type="none" w="med" len="med"/>
                            <a:tailEnd type="none" w="med" len="med"/>
                          </a:ln>
                        </wps:spPr>
                        <wps:bodyPr/>
                      </wps:wsp>
                      <wps:wsp>
                        <wps:cNvPr id="125" name="直线 89"/>
                        <wps:cNvCnPr/>
                        <wps:spPr>
                          <a:xfrm>
                            <a:off x="10615" y="3365"/>
                            <a:ext cx="0" cy="450"/>
                          </a:xfrm>
                          <a:prstGeom prst="line">
                            <a:avLst/>
                          </a:prstGeom>
                          <a:ln w="6096" cap="flat" cmpd="sng">
                            <a:solidFill>
                              <a:srgbClr val="000000"/>
                            </a:solidFill>
                            <a:prstDash val="solid"/>
                            <a:headEnd type="none" w="med" len="med"/>
                            <a:tailEnd type="none" w="med" len="med"/>
                          </a:ln>
                        </wps:spPr>
                        <wps:bodyPr/>
                      </wps:wsp>
                      <wps:wsp>
                        <wps:cNvPr id="126" name="直线 90"/>
                        <wps:cNvCnPr/>
                        <wps:spPr>
                          <a:xfrm>
                            <a:off x="1795" y="3815"/>
                            <a:ext cx="0" cy="360"/>
                          </a:xfrm>
                          <a:prstGeom prst="line">
                            <a:avLst/>
                          </a:prstGeom>
                          <a:ln w="6096" cap="flat" cmpd="sng">
                            <a:solidFill>
                              <a:srgbClr val="000000"/>
                            </a:solidFill>
                            <a:prstDash val="solid"/>
                            <a:headEnd type="none" w="med" len="med"/>
                            <a:tailEnd type="none" w="med" len="med"/>
                          </a:ln>
                        </wps:spPr>
                        <wps:bodyPr/>
                      </wps:wsp>
                      <wps:wsp>
                        <wps:cNvPr id="127" name="直线 91"/>
                        <wps:cNvCnPr/>
                        <wps:spPr>
                          <a:xfrm>
                            <a:off x="10615" y="3815"/>
                            <a:ext cx="0" cy="360"/>
                          </a:xfrm>
                          <a:prstGeom prst="line">
                            <a:avLst/>
                          </a:prstGeom>
                          <a:ln w="6096" cap="flat" cmpd="sng">
                            <a:solidFill>
                              <a:srgbClr val="000000"/>
                            </a:solidFill>
                            <a:prstDash val="solid"/>
                            <a:headEnd type="none" w="med" len="med"/>
                            <a:tailEnd type="none" w="med" len="med"/>
                          </a:ln>
                        </wps:spPr>
                        <wps:bodyPr/>
                      </wps:wsp>
                      <wps:wsp>
                        <wps:cNvPr id="128" name="直线 92"/>
                        <wps:cNvCnPr/>
                        <wps:spPr>
                          <a:xfrm>
                            <a:off x="1795" y="4175"/>
                            <a:ext cx="0" cy="256"/>
                          </a:xfrm>
                          <a:prstGeom prst="line">
                            <a:avLst/>
                          </a:prstGeom>
                          <a:ln w="6096" cap="flat" cmpd="sng">
                            <a:solidFill>
                              <a:srgbClr val="000000"/>
                            </a:solidFill>
                            <a:prstDash val="solid"/>
                            <a:headEnd type="none" w="med" len="med"/>
                            <a:tailEnd type="none" w="med" len="med"/>
                          </a:ln>
                        </wps:spPr>
                        <wps:bodyPr/>
                      </wps:wsp>
                      <wps:wsp>
                        <wps:cNvPr id="129" name="直线 93"/>
                        <wps:cNvCnPr/>
                        <wps:spPr>
                          <a:xfrm>
                            <a:off x="10615" y="4175"/>
                            <a:ext cx="0" cy="256"/>
                          </a:xfrm>
                          <a:prstGeom prst="line">
                            <a:avLst/>
                          </a:prstGeom>
                          <a:ln w="6096" cap="flat" cmpd="sng">
                            <a:solidFill>
                              <a:srgbClr val="000000"/>
                            </a:solidFill>
                            <a:prstDash val="solid"/>
                            <a:headEnd type="none" w="med" len="med"/>
                            <a:tailEnd type="none" w="med" len="med"/>
                          </a:ln>
                        </wps:spPr>
                        <wps:bodyPr/>
                      </wps:wsp>
                      <wps:wsp>
                        <wps:cNvPr id="130" name="直线 94"/>
                        <wps:cNvCnPr/>
                        <wps:spPr>
                          <a:xfrm>
                            <a:off x="1795" y="4431"/>
                            <a:ext cx="0" cy="360"/>
                          </a:xfrm>
                          <a:prstGeom prst="line">
                            <a:avLst/>
                          </a:prstGeom>
                          <a:ln w="6096" cap="flat" cmpd="sng">
                            <a:solidFill>
                              <a:srgbClr val="000000"/>
                            </a:solidFill>
                            <a:prstDash val="solid"/>
                            <a:headEnd type="none" w="med" len="med"/>
                            <a:tailEnd type="none" w="med" len="med"/>
                          </a:ln>
                        </wps:spPr>
                        <wps:bodyPr/>
                      </wps:wsp>
                      <wps:wsp>
                        <wps:cNvPr id="131" name="直线 95"/>
                        <wps:cNvCnPr/>
                        <wps:spPr>
                          <a:xfrm>
                            <a:off x="10615" y="4431"/>
                            <a:ext cx="0" cy="360"/>
                          </a:xfrm>
                          <a:prstGeom prst="line">
                            <a:avLst/>
                          </a:prstGeom>
                          <a:ln w="6096" cap="flat" cmpd="sng">
                            <a:solidFill>
                              <a:srgbClr val="000000"/>
                            </a:solidFill>
                            <a:prstDash val="solid"/>
                            <a:headEnd type="none" w="med" len="med"/>
                            <a:tailEnd type="none" w="med" len="med"/>
                          </a:ln>
                        </wps:spPr>
                        <wps:bodyPr/>
                      </wps:wsp>
                      <wps:wsp>
                        <wps:cNvPr id="132" name="直线 96"/>
                        <wps:cNvCnPr/>
                        <wps:spPr>
                          <a:xfrm>
                            <a:off x="1795" y="4791"/>
                            <a:ext cx="0" cy="450"/>
                          </a:xfrm>
                          <a:prstGeom prst="line">
                            <a:avLst/>
                          </a:prstGeom>
                          <a:ln w="6096" cap="flat" cmpd="sng">
                            <a:solidFill>
                              <a:srgbClr val="000000"/>
                            </a:solidFill>
                            <a:prstDash val="solid"/>
                            <a:headEnd type="none" w="med" len="med"/>
                            <a:tailEnd type="none" w="med" len="med"/>
                          </a:ln>
                        </wps:spPr>
                        <wps:bodyPr/>
                      </wps:wsp>
                      <wps:wsp>
                        <wps:cNvPr id="133" name="直线 97"/>
                        <wps:cNvCnPr/>
                        <wps:spPr>
                          <a:xfrm>
                            <a:off x="10615" y="4791"/>
                            <a:ext cx="0" cy="450"/>
                          </a:xfrm>
                          <a:prstGeom prst="line">
                            <a:avLst/>
                          </a:prstGeom>
                          <a:ln w="6096" cap="flat" cmpd="sng">
                            <a:solidFill>
                              <a:srgbClr val="000000"/>
                            </a:solidFill>
                            <a:prstDash val="solid"/>
                            <a:headEnd type="none" w="med" len="med"/>
                            <a:tailEnd type="none" w="med" len="med"/>
                          </a:ln>
                        </wps:spPr>
                        <wps:bodyPr/>
                      </wps:wsp>
                      <wps:wsp>
                        <wps:cNvPr id="134" name="直线 98"/>
                        <wps:cNvCnPr/>
                        <wps:spPr>
                          <a:xfrm>
                            <a:off x="1795" y="5241"/>
                            <a:ext cx="0" cy="360"/>
                          </a:xfrm>
                          <a:prstGeom prst="line">
                            <a:avLst/>
                          </a:prstGeom>
                          <a:ln w="6096" cap="flat" cmpd="sng">
                            <a:solidFill>
                              <a:srgbClr val="000000"/>
                            </a:solidFill>
                            <a:prstDash val="solid"/>
                            <a:headEnd type="none" w="med" len="med"/>
                            <a:tailEnd type="none" w="med" len="med"/>
                          </a:ln>
                        </wps:spPr>
                        <wps:bodyPr/>
                      </wps:wsp>
                      <wps:wsp>
                        <wps:cNvPr id="135" name="直线 99"/>
                        <wps:cNvCnPr/>
                        <wps:spPr>
                          <a:xfrm>
                            <a:off x="10615" y="5241"/>
                            <a:ext cx="0" cy="360"/>
                          </a:xfrm>
                          <a:prstGeom prst="line">
                            <a:avLst/>
                          </a:prstGeom>
                          <a:ln w="6096" cap="flat" cmpd="sng">
                            <a:solidFill>
                              <a:srgbClr val="000000"/>
                            </a:solidFill>
                            <a:prstDash val="solid"/>
                            <a:headEnd type="none" w="med" len="med"/>
                            <a:tailEnd type="none" w="med" len="med"/>
                          </a:ln>
                        </wps:spPr>
                        <wps:bodyPr/>
                      </wps:wsp>
                      <wps:wsp>
                        <wps:cNvPr id="136" name="直线 100"/>
                        <wps:cNvCnPr/>
                        <wps:spPr>
                          <a:xfrm>
                            <a:off x="1795" y="5601"/>
                            <a:ext cx="0" cy="360"/>
                          </a:xfrm>
                          <a:prstGeom prst="line">
                            <a:avLst/>
                          </a:prstGeom>
                          <a:ln w="6096" cap="flat" cmpd="sng">
                            <a:solidFill>
                              <a:srgbClr val="000000"/>
                            </a:solidFill>
                            <a:prstDash val="solid"/>
                            <a:headEnd type="none" w="med" len="med"/>
                            <a:tailEnd type="none" w="med" len="med"/>
                          </a:ln>
                        </wps:spPr>
                        <wps:bodyPr/>
                      </wps:wsp>
                      <wps:wsp>
                        <wps:cNvPr id="137" name="直线 101"/>
                        <wps:cNvCnPr/>
                        <wps:spPr>
                          <a:xfrm>
                            <a:off x="10615" y="5601"/>
                            <a:ext cx="0" cy="360"/>
                          </a:xfrm>
                          <a:prstGeom prst="line">
                            <a:avLst/>
                          </a:prstGeom>
                          <a:ln w="6096" cap="flat" cmpd="sng">
                            <a:solidFill>
                              <a:srgbClr val="000000"/>
                            </a:solidFill>
                            <a:prstDash val="solid"/>
                            <a:headEnd type="none" w="med" len="med"/>
                            <a:tailEnd type="none" w="med" len="med"/>
                          </a:ln>
                        </wps:spPr>
                        <wps:bodyPr/>
                      </wps:wsp>
                      <wps:wsp>
                        <wps:cNvPr id="138" name="直线 102"/>
                        <wps:cNvCnPr/>
                        <wps:spPr>
                          <a:xfrm>
                            <a:off x="1795" y="5961"/>
                            <a:ext cx="0" cy="254"/>
                          </a:xfrm>
                          <a:prstGeom prst="line">
                            <a:avLst/>
                          </a:prstGeom>
                          <a:ln w="6096" cap="flat" cmpd="sng">
                            <a:solidFill>
                              <a:srgbClr val="000000"/>
                            </a:solidFill>
                            <a:prstDash val="solid"/>
                            <a:headEnd type="none" w="med" len="med"/>
                            <a:tailEnd type="none" w="med" len="med"/>
                          </a:ln>
                        </wps:spPr>
                        <wps:bodyPr/>
                      </wps:wsp>
                      <wps:wsp>
                        <wps:cNvPr id="139" name="直线 103"/>
                        <wps:cNvCnPr/>
                        <wps:spPr>
                          <a:xfrm>
                            <a:off x="10615" y="5961"/>
                            <a:ext cx="0" cy="254"/>
                          </a:xfrm>
                          <a:prstGeom prst="line">
                            <a:avLst/>
                          </a:prstGeom>
                          <a:ln w="6096" cap="flat" cmpd="sng">
                            <a:solidFill>
                              <a:srgbClr val="000000"/>
                            </a:solidFill>
                            <a:prstDash val="solid"/>
                            <a:headEnd type="none" w="med" len="med"/>
                            <a:tailEnd type="none" w="med" len="med"/>
                          </a:ln>
                        </wps:spPr>
                        <wps:bodyPr/>
                      </wps:wsp>
                      <wps:wsp>
                        <wps:cNvPr id="140" name="直线 104"/>
                        <wps:cNvCnPr/>
                        <wps:spPr>
                          <a:xfrm>
                            <a:off x="1795" y="6215"/>
                            <a:ext cx="0" cy="390"/>
                          </a:xfrm>
                          <a:prstGeom prst="line">
                            <a:avLst/>
                          </a:prstGeom>
                          <a:ln w="6096" cap="flat" cmpd="sng">
                            <a:solidFill>
                              <a:srgbClr val="000000"/>
                            </a:solidFill>
                            <a:prstDash val="solid"/>
                            <a:headEnd type="none" w="med" len="med"/>
                            <a:tailEnd type="none" w="med" len="med"/>
                          </a:ln>
                        </wps:spPr>
                        <wps:bodyPr/>
                      </wps:wsp>
                      <wps:wsp>
                        <wps:cNvPr id="141" name="直线 105"/>
                        <wps:cNvCnPr/>
                        <wps:spPr>
                          <a:xfrm>
                            <a:off x="10615" y="6215"/>
                            <a:ext cx="0" cy="390"/>
                          </a:xfrm>
                          <a:prstGeom prst="line">
                            <a:avLst/>
                          </a:prstGeom>
                          <a:ln w="6096" cap="flat" cmpd="sng">
                            <a:solidFill>
                              <a:srgbClr val="000000"/>
                            </a:solidFill>
                            <a:prstDash val="solid"/>
                            <a:headEnd type="none" w="med" len="med"/>
                            <a:tailEnd type="none" w="med" len="med"/>
                          </a:ln>
                        </wps:spPr>
                        <wps:bodyPr/>
                      </wps:wsp>
                      <wps:wsp>
                        <wps:cNvPr id="142" name="直线 106"/>
                        <wps:cNvCnPr/>
                        <wps:spPr>
                          <a:xfrm>
                            <a:off x="1795" y="6605"/>
                            <a:ext cx="0" cy="460"/>
                          </a:xfrm>
                          <a:prstGeom prst="line">
                            <a:avLst/>
                          </a:prstGeom>
                          <a:ln w="6096" cap="flat" cmpd="sng">
                            <a:solidFill>
                              <a:srgbClr val="000000"/>
                            </a:solidFill>
                            <a:prstDash val="solid"/>
                            <a:headEnd type="none" w="med" len="med"/>
                            <a:tailEnd type="none" w="med" len="med"/>
                          </a:ln>
                        </wps:spPr>
                        <wps:bodyPr/>
                      </wps:wsp>
                      <wps:wsp>
                        <wps:cNvPr id="143" name="直线 107"/>
                        <wps:cNvCnPr/>
                        <wps:spPr>
                          <a:xfrm>
                            <a:off x="10615" y="6605"/>
                            <a:ext cx="0" cy="460"/>
                          </a:xfrm>
                          <a:prstGeom prst="line">
                            <a:avLst/>
                          </a:prstGeom>
                          <a:ln w="6096" cap="flat" cmpd="sng">
                            <a:solidFill>
                              <a:srgbClr val="000000"/>
                            </a:solidFill>
                            <a:prstDash val="solid"/>
                            <a:headEnd type="none" w="med" len="med"/>
                            <a:tailEnd type="none" w="med" len="med"/>
                          </a:ln>
                        </wps:spPr>
                        <wps:bodyPr/>
                      </wps:wsp>
                      <wps:wsp>
                        <wps:cNvPr id="144" name="直线 108"/>
                        <wps:cNvCnPr/>
                        <wps:spPr>
                          <a:xfrm>
                            <a:off x="1795" y="7065"/>
                            <a:ext cx="0" cy="450"/>
                          </a:xfrm>
                          <a:prstGeom prst="line">
                            <a:avLst/>
                          </a:prstGeom>
                          <a:ln w="6096" cap="flat" cmpd="sng">
                            <a:solidFill>
                              <a:srgbClr val="000000"/>
                            </a:solidFill>
                            <a:prstDash val="solid"/>
                            <a:headEnd type="none" w="med" len="med"/>
                            <a:tailEnd type="none" w="med" len="med"/>
                          </a:ln>
                        </wps:spPr>
                        <wps:bodyPr/>
                      </wps:wsp>
                      <wps:wsp>
                        <wps:cNvPr id="145" name="直线 109"/>
                        <wps:cNvCnPr/>
                        <wps:spPr>
                          <a:xfrm>
                            <a:off x="10615" y="7065"/>
                            <a:ext cx="0" cy="450"/>
                          </a:xfrm>
                          <a:prstGeom prst="line">
                            <a:avLst/>
                          </a:prstGeom>
                          <a:ln w="6096" cap="flat" cmpd="sng">
                            <a:solidFill>
                              <a:srgbClr val="000000"/>
                            </a:solidFill>
                            <a:prstDash val="solid"/>
                            <a:headEnd type="none" w="med" len="med"/>
                            <a:tailEnd type="none" w="med" len="med"/>
                          </a:ln>
                        </wps:spPr>
                        <wps:bodyPr/>
                      </wps:wsp>
                      <wps:wsp>
                        <wps:cNvPr id="146" name="直线 110"/>
                        <wps:cNvCnPr/>
                        <wps:spPr>
                          <a:xfrm>
                            <a:off x="1795" y="7515"/>
                            <a:ext cx="0" cy="460"/>
                          </a:xfrm>
                          <a:prstGeom prst="line">
                            <a:avLst/>
                          </a:prstGeom>
                          <a:ln w="6096" cap="flat" cmpd="sng">
                            <a:solidFill>
                              <a:srgbClr val="000000"/>
                            </a:solidFill>
                            <a:prstDash val="solid"/>
                            <a:headEnd type="none" w="med" len="med"/>
                            <a:tailEnd type="none" w="med" len="med"/>
                          </a:ln>
                        </wps:spPr>
                        <wps:bodyPr/>
                      </wps:wsp>
                      <wps:wsp>
                        <wps:cNvPr id="147" name="直线 111"/>
                        <wps:cNvCnPr/>
                        <wps:spPr>
                          <a:xfrm>
                            <a:off x="10615" y="7515"/>
                            <a:ext cx="0" cy="460"/>
                          </a:xfrm>
                          <a:prstGeom prst="line">
                            <a:avLst/>
                          </a:prstGeom>
                          <a:ln w="6096" cap="flat" cmpd="sng">
                            <a:solidFill>
                              <a:srgbClr val="000000"/>
                            </a:solidFill>
                            <a:prstDash val="solid"/>
                            <a:headEnd type="none" w="med" len="med"/>
                            <a:tailEnd type="none" w="med" len="med"/>
                          </a:ln>
                        </wps:spPr>
                        <wps:bodyPr/>
                      </wps:wsp>
                      <wps:wsp>
                        <wps:cNvPr id="148" name="直线 112"/>
                        <wps:cNvCnPr/>
                        <wps:spPr>
                          <a:xfrm>
                            <a:off x="1795" y="7975"/>
                            <a:ext cx="0" cy="360"/>
                          </a:xfrm>
                          <a:prstGeom prst="line">
                            <a:avLst/>
                          </a:prstGeom>
                          <a:ln w="6096" cap="flat" cmpd="sng">
                            <a:solidFill>
                              <a:srgbClr val="000000"/>
                            </a:solidFill>
                            <a:prstDash val="solid"/>
                            <a:headEnd type="none" w="med" len="med"/>
                            <a:tailEnd type="none" w="med" len="med"/>
                          </a:ln>
                        </wps:spPr>
                        <wps:bodyPr/>
                      </wps:wsp>
                      <wps:wsp>
                        <wps:cNvPr id="149" name="直线 113"/>
                        <wps:cNvCnPr/>
                        <wps:spPr>
                          <a:xfrm>
                            <a:off x="10615" y="7975"/>
                            <a:ext cx="0" cy="360"/>
                          </a:xfrm>
                          <a:prstGeom prst="line">
                            <a:avLst/>
                          </a:prstGeom>
                          <a:ln w="6096" cap="flat" cmpd="sng">
                            <a:solidFill>
                              <a:srgbClr val="000000"/>
                            </a:solidFill>
                            <a:prstDash val="solid"/>
                            <a:headEnd type="none" w="med" len="med"/>
                            <a:tailEnd type="none" w="med" len="med"/>
                          </a:ln>
                        </wps:spPr>
                        <wps:bodyPr/>
                      </wps:wsp>
                      <wps:wsp>
                        <wps:cNvPr id="150" name="直线 114"/>
                        <wps:cNvCnPr/>
                        <wps:spPr>
                          <a:xfrm>
                            <a:off x="1795" y="8335"/>
                            <a:ext cx="0" cy="360"/>
                          </a:xfrm>
                          <a:prstGeom prst="line">
                            <a:avLst/>
                          </a:prstGeom>
                          <a:ln w="6096" cap="flat" cmpd="sng">
                            <a:solidFill>
                              <a:srgbClr val="000000"/>
                            </a:solidFill>
                            <a:prstDash val="solid"/>
                            <a:headEnd type="none" w="med" len="med"/>
                            <a:tailEnd type="none" w="med" len="med"/>
                          </a:ln>
                        </wps:spPr>
                        <wps:bodyPr/>
                      </wps:wsp>
                      <wps:wsp>
                        <wps:cNvPr id="151" name="直线 115"/>
                        <wps:cNvCnPr/>
                        <wps:spPr>
                          <a:xfrm>
                            <a:off x="10615" y="8335"/>
                            <a:ext cx="0" cy="360"/>
                          </a:xfrm>
                          <a:prstGeom prst="line">
                            <a:avLst/>
                          </a:prstGeom>
                          <a:ln w="6096" cap="flat" cmpd="sng">
                            <a:solidFill>
                              <a:srgbClr val="000000"/>
                            </a:solidFill>
                            <a:prstDash val="solid"/>
                            <a:headEnd type="none" w="med" len="med"/>
                            <a:tailEnd type="none" w="med" len="med"/>
                          </a:ln>
                        </wps:spPr>
                        <wps:bodyPr/>
                      </wps:wsp>
                      <wps:wsp>
                        <wps:cNvPr id="152" name="直线 116"/>
                        <wps:cNvCnPr/>
                        <wps:spPr>
                          <a:xfrm>
                            <a:off x="1795" y="8695"/>
                            <a:ext cx="0" cy="450"/>
                          </a:xfrm>
                          <a:prstGeom prst="line">
                            <a:avLst/>
                          </a:prstGeom>
                          <a:ln w="6096" cap="flat" cmpd="sng">
                            <a:solidFill>
                              <a:srgbClr val="000000"/>
                            </a:solidFill>
                            <a:prstDash val="solid"/>
                            <a:headEnd type="none" w="med" len="med"/>
                            <a:tailEnd type="none" w="med" len="med"/>
                          </a:ln>
                        </wps:spPr>
                        <wps:bodyPr/>
                      </wps:wsp>
                      <wps:wsp>
                        <wps:cNvPr id="153" name="直线 117"/>
                        <wps:cNvCnPr/>
                        <wps:spPr>
                          <a:xfrm>
                            <a:off x="10615" y="8695"/>
                            <a:ext cx="0" cy="450"/>
                          </a:xfrm>
                          <a:prstGeom prst="line">
                            <a:avLst/>
                          </a:prstGeom>
                          <a:ln w="6096" cap="flat" cmpd="sng">
                            <a:solidFill>
                              <a:srgbClr val="000000"/>
                            </a:solidFill>
                            <a:prstDash val="solid"/>
                            <a:headEnd type="none" w="med" len="med"/>
                            <a:tailEnd type="none" w="med" len="med"/>
                          </a:ln>
                        </wps:spPr>
                        <wps:bodyPr/>
                      </wps:wsp>
                      <wps:wsp>
                        <wps:cNvPr id="154" name="直线 118"/>
                        <wps:cNvCnPr/>
                        <wps:spPr>
                          <a:xfrm>
                            <a:off x="1795" y="9145"/>
                            <a:ext cx="0" cy="370"/>
                          </a:xfrm>
                          <a:prstGeom prst="line">
                            <a:avLst/>
                          </a:prstGeom>
                          <a:ln w="6096" cap="flat" cmpd="sng">
                            <a:solidFill>
                              <a:srgbClr val="000000"/>
                            </a:solidFill>
                            <a:prstDash val="solid"/>
                            <a:headEnd type="none" w="med" len="med"/>
                            <a:tailEnd type="none" w="med" len="med"/>
                          </a:ln>
                        </wps:spPr>
                        <wps:bodyPr/>
                      </wps:wsp>
                      <wps:wsp>
                        <wps:cNvPr id="155" name="直线 119"/>
                        <wps:cNvCnPr/>
                        <wps:spPr>
                          <a:xfrm>
                            <a:off x="1790" y="9510"/>
                            <a:ext cx="1442" cy="0"/>
                          </a:xfrm>
                          <a:prstGeom prst="line">
                            <a:avLst/>
                          </a:prstGeom>
                          <a:ln w="6096" cap="flat" cmpd="sng">
                            <a:solidFill>
                              <a:srgbClr val="000000"/>
                            </a:solidFill>
                            <a:prstDash val="solid"/>
                            <a:headEnd type="none" w="med" len="med"/>
                            <a:tailEnd type="none" w="med" len="med"/>
                          </a:ln>
                        </wps:spPr>
                        <wps:bodyPr/>
                      </wps:wsp>
                      <wps:wsp>
                        <wps:cNvPr id="156" name="直线 120"/>
                        <wps:cNvCnPr/>
                        <wps:spPr>
                          <a:xfrm>
                            <a:off x="3217" y="9510"/>
                            <a:ext cx="971" cy="0"/>
                          </a:xfrm>
                          <a:prstGeom prst="line">
                            <a:avLst/>
                          </a:prstGeom>
                          <a:ln w="6096" cap="flat" cmpd="sng">
                            <a:solidFill>
                              <a:srgbClr val="000000"/>
                            </a:solidFill>
                            <a:prstDash val="solid"/>
                            <a:headEnd type="none" w="med" len="med"/>
                            <a:tailEnd type="none" w="med" len="med"/>
                          </a:ln>
                        </wps:spPr>
                        <wps:bodyPr/>
                      </wps:wsp>
                      <wps:wsp>
                        <wps:cNvPr id="157" name="直线 121"/>
                        <wps:cNvCnPr/>
                        <wps:spPr>
                          <a:xfrm>
                            <a:off x="4174" y="9510"/>
                            <a:ext cx="4484" cy="0"/>
                          </a:xfrm>
                          <a:prstGeom prst="line">
                            <a:avLst/>
                          </a:prstGeom>
                          <a:ln w="6096" cap="flat" cmpd="sng">
                            <a:solidFill>
                              <a:srgbClr val="000000"/>
                            </a:solidFill>
                            <a:prstDash val="solid"/>
                            <a:headEnd type="none" w="med" len="med"/>
                            <a:tailEnd type="none" w="med" len="med"/>
                          </a:ln>
                        </wps:spPr>
                        <wps:bodyPr/>
                      </wps:wsp>
                      <wps:wsp>
                        <wps:cNvPr id="158" name="直线 122"/>
                        <wps:cNvCnPr/>
                        <wps:spPr>
                          <a:xfrm>
                            <a:off x="8644" y="9510"/>
                            <a:ext cx="552" cy="0"/>
                          </a:xfrm>
                          <a:prstGeom prst="line">
                            <a:avLst/>
                          </a:prstGeom>
                          <a:ln w="6096" cap="flat" cmpd="sng">
                            <a:solidFill>
                              <a:srgbClr val="000000"/>
                            </a:solidFill>
                            <a:prstDash val="solid"/>
                            <a:headEnd type="none" w="med" len="med"/>
                            <a:tailEnd type="none" w="med" len="med"/>
                          </a:ln>
                        </wps:spPr>
                        <wps:bodyPr/>
                      </wps:wsp>
                      <wps:wsp>
                        <wps:cNvPr id="159" name="直线 123"/>
                        <wps:cNvCnPr/>
                        <wps:spPr>
                          <a:xfrm>
                            <a:off x="9181" y="9510"/>
                            <a:ext cx="1429" cy="0"/>
                          </a:xfrm>
                          <a:prstGeom prst="line">
                            <a:avLst/>
                          </a:prstGeom>
                          <a:ln w="6096" cap="flat" cmpd="sng">
                            <a:solidFill>
                              <a:srgbClr val="000000"/>
                            </a:solidFill>
                            <a:prstDash val="solid"/>
                            <a:headEnd type="none" w="med" len="med"/>
                            <a:tailEnd type="none" w="med" len="med"/>
                          </a:ln>
                        </wps:spPr>
                        <wps:bodyPr/>
                      </wps:wsp>
                      <wps:wsp>
                        <wps:cNvPr id="160" name="直线 124"/>
                        <wps:cNvCnPr/>
                        <wps:spPr>
                          <a:xfrm>
                            <a:off x="10615" y="9145"/>
                            <a:ext cx="0" cy="370"/>
                          </a:xfrm>
                          <a:prstGeom prst="line">
                            <a:avLst/>
                          </a:prstGeom>
                          <a:ln w="6096" cap="flat" cmpd="sng">
                            <a:solidFill>
                              <a:srgbClr val="000000"/>
                            </a:solidFill>
                            <a:prstDash val="solid"/>
                            <a:headEnd type="none" w="med" len="med"/>
                            <a:tailEnd type="none" w="med" len="med"/>
                          </a:ln>
                        </wps:spPr>
                        <wps:bodyPr/>
                      </wps:wsp>
                      <wps:wsp>
                        <wps:cNvPr id="161" name="任意多边形 125"/>
                        <wps:cNvSpPr/>
                        <wps:spPr>
                          <a:xfrm>
                            <a:off x="3231" y="1566"/>
                            <a:ext cx="5978" cy="120"/>
                          </a:xfrm>
                          <a:custGeom>
                            <a:avLst/>
                            <a:gdLst/>
                            <a:ahLst/>
                            <a:cxnLst/>
                            <a:rect l="0" t="0" r="0" b="0"/>
                            <a:pathLst>
                              <a:path w="5978" h="120">
                                <a:moveTo>
                                  <a:pt x="5857" y="0"/>
                                </a:moveTo>
                                <a:lnTo>
                                  <a:pt x="5857" y="120"/>
                                </a:lnTo>
                                <a:lnTo>
                                  <a:pt x="5962" y="67"/>
                                </a:lnTo>
                                <a:lnTo>
                                  <a:pt x="5877" y="67"/>
                                </a:lnTo>
                                <a:lnTo>
                                  <a:pt x="5882" y="65"/>
                                </a:lnTo>
                                <a:lnTo>
                                  <a:pt x="5884" y="60"/>
                                </a:lnTo>
                                <a:lnTo>
                                  <a:pt x="5882" y="55"/>
                                </a:lnTo>
                                <a:lnTo>
                                  <a:pt x="5877" y="53"/>
                                </a:lnTo>
                                <a:lnTo>
                                  <a:pt x="5962" y="53"/>
                                </a:lnTo>
                                <a:lnTo>
                                  <a:pt x="5857" y="0"/>
                                </a:lnTo>
                                <a:close/>
                                <a:moveTo>
                                  <a:pt x="5857" y="53"/>
                                </a:moveTo>
                                <a:lnTo>
                                  <a:pt x="7" y="53"/>
                                </a:lnTo>
                                <a:lnTo>
                                  <a:pt x="2" y="55"/>
                                </a:lnTo>
                                <a:lnTo>
                                  <a:pt x="0" y="60"/>
                                </a:lnTo>
                                <a:lnTo>
                                  <a:pt x="2" y="65"/>
                                </a:lnTo>
                                <a:lnTo>
                                  <a:pt x="7" y="67"/>
                                </a:lnTo>
                                <a:lnTo>
                                  <a:pt x="5857" y="67"/>
                                </a:lnTo>
                                <a:lnTo>
                                  <a:pt x="5857" y="53"/>
                                </a:lnTo>
                                <a:close/>
                                <a:moveTo>
                                  <a:pt x="5962" y="53"/>
                                </a:moveTo>
                                <a:lnTo>
                                  <a:pt x="5877" y="53"/>
                                </a:lnTo>
                                <a:lnTo>
                                  <a:pt x="5882" y="55"/>
                                </a:lnTo>
                                <a:lnTo>
                                  <a:pt x="5884" y="60"/>
                                </a:lnTo>
                                <a:lnTo>
                                  <a:pt x="5882" y="65"/>
                                </a:lnTo>
                                <a:lnTo>
                                  <a:pt x="5877" y="67"/>
                                </a:lnTo>
                                <a:lnTo>
                                  <a:pt x="5962" y="67"/>
                                </a:lnTo>
                                <a:lnTo>
                                  <a:pt x="5977" y="60"/>
                                </a:lnTo>
                                <a:lnTo>
                                  <a:pt x="5962" y="53"/>
                                </a:lnTo>
                                <a:close/>
                              </a:path>
                            </a:pathLst>
                          </a:custGeom>
                          <a:solidFill>
                            <a:srgbClr val="000000"/>
                          </a:solidFill>
                          <a:ln>
                            <a:noFill/>
                          </a:ln>
                        </wps:spPr>
                        <wps:bodyPr upright="1"/>
                      </wps:wsp>
                      <wps:wsp>
                        <wps:cNvPr id="162" name="任意多边形 126"/>
                        <wps:cNvSpPr/>
                        <wps:spPr>
                          <a:xfrm>
                            <a:off x="3238" y="2775"/>
                            <a:ext cx="5978" cy="120"/>
                          </a:xfrm>
                          <a:custGeom>
                            <a:avLst/>
                            <a:gdLst/>
                            <a:ahLst/>
                            <a:cxnLst/>
                            <a:rect l="0" t="0" r="0" b="0"/>
                            <a:pathLst>
                              <a:path w="5978" h="120">
                                <a:moveTo>
                                  <a:pt x="120" y="0"/>
                                </a:moveTo>
                                <a:lnTo>
                                  <a:pt x="0" y="60"/>
                                </a:lnTo>
                                <a:lnTo>
                                  <a:pt x="120" y="120"/>
                                </a:lnTo>
                                <a:lnTo>
                                  <a:pt x="120" y="68"/>
                                </a:lnTo>
                                <a:lnTo>
                                  <a:pt x="101" y="68"/>
                                </a:lnTo>
                                <a:lnTo>
                                  <a:pt x="95" y="66"/>
                                </a:lnTo>
                                <a:lnTo>
                                  <a:pt x="92" y="60"/>
                                </a:lnTo>
                                <a:lnTo>
                                  <a:pt x="95" y="55"/>
                                </a:lnTo>
                                <a:lnTo>
                                  <a:pt x="101" y="53"/>
                                </a:lnTo>
                                <a:lnTo>
                                  <a:pt x="120" y="53"/>
                                </a:lnTo>
                                <a:lnTo>
                                  <a:pt x="120" y="0"/>
                                </a:lnTo>
                                <a:close/>
                                <a:moveTo>
                                  <a:pt x="120" y="53"/>
                                </a:moveTo>
                                <a:lnTo>
                                  <a:pt x="101" y="53"/>
                                </a:lnTo>
                                <a:lnTo>
                                  <a:pt x="95" y="55"/>
                                </a:lnTo>
                                <a:lnTo>
                                  <a:pt x="92" y="60"/>
                                </a:lnTo>
                                <a:lnTo>
                                  <a:pt x="95" y="66"/>
                                </a:lnTo>
                                <a:lnTo>
                                  <a:pt x="101" y="68"/>
                                </a:lnTo>
                                <a:lnTo>
                                  <a:pt x="120" y="68"/>
                                </a:lnTo>
                                <a:lnTo>
                                  <a:pt x="120" y="53"/>
                                </a:lnTo>
                                <a:close/>
                                <a:moveTo>
                                  <a:pt x="5970" y="53"/>
                                </a:moveTo>
                                <a:lnTo>
                                  <a:pt x="120" y="53"/>
                                </a:lnTo>
                                <a:lnTo>
                                  <a:pt x="120" y="68"/>
                                </a:lnTo>
                                <a:lnTo>
                                  <a:pt x="5970" y="68"/>
                                </a:lnTo>
                                <a:lnTo>
                                  <a:pt x="5976" y="66"/>
                                </a:lnTo>
                                <a:lnTo>
                                  <a:pt x="5977" y="60"/>
                                </a:lnTo>
                                <a:lnTo>
                                  <a:pt x="5976" y="55"/>
                                </a:lnTo>
                                <a:lnTo>
                                  <a:pt x="5970" y="53"/>
                                </a:lnTo>
                                <a:close/>
                              </a:path>
                            </a:pathLst>
                          </a:custGeom>
                          <a:solidFill>
                            <a:srgbClr val="000000"/>
                          </a:solidFill>
                          <a:ln>
                            <a:noFill/>
                          </a:ln>
                        </wps:spPr>
                        <wps:bodyPr upright="1"/>
                      </wps:wsp>
                      <wps:wsp>
                        <wps:cNvPr id="163" name="任意多边形 127"/>
                        <wps:cNvSpPr/>
                        <wps:spPr>
                          <a:xfrm>
                            <a:off x="3202" y="3244"/>
                            <a:ext cx="5978" cy="120"/>
                          </a:xfrm>
                          <a:custGeom>
                            <a:avLst/>
                            <a:gdLst/>
                            <a:ahLst/>
                            <a:cxnLst/>
                            <a:rect l="0" t="0" r="0" b="0"/>
                            <a:pathLst>
                              <a:path w="5978" h="120">
                                <a:moveTo>
                                  <a:pt x="5857" y="0"/>
                                </a:moveTo>
                                <a:lnTo>
                                  <a:pt x="5857" y="120"/>
                                </a:lnTo>
                                <a:lnTo>
                                  <a:pt x="5963" y="67"/>
                                </a:lnTo>
                                <a:lnTo>
                                  <a:pt x="5877" y="67"/>
                                </a:lnTo>
                                <a:lnTo>
                                  <a:pt x="5882" y="66"/>
                                </a:lnTo>
                                <a:lnTo>
                                  <a:pt x="5885" y="60"/>
                                </a:lnTo>
                                <a:lnTo>
                                  <a:pt x="5882" y="55"/>
                                </a:lnTo>
                                <a:lnTo>
                                  <a:pt x="5877" y="53"/>
                                </a:lnTo>
                                <a:lnTo>
                                  <a:pt x="5963" y="53"/>
                                </a:lnTo>
                                <a:lnTo>
                                  <a:pt x="5857" y="0"/>
                                </a:lnTo>
                                <a:close/>
                                <a:moveTo>
                                  <a:pt x="5857" y="53"/>
                                </a:moveTo>
                                <a:lnTo>
                                  <a:pt x="7" y="53"/>
                                </a:lnTo>
                                <a:lnTo>
                                  <a:pt x="2" y="55"/>
                                </a:lnTo>
                                <a:lnTo>
                                  <a:pt x="0" y="60"/>
                                </a:lnTo>
                                <a:lnTo>
                                  <a:pt x="2" y="66"/>
                                </a:lnTo>
                                <a:lnTo>
                                  <a:pt x="7" y="67"/>
                                </a:lnTo>
                                <a:lnTo>
                                  <a:pt x="5857" y="67"/>
                                </a:lnTo>
                                <a:lnTo>
                                  <a:pt x="5857" y="53"/>
                                </a:lnTo>
                                <a:close/>
                                <a:moveTo>
                                  <a:pt x="5963" y="53"/>
                                </a:moveTo>
                                <a:lnTo>
                                  <a:pt x="5877" y="53"/>
                                </a:lnTo>
                                <a:lnTo>
                                  <a:pt x="5882" y="55"/>
                                </a:lnTo>
                                <a:lnTo>
                                  <a:pt x="5885" y="60"/>
                                </a:lnTo>
                                <a:lnTo>
                                  <a:pt x="5882" y="66"/>
                                </a:lnTo>
                                <a:lnTo>
                                  <a:pt x="5877" y="67"/>
                                </a:lnTo>
                                <a:lnTo>
                                  <a:pt x="5963" y="67"/>
                                </a:lnTo>
                                <a:lnTo>
                                  <a:pt x="5977" y="60"/>
                                </a:lnTo>
                                <a:lnTo>
                                  <a:pt x="5963" y="53"/>
                                </a:lnTo>
                                <a:close/>
                              </a:path>
                            </a:pathLst>
                          </a:custGeom>
                          <a:solidFill>
                            <a:srgbClr val="000000"/>
                          </a:solidFill>
                          <a:ln>
                            <a:noFill/>
                          </a:ln>
                        </wps:spPr>
                        <wps:bodyPr upright="1"/>
                      </wps:wsp>
                      <wps:wsp>
                        <wps:cNvPr id="164" name="任意多边形 128"/>
                        <wps:cNvSpPr/>
                        <wps:spPr>
                          <a:xfrm>
                            <a:off x="3210" y="4054"/>
                            <a:ext cx="5978" cy="120"/>
                          </a:xfrm>
                          <a:custGeom>
                            <a:avLst/>
                            <a:gdLst/>
                            <a:ahLst/>
                            <a:cxnLst/>
                            <a:rect l="0" t="0" r="0" b="0"/>
                            <a:pathLst>
                              <a:path w="5978" h="120">
                                <a:moveTo>
                                  <a:pt x="120" y="0"/>
                                </a:moveTo>
                                <a:lnTo>
                                  <a:pt x="0" y="60"/>
                                </a:lnTo>
                                <a:lnTo>
                                  <a:pt x="120" y="120"/>
                                </a:lnTo>
                                <a:lnTo>
                                  <a:pt x="120" y="67"/>
                                </a:lnTo>
                                <a:lnTo>
                                  <a:pt x="100" y="67"/>
                                </a:lnTo>
                                <a:lnTo>
                                  <a:pt x="95" y="66"/>
                                </a:lnTo>
                                <a:lnTo>
                                  <a:pt x="92" y="60"/>
                                </a:lnTo>
                                <a:lnTo>
                                  <a:pt x="95" y="55"/>
                                </a:lnTo>
                                <a:lnTo>
                                  <a:pt x="100" y="53"/>
                                </a:lnTo>
                                <a:lnTo>
                                  <a:pt x="120" y="53"/>
                                </a:lnTo>
                                <a:lnTo>
                                  <a:pt x="120" y="0"/>
                                </a:lnTo>
                                <a:close/>
                                <a:moveTo>
                                  <a:pt x="120" y="53"/>
                                </a:moveTo>
                                <a:lnTo>
                                  <a:pt x="100" y="53"/>
                                </a:lnTo>
                                <a:lnTo>
                                  <a:pt x="95" y="55"/>
                                </a:lnTo>
                                <a:lnTo>
                                  <a:pt x="92" y="60"/>
                                </a:lnTo>
                                <a:lnTo>
                                  <a:pt x="95" y="66"/>
                                </a:lnTo>
                                <a:lnTo>
                                  <a:pt x="100" y="67"/>
                                </a:lnTo>
                                <a:lnTo>
                                  <a:pt x="120" y="67"/>
                                </a:lnTo>
                                <a:lnTo>
                                  <a:pt x="120" y="53"/>
                                </a:lnTo>
                                <a:close/>
                                <a:moveTo>
                                  <a:pt x="5970" y="53"/>
                                </a:moveTo>
                                <a:lnTo>
                                  <a:pt x="120" y="53"/>
                                </a:lnTo>
                                <a:lnTo>
                                  <a:pt x="120" y="67"/>
                                </a:lnTo>
                                <a:lnTo>
                                  <a:pt x="5970" y="67"/>
                                </a:lnTo>
                                <a:lnTo>
                                  <a:pt x="5975" y="66"/>
                                </a:lnTo>
                                <a:lnTo>
                                  <a:pt x="5977" y="60"/>
                                </a:lnTo>
                                <a:lnTo>
                                  <a:pt x="5975" y="55"/>
                                </a:lnTo>
                                <a:lnTo>
                                  <a:pt x="5970" y="53"/>
                                </a:lnTo>
                                <a:close/>
                              </a:path>
                            </a:pathLst>
                          </a:custGeom>
                          <a:solidFill>
                            <a:srgbClr val="000000"/>
                          </a:solidFill>
                          <a:ln>
                            <a:noFill/>
                          </a:ln>
                        </wps:spPr>
                        <wps:bodyPr upright="1"/>
                      </wps:wsp>
                      <wps:wsp>
                        <wps:cNvPr id="165" name="任意多边形 129"/>
                        <wps:cNvSpPr/>
                        <wps:spPr>
                          <a:xfrm>
                            <a:off x="3202" y="4700"/>
                            <a:ext cx="5978" cy="120"/>
                          </a:xfrm>
                          <a:custGeom>
                            <a:avLst/>
                            <a:gdLst/>
                            <a:ahLst/>
                            <a:cxnLst/>
                            <a:rect l="0" t="0" r="0" b="0"/>
                            <a:pathLst>
                              <a:path w="5978" h="120">
                                <a:moveTo>
                                  <a:pt x="5857" y="0"/>
                                </a:moveTo>
                                <a:lnTo>
                                  <a:pt x="5857" y="120"/>
                                </a:lnTo>
                                <a:lnTo>
                                  <a:pt x="5963" y="67"/>
                                </a:lnTo>
                                <a:lnTo>
                                  <a:pt x="5877" y="67"/>
                                </a:lnTo>
                                <a:lnTo>
                                  <a:pt x="5882" y="64"/>
                                </a:lnTo>
                                <a:lnTo>
                                  <a:pt x="5885" y="60"/>
                                </a:lnTo>
                                <a:lnTo>
                                  <a:pt x="5882" y="54"/>
                                </a:lnTo>
                                <a:lnTo>
                                  <a:pt x="5877" y="51"/>
                                </a:lnTo>
                                <a:lnTo>
                                  <a:pt x="5960" y="51"/>
                                </a:lnTo>
                                <a:lnTo>
                                  <a:pt x="5857" y="0"/>
                                </a:lnTo>
                                <a:close/>
                                <a:moveTo>
                                  <a:pt x="5857" y="51"/>
                                </a:moveTo>
                                <a:lnTo>
                                  <a:pt x="7" y="51"/>
                                </a:lnTo>
                                <a:lnTo>
                                  <a:pt x="2" y="54"/>
                                </a:lnTo>
                                <a:lnTo>
                                  <a:pt x="0" y="60"/>
                                </a:lnTo>
                                <a:lnTo>
                                  <a:pt x="2" y="64"/>
                                </a:lnTo>
                                <a:lnTo>
                                  <a:pt x="7" y="67"/>
                                </a:lnTo>
                                <a:lnTo>
                                  <a:pt x="5857" y="67"/>
                                </a:lnTo>
                                <a:lnTo>
                                  <a:pt x="5857" y="51"/>
                                </a:lnTo>
                                <a:close/>
                                <a:moveTo>
                                  <a:pt x="5960" y="51"/>
                                </a:moveTo>
                                <a:lnTo>
                                  <a:pt x="5877" y="51"/>
                                </a:lnTo>
                                <a:lnTo>
                                  <a:pt x="5882" y="54"/>
                                </a:lnTo>
                                <a:lnTo>
                                  <a:pt x="5885" y="60"/>
                                </a:lnTo>
                                <a:lnTo>
                                  <a:pt x="5882" y="64"/>
                                </a:lnTo>
                                <a:lnTo>
                                  <a:pt x="5877" y="67"/>
                                </a:lnTo>
                                <a:lnTo>
                                  <a:pt x="5963" y="67"/>
                                </a:lnTo>
                                <a:lnTo>
                                  <a:pt x="5977" y="60"/>
                                </a:lnTo>
                                <a:lnTo>
                                  <a:pt x="5960" y="51"/>
                                </a:lnTo>
                                <a:close/>
                              </a:path>
                            </a:pathLst>
                          </a:custGeom>
                          <a:solidFill>
                            <a:srgbClr val="000000"/>
                          </a:solidFill>
                          <a:ln>
                            <a:noFill/>
                          </a:ln>
                        </wps:spPr>
                        <wps:bodyPr upright="1"/>
                      </wps:wsp>
                      <wps:wsp>
                        <wps:cNvPr id="166" name="任意多边形 130"/>
                        <wps:cNvSpPr/>
                        <wps:spPr>
                          <a:xfrm>
                            <a:off x="3238" y="5526"/>
                            <a:ext cx="5978" cy="120"/>
                          </a:xfrm>
                          <a:custGeom>
                            <a:avLst/>
                            <a:gdLst/>
                            <a:ahLst/>
                            <a:cxnLst/>
                            <a:rect l="0" t="0" r="0" b="0"/>
                            <a:pathLst>
                              <a:path w="5978" h="120">
                                <a:moveTo>
                                  <a:pt x="120" y="0"/>
                                </a:moveTo>
                                <a:lnTo>
                                  <a:pt x="0" y="60"/>
                                </a:lnTo>
                                <a:lnTo>
                                  <a:pt x="120" y="120"/>
                                </a:lnTo>
                                <a:lnTo>
                                  <a:pt x="120" y="67"/>
                                </a:lnTo>
                                <a:lnTo>
                                  <a:pt x="101" y="67"/>
                                </a:lnTo>
                                <a:lnTo>
                                  <a:pt x="95" y="65"/>
                                </a:lnTo>
                                <a:lnTo>
                                  <a:pt x="92" y="60"/>
                                </a:lnTo>
                                <a:lnTo>
                                  <a:pt x="95" y="55"/>
                                </a:lnTo>
                                <a:lnTo>
                                  <a:pt x="101" y="53"/>
                                </a:lnTo>
                                <a:lnTo>
                                  <a:pt x="120" y="53"/>
                                </a:lnTo>
                                <a:lnTo>
                                  <a:pt x="120" y="0"/>
                                </a:lnTo>
                                <a:close/>
                                <a:moveTo>
                                  <a:pt x="120" y="53"/>
                                </a:moveTo>
                                <a:lnTo>
                                  <a:pt x="101" y="53"/>
                                </a:lnTo>
                                <a:lnTo>
                                  <a:pt x="95" y="55"/>
                                </a:lnTo>
                                <a:lnTo>
                                  <a:pt x="92" y="60"/>
                                </a:lnTo>
                                <a:lnTo>
                                  <a:pt x="95" y="65"/>
                                </a:lnTo>
                                <a:lnTo>
                                  <a:pt x="101" y="67"/>
                                </a:lnTo>
                                <a:lnTo>
                                  <a:pt x="120" y="67"/>
                                </a:lnTo>
                                <a:lnTo>
                                  <a:pt x="120" y="53"/>
                                </a:lnTo>
                                <a:close/>
                                <a:moveTo>
                                  <a:pt x="5970" y="53"/>
                                </a:moveTo>
                                <a:lnTo>
                                  <a:pt x="120" y="53"/>
                                </a:lnTo>
                                <a:lnTo>
                                  <a:pt x="120" y="67"/>
                                </a:lnTo>
                                <a:lnTo>
                                  <a:pt x="5970" y="67"/>
                                </a:lnTo>
                                <a:lnTo>
                                  <a:pt x="5976" y="65"/>
                                </a:lnTo>
                                <a:lnTo>
                                  <a:pt x="5977" y="60"/>
                                </a:lnTo>
                                <a:lnTo>
                                  <a:pt x="5976" y="55"/>
                                </a:lnTo>
                                <a:lnTo>
                                  <a:pt x="5970" y="53"/>
                                </a:lnTo>
                                <a:close/>
                              </a:path>
                            </a:pathLst>
                          </a:custGeom>
                          <a:solidFill>
                            <a:srgbClr val="000000"/>
                          </a:solidFill>
                          <a:ln>
                            <a:noFill/>
                          </a:ln>
                        </wps:spPr>
                        <wps:bodyPr upright="1"/>
                      </wps:wsp>
                      <wps:wsp>
                        <wps:cNvPr id="167" name="任意多边形 131"/>
                        <wps:cNvSpPr/>
                        <wps:spPr>
                          <a:xfrm>
                            <a:off x="3235" y="7791"/>
                            <a:ext cx="5978" cy="120"/>
                          </a:xfrm>
                          <a:custGeom>
                            <a:avLst/>
                            <a:gdLst/>
                            <a:ahLst/>
                            <a:cxnLst/>
                            <a:rect l="0" t="0" r="0" b="0"/>
                            <a:pathLst>
                              <a:path w="5978" h="120">
                                <a:moveTo>
                                  <a:pt x="120" y="0"/>
                                </a:moveTo>
                                <a:lnTo>
                                  <a:pt x="0" y="60"/>
                                </a:lnTo>
                                <a:lnTo>
                                  <a:pt x="120" y="120"/>
                                </a:lnTo>
                                <a:lnTo>
                                  <a:pt x="120" y="68"/>
                                </a:lnTo>
                                <a:lnTo>
                                  <a:pt x="100" y="68"/>
                                </a:lnTo>
                                <a:lnTo>
                                  <a:pt x="95" y="66"/>
                                </a:lnTo>
                                <a:lnTo>
                                  <a:pt x="93" y="60"/>
                                </a:lnTo>
                                <a:lnTo>
                                  <a:pt x="95" y="55"/>
                                </a:lnTo>
                                <a:lnTo>
                                  <a:pt x="100" y="53"/>
                                </a:lnTo>
                                <a:lnTo>
                                  <a:pt x="120" y="53"/>
                                </a:lnTo>
                                <a:lnTo>
                                  <a:pt x="120" y="0"/>
                                </a:lnTo>
                                <a:close/>
                                <a:moveTo>
                                  <a:pt x="120" y="53"/>
                                </a:moveTo>
                                <a:lnTo>
                                  <a:pt x="100" y="53"/>
                                </a:lnTo>
                                <a:lnTo>
                                  <a:pt x="95" y="55"/>
                                </a:lnTo>
                                <a:lnTo>
                                  <a:pt x="93" y="60"/>
                                </a:lnTo>
                                <a:lnTo>
                                  <a:pt x="95" y="66"/>
                                </a:lnTo>
                                <a:lnTo>
                                  <a:pt x="100" y="68"/>
                                </a:lnTo>
                                <a:lnTo>
                                  <a:pt x="120" y="68"/>
                                </a:lnTo>
                                <a:lnTo>
                                  <a:pt x="120" y="53"/>
                                </a:lnTo>
                                <a:close/>
                                <a:moveTo>
                                  <a:pt x="5970" y="53"/>
                                </a:moveTo>
                                <a:lnTo>
                                  <a:pt x="120" y="53"/>
                                </a:lnTo>
                                <a:lnTo>
                                  <a:pt x="120" y="68"/>
                                </a:lnTo>
                                <a:lnTo>
                                  <a:pt x="5970" y="68"/>
                                </a:lnTo>
                                <a:lnTo>
                                  <a:pt x="5975" y="66"/>
                                </a:lnTo>
                                <a:lnTo>
                                  <a:pt x="5977" y="60"/>
                                </a:lnTo>
                                <a:lnTo>
                                  <a:pt x="5975" y="55"/>
                                </a:lnTo>
                                <a:lnTo>
                                  <a:pt x="5970" y="53"/>
                                </a:lnTo>
                                <a:close/>
                              </a:path>
                            </a:pathLst>
                          </a:custGeom>
                          <a:solidFill>
                            <a:srgbClr val="000000"/>
                          </a:solidFill>
                          <a:ln>
                            <a:noFill/>
                          </a:ln>
                        </wps:spPr>
                        <wps:bodyPr upright="1"/>
                      </wps:wsp>
                      <wps:wsp>
                        <wps:cNvPr id="168" name="任意多边形 132"/>
                        <wps:cNvSpPr/>
                        <wps:spPr>
                          <a:xfrm>
                            <a:off x="3237" y="6891"/>
                            <a:ext cx="5978" cy="120"/>
                          </a:xfrm>
                          <a:custGeom>
                            <a:avLst/>
                            <a:gdLst/>
                            <a:ahLst/>
                            <a:cxnLst/>
                            <a:rect l="0" t="0" r="0" b="0"/>
                            <a:pathLst>
                              <a:path w="5978" h="120">
                                <a:moveTo>
                                  <a:pt x="5857" y="0"/>
                                </a:moveTo>
                                <a:lnTo>
                                  <a:pt x="5857" y="120"/>
                                </a:lnTo>
                                <a:lnTo>
                                  <a:pt x="5960" y="68"/>
                                </a:lnTo>
                                <a:lnTo>
                                  <a:pt x="5877" y="68"/>
                                </a:lnTo>
                                <a:lnTo>
                                  <a:pt x="5882" y="66"/>
                                </a:lnTo>
                                <a:lnTo>
                                  <a:pt x="5884" y="60"/>
                                </a:lnTo>
                                <a:lnTo>
                                  <a:pt x="5882" y="55"/>
                                </a:lnTo>
                                <a:lnTo>
                                  <a:pt x="5877" y="53"/>
                                </a:lnTo>
                                <a:lnTo>
                                  <a:pt x="5962" y="53"/>
                                </a:lnTo>
                                <a:lnTo>
                                  <a:pt x="5857" y="0"/>
                                </a:lnTo>
                                <a:close/>
                                <a:moveTo>
                                  <a:pt x="5857" y="53"/>
                                </a:moveTo>
                                <a:lnTo>
                                  <a:pt x="7" y="53"/>
                                </a:lnTo>
                                <a:lnTo>
                                  <a:pt x="2" y="55"/>
                                </a:lnTo>
                                <a:lnTo>
                                  <a:pt x="0" y="60"/>
                                </a:lnTo>
                                <a:lnTo>
                                  <a:pt x="2" y="66"/>
                                </a:lnTo>
                                <a:lnTo>
                                  <a:pt x="7" y="68"/>
                                </a:lnTo>
                                <a:lnTo>
                                  <a:pt x="5857" y="68"/>
                                </a:lnTo>
                                <a:lnTo>
                                  <a:pt x="5857" y="53"/>
                                </a:lnTo>
                                <a:close/>
                                <a:moveTo>
                                  <a:pt x="5962" y="53"/>
                                </a:moveTo>
                                <a:lnTo>
                                  <a:pt x="5877" y="53"/>
                                </a:lnTo>
                                <a:lnTo>
                                  <a:pt x="5882" y="55"/>
                                </a:lnTo>
                                <a:lnTo>
                                  <a:pt x="5884" y="60"/>
                                </a:lnTo>
                                <a:lnTo>
                                  <a:pt x="5882" y="66"/>
                                </a:lnTo>
                                <a:lnTo>
                                  <a:pt x="5877" y="68"/>
                                </a:lnTo>
                                <a:lnTo>
                                  <a:pt x="5960" y="68"/>
                                </a:lnTo>
                                <a:lnTo>
                                  <a:pt x="5977" y="60"/>
                                </a:lnTo>
                                <a:lnTo>
                                  <a:pt x="5962" y="53"/>
                                </a:lnTo>
                                <a:close/>
                              </a:path>
                            </a:pathLst>
                          </a:custGeom>
                          <a:solidFill>
                            <a:srgbClr val="000000"/>
                          </a:solidFill>
                          <a:ln>
                            <a:noFill/>
                          </a:ln>
                        </wps:spPr>
                        <wps:bodyPr upright="1"/>
                      </wps:wsp>
                      <wps:wsp>
                        <wps:cNvPr id="169" name="任意多边形 133"/>
                        <wps:cNvSpPr/>
                        <wps:spPr>
                          <a:xfrm>
                            <a:off x="3228" y="8586"/>
                            <a:ext cx="5978" cy="120"/>
                          </a:xfrm>
                          <a:custGeom>
                            <a:avLst/>
                            <a:gdLst/>
                            <a:ahLst/>
                            <a:cxnLst/>
                            <a:rect l="0" t="0" r="0" b="0"/>
                            <a:pathLst>
                              <a:path w="5978" h="120">
                                <a:moveTo>
                                  <a:pt x="5857" y="0"/>
                                </a:moveTo>
                                <a:lnTo>
                                  <a:pt x="5857" y="120"/>
                                </a:lnTo>
                                <a:lnTo>
                                  <a:pt x="5963" y="67"/>
                                </a:lnTo>
                                <a:lnTo>
                                  <a:pt x="5878" y="67"/>
                                </a:lnTo>
                                <a:lnTo>
                                  <a:pt x="5882" y="65"/>
                                </a:lnTo>
                                <a:lnTo>
                                  <a:pt x="5885" y="60"/>
                                </a:lnTo>
                                <a:lnTo>
                                  <a:pt x="5882" y="55"/>
                                </a:lnTo>
                                <a:lnTo>
                                  <a:pt x="5878" y="53"/>
                                </a:lnTo>
                                <a:lnTo>
                                  <a:pt x="5963" y="53"/>
                                </a:lnTo>
                                <a:lnTo>
                                  <a:pt x="5857" y="0"/>
                                </a:lnTo>
                                <a:close/>
                                <a:moveTo>
                                  <a:pt x="5857" y="53"/>
                                </a:moveTo>
                                <a:lnTo>
                                  <a:pt x="7" y="53"/>
                                </a:lnTo>
                                <a:lnTo>
                                  <a:pt x="1" y="55"/>
                                </a:lnTo>
                                <a:lnTo>
                                  <a:pt x="0" y="60"/>
                                </a:lnTo>
                                <a:lnTo>
                                  <a:pt x="1" y="65"/>
                                </a:lnTo>
                                <a:lnTo>
                                  <a:pt x="7" y="67"/>
                                </a:lnTo>
                                <a:lnTo>
                                  <a:pt x="5857" y="67"/>
                                </a:lnTo>
                                <a:lnTo>
                                  <a:pt x="5857" y="53"/>
                                </a:lnTo>
                                <a:close/>
                                <a:moveTo>
                                  <a:pt x="5963" y="53"/>
                                </a:moveTo>
                                <a:lnTo>
                                  <a:pt x="5878" y="53"/>
                                </a:lnTo>
                                <a:lnTo>
                                  <a:pt x="5882" y="55"/>
                                </a:lnTo>
                                <a:lnTo>
                                  <a:pt x="5885" y="60"/>
                                </a:lnTo>
                                <a:lnTo>
                                  <a:pt x="5882" y="65"/>
                                </a:lnTo>
                                <a:lnTo>
                                  <a:pt x="5878" y="67"/>
                                </a:lnTo>
                                <a:lnTo>
                                  <a:pt x="5963" y="67"/>
                                </a:lnTo>
                                <a:lnTo>
                                  <a:pt x="5977" y="60"/>
                                </a:lnTo>
                                <a:lnTo>
                                  <a:pt x="5963" y="53"/>
                                </a:lnTo>
                                <a:close/>
                              </a:path>
                            </a:pathLst>
                          </a:custGeom>
                          <a:solidFill>
                            <a:srgbClr val="000000"/>
                          </a:solidFill>
                          <a:ln>
                            <a:noFill/>
                          </a:ln>
                        </wps:spPr>
                        <wps:bodyPr upright="1"/>
                      </wps:wsp>
                      <wps:wsp>
                        <wps:cNvPr id="170" name="文本框 134"/>
                        <wps:cNvSpPr txBox="1"/>
                        <wps:spPr>
                          <a:xfrm>
                            <a:off x="9373" y="8403"/>
                            <a:ext cx="1078" cy="629"/>
                          </a:xfrm>
                          <a:prstGeom prst="rect">
                            <a:avLst/>
                          </a:prstGeom>
                          <a:noFill/>
                          <a:ln>
                            <a:noFill/>
                          </a:ln>
                        </wps:spPr>
                        <wps:txbx>
                          <w:txbxContent>
                            <w:p w14:paraId="4218AE58" w14:textId="77777777" w:rsidR="00A55AD0" w:rsidRDefault="004969A0">
                              <w:pPr>
                                <w:spacing w:line="224" w:lineRule="exact"/>
                                <w:rPr>
                                  <w:sz w:val="20"/>
                                </w:rPr>
                              </w:pPr>
                              <w:r>
                                <w:rPr>
                                  <w:sz w:val="20"/>
                                </w:rPr>
                                <w:t>Termination</w:t>
                              </w:r>
                            </w:p>
                            <w:p w14:paraId="47E532C5" w14:textId="77777777" w:rsidR="00A55AD0" w:rsidRDefault="004969A0">
                              <w:pPr>
                                <w:spacing w:before="174"/>
                                <w:ind w:left="61"/>
                                <w:rPr>
                                  <w:sz w:val="20"/>
                                </w:rPr>
                              </w:pPr>
                              <w:r>
                                <w:rPr>
                                  <w:sz w:val="20"/>
                                </w:rPr>
                                <w:t>NEUTRAL</w:t>
                              </w:r>
                            </w:p>
                          </w:txbxContent>
                        </wps:txbx>
                        <wps:bodyPr lIns="0" tIns="0" rIns="0" bIns="0" upright="1"/>
                      </wps:wsp>
                      <wps:wsp>
                        <wps:cNvPr id="171" name="文本框 135"/>
                        <wps:cNvSpPr txBox="1"/>
                        <wps:spPr>
                          <a:xfrm>
                            <a:off x="6099" y="8404"/>
                            <a:ext cx="666" cy="224"/>
                          </a:xfrm>
                          <a:prstGeom prst="rect">
                            <a:avLst/>
                          </a:prstGeom>
                          <a:noFill/>
                          <a:ln>
                            <a:noFill/>
                          </a:ln>
                        </wps:spPr>
                        <wps:txbx>
                          <w:txbxContent>
                            <w:p w14:paraId="3B84806D" w14:textId="77777777" w:rsidR="00A55AD0" w:rsidRDefault="004969A0">
                              <w:pPr>
                                <w:spacing w:line="224" w:lineRule="exact"/>
                                <w:rPr>
                                  <w:b/>
                                  <w:sz w:val="20"/>
                                </w:rPr>
                              </w:pPr>
                              <w:r>
                                <w:rPr>
                                  <w:b/>
                                  <w:color w:val="0000FF"/>
                                  <w:sz w:val="20"/>
                                </w:rPr>
                                <w:t>&lt;EOT&gt;</w:t>
                              </w:r>
                            </w:p>
                          </w:txbxContent>
                        </wps:txbx>
                        <wps:bodyPr lIns="0" tIns="0" rIns="0" bIns="0" upright="1"/>
                      </wps:wsp>
                      <wps:wsp>
                        <wps:cNvPr id="172" name="文本框 136"/>
                        <wps:cNvSpPr txBox="1"/>
                        <wps:spPr>
                          <a:xfrm>
                            <a:off x="1987" y="8403"/>
                            <a:ext cx="1078" cy="629"/>
                          </a:xfrm>
                          <a:prstGeom prst="rect">
                            <a:avLst/>
                          </a:prstGeom>
                          <a:noFill/>
                          <a:ln>
                            <a:noFill/>
                          </a:ln>
                        </wps:spPr>
                        <wps:txbx>
                          <w:txbxContent>
                            <w:p w14:paraId="57374D7D" w14:textId="77777777" w:rsidR="00A55AD0" w:rsidRDefault="004969A0">
                              <w:pPr>
                                <w:spacing w:line="224" w:lineRule="exact"/>
                                <w:rPr>
                                  <w:sz w:val="20"/>
                                </w:rPr>
                              </w:pPr>
                              <w:r>
                                <w:rPr>
                                  <w:sz w:val="20"/>
                                </w:rPr>
                                <w:t>Termination</w:t>
                              </w:r>
                            </w:p>
                            <w:p w14:paraId="7FA491EB" w14:textId="77777777" w:rsidR="00A55AD0" w:rsidRDefault="004969A0">
                              <w:pPr>
                                <w:spacing w:before="174"/>
                                <w:ind w:left="61"/>
                                <w:rPr>
                                  <w:sz w:val="20"/>
                                </w:rPr>
                              </w:pPr>
                              <w:r>
                                <w:rPr>
                                  <w:sz w:val="20"/>
                                </w:rPr>
                                <w:t>NEUTRAL</w:t>
                              </w:r>
                            </w:p>
                          </w:txbxContent>
                        </wps:txbx>
                        <wps:bodyPr lIns="0" tIns="0" rIns="0" bIns="0" upright="1"/>
                      </wps:wsp>
                      <wps:wsp>
                        <wps:cNvPr id="173" name="文本框 137"/>
                        <wps:cNvSpPr txBox="1"/>
                        <wps:spPr>
                          <a:xfrm>
                            <a:off x="6088" y="7633"/>
                            <a:ext cx="688" cy="224"/>
                          </a:xfrm>
                          <a:prstGeom prst="rect">
                            <a:avLst/>
                          </a:prstGeom>
                          <a:noFill/>
                          <a:ln>
                            <a:noFill/>
                          </a:ln>
                        </wps:spPr>
                        <wps:txbx>
                          <w:txbxContent>
                            <w:p w14:paraId="0847C1D8" w14:textId="77777777" w:rsidR="00A55AD0" w:rsidRDefault="004969A0">
                              <w:pPr>
                                <w:spacing w:line="224" w:lineRule="exact"/>
                                <w:rPr>
                                  <w:b/>
                                  <w:sz w:val="20"/>
                                </w:rPr>
                              </w:pPr>
                              <w:r>
                                <w:rPr>
                                  <w:b/>
                                  <w:color w:val="0000FF"/>
                                  <w:sz w:val="20"/>
                                </w:rPr>
                                <w:t>&lt;ACK&gt;</w:t>
                              </w:r>
                            </w:p>
                          </w:txbxContent>
                        </wps:txbx>
                        <wps:bodyPr lIns="0" tIns="0" rIns="0" bIns="0" upright="1"/>
                      </wps:wsp>
                      <wps:wsp>
                        <wps:cNvPr id="174" name="文本框 138"/>
                        <wps:cNvSpPr txBox="1"/>
                        <wps:spPr>
                          <a:xfrm>
                            <a:off x="5476" y="7200"/>
                            <a:ext cx="1913" cy="179"/>
                          </a:xfrm>
                          <a:prstGeom prst="rect">
                            <a:avLst/>
                          </a:prstGeom>
                          <a:noFill/>
                          <a:ln>
                            <a:noFill/>
                          </a:ln>
                        </wps:spPr>
                        <wps:txbx>
                          <w:txbxContent>
                            <w:p w14:paraId="25F7D3EC" w14:textId="77777777" w:rsidR="00A55AD0" w:rsidRDefault="004969A0">
                              <w:pPr>
                                <w:spacing w:line="178" w:lineRule="exact"/>
                                <w:rPr>
                                  <w:sz w:val="16"/>
                                </w:rPr>
                              </w:pPr>
                              <w:r>
                                <w:rPr>
                                  <w:sz w:val="16"/>
                                </w:rPr>
                                <w:t>STRING_ACK_INTERVAL</w:t>
                              </w:r>
                            </w:p>
                          </w:txbxContent>
                        </wps:txbx>
                        <wps:bodyPr lIns="0" tIns="0" rIns="0" bIns="0" upright="1"/>
                      </wps:wsp>
                      <wps:wsp>
                        <wps:cNvPr id="175" name="文本框 139"/>
                        <wps:cNvSpPr txBox="1"/>
                        <wps:spPr>
                          <a:xfrm>
                            <a:off x="3549" y="7088"/>
                            <a:ext cx="341" cy="400"/>
                          </a:xfrm>
                          <a:prstGeom prst="rect">
                            <a:avLst/>
                          </a:prstGeom>
                          <a:noFill/>
                          <a:ln>
                            <a:noFill/>
                          </a:ln>
                        </wps:spPr>
                        <wps:txbx>
                          <w:txbxContent>
                            <w:p w14:paraId="53528B6F"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176" name="文本框 140"/>
                        <wps:cNvSpPr txBox="1"/>
                        <wps:spPr>
                          <a:xfrm>
                            <a:off x="4344" y="6723"/>
                            <a:ext cx="4178" cy="224"/>
                          </a:xfrm>
                          <a:prstGeom prst="rect">
                            <a:avLst/>
                          </a:prstGeom>
                          <a:noFill/>
                          <a:ln>
                            <a:noFill/>
                          </a:ln>
                        </wps:spPr>
                        <wps:txbx>
                          <w:txbxContent>
                            <w:p w14:paraId="65AAF6EC" w14:textId="77777777" w:rsidR="00A55AD0" w:rsidRDefault="004969A0">
                              <w:pPr>
                                <w:spacing w:line="224" w:lineRule="exact"/>
                                <w:rPr>
                                  <w:b/>
                                  <w:sz w:val="20"/>
                                </w:rPr>
                              </w:pPr>
                              <w:r>
                                <w:rPr>
                                  <w:b/>
                                  <w:color w:val="0000FF"/>
                                  <w:sz w:val="20"/>
                                </w:rPr>
                                <w:t>&lt;STX&gt; Last Frame &lt;ETX&gt; C1 C2 &lt;CR&gt; &lt;LF&gt;</w:t>
                              </w:r>
                            </w:p>
                          </w:txbxContent>
                        </wps:txbx>
                        <wps:bodyPr lIns="0" tIns="0" rIns="0" bIns="0" upright="1"/>
                      </wps:wsp>
                      <wps:wsp>
                        <wps:cNvPr id="177" name="文本框 141"/>
                        <wps:cNvSpPr txBox="1"/>
                        <wps:spPr>
                          <a:xfrm>
                            <a:off x="4867" y="5975"/>
                            <a:ext cx="2712" cy="224"/>
                          </a:xfrm>
                          <a:prstGeom prst="rect">
                            <a:avLst/>
                          </a:prstGeom>
                          <a:noFill/>
                          <a:ln>
                            <a:noFill/>
                          </a:ln>
                        </wps:spPr>
                        <wps:txbx>
                          <w:txbxContent>
                            <w:p w14:paraId="39595230" w14:textId="77777777" w:rsidR="00A55AD0" w:rsidRDefault="004969A0">
                              <w:pPr>
                                <w:spacing w:line="224" w:lineRule="exact"/>
                                <w:rPr>
                                  <w:sz w:val="20"/>
                                </w:rPr>
                              </w:pPr>
                              <w:r>
                                <w:rPr>
                                  <w:sz w:val="20"/>
                                </w:rPr>
                                <w:t>Continue Sending next frames</w:t>
                              </w:r>
                            </w:p>
                          </w:txbxContent>
                        </wps:txbx>
                        <wps:bodyPr lIns="0" tIns="0" rIns="0" bIns="0" upright="1"/>
                      </wps:wsp>
                      <wps:wsp>
                        <wps:cNvPr id="178" name="文本框 142"/>
                        <wps:cNvSpPr txBox="1"/>
                        <wps:spPr>
                          <a:xfrm>
                            <a:off x="6088" y="5309"/>
                            <a:ext cx="688" cy="224"/>
                          </a:xfrm>
                          <a:prstGeom prst="rect">
                            <a:avLst/>
                          </a:prstGeom>
                          <a:noFill/>
                          <a:ln>
                            <a:noFill/>
                          </a:ln>
                        </wps:spPr>
                        <wps:txbx>
                          <w:txbxContent>
                            <w:p w14:paraId="0E70FBB7" w14:textId="77777777" w:rsidR="00A55AD0" w:rsidRDefault="004969A0">
                              <w:pPr>
                                <w:spacing w:line="224" w:lineRule="exact"/>
                                <w:rPr>
                                  <w:b/>
                                  <w:sz w:val="20"/>
                                </w:rPr>
                              </w:pPr>
                              <w:r>
                                <w:rPr>
                                  <w:b/>
                                  <w:color w:val="0000FF"/>
                                  <w:sz w:val="20"/>
                                </w:rPr>
                                <w:t>&lt;ACK&gt;</w:t>
                              </w:r>
                            </w:p>
                          </w:txbxContent>
                        </wps:txbx>
                        <wps:bodyPr lIns="0" tIns="0" rIns="0" bIns="0" upright="1"/>
                      </wps:wsp>
                      <wps:wsp>
                        <wps:cNvPr id="179" name="文本框 143"/>
                        <wps:cNvSpPr txBox="1"/>
                        <wps:spPr>
                          <a:xfrm>
                            <a:off x="5476" y="4926"/>
                            <a:ext cx="1913" cy="179"/>
                          </a:xfrm>
                          <a:prstGeom prst="rect">
                            <a:avLst/>
                          </a:prstGeom>
                          <a:noFill/>
                          <a:ln>
                            <a:noFill/>
                          </a:ln>
                        </wps:spPr>
                        <wps:txbx>
                          <w:txbxContent>
                            <w:p w14:paraId="71F5A396" w14:textId="77777777" w:rsidR="00A55AD0" w:rsidRDefault="004969A0">
                              <w:pPr>
                                <w:spacing w:line="178" w:lineRule="exact"/>
                                <w:rPr>
                                  <w:sz w:val="16"/>
                                </w:rPr>
                              </w:pPr>
                              <w:r>
                                <w:rPr>
                                  <w:sz w:val="16"/>
                                </w:rPr>
                                <w:t>STRING_ACK_INTERVAL</w:t>
                              </w:r>
                            </w:p>
                          </w:txbxContent>
                        </wps:txbx>
                        <wps:bodyPr lIns="0" tIns="0" rIns="0" bIns="0" upright="1"/>
                      </wps:wsp>
                      <wps:wsp>
                        <wps:cNvPr id="180" name="文本框 144"/>
                        <wps:cNvSpPr txBox="1"/>
                        <wps:spPr>
                          <a:xfrm>
                            <a:off x="3549" y="4814"/>
                            <a:ext cx="341" cy="400"/>
                          </a:xfrm>
                          <a:prstGeom prst="rect">
                            <a:avLst/>
                          </a:prstGeom>
                          <a:noFill/>
                          <a:ln>
                            <a:noFill/>
                          </a:ln>
                        </wps:spPr>
                        <wps:txbx>
                          <w:txbxContent>
                            <w:p w14:paraId="2BC246C2"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181" name="文本框 145"/>
                        <wps:cNvSpPr txBox="1"/>
                        <wps:spPr>
                          <a:xfrm>
                            <a:off x="9544" y="4491"/>
                            <a:ext cx="744" cy="224"/>
                          </a:xfrm>
                          <a:prstGeom prst="rect">
                            <a:avLst/>
                          </a:prstGeom>
                          <a:noFill/>
                          <a:ln>
                            <a:noFill/>
                          </a:ln>
                        </wps:spPr>
                        <wps:txbx>
                          <w:txbxContent>
                            <w:p w14:paraId="31935524" w14:textId="77777777" w:rsidR="00A55AD0" w:rsidRDefault="004969A0">
                              <w:pPr>
                                <w:spacing w:line="224" w:lineRule="exact"/>
                                <w:rPr>
                                  <w:sz w:val="20"/>
                                </w:rPr>
                              </w:pPr>
                              <w:r>
                                <w:rPr>
                                  <w:sz w:val="20"/>
                                </w:rPr>
                                <w:t>Receive</w:t>
                              </w:r>
                            </w:p>
                          </w:txbxContent>
                        </wps:txbx>
                        <wps:bodyPr lIns="0" tIns="0" rIns="0" bIns="0" upright="1"/>
                      </wps:wsp>
                      <wps:wsp>
                        <wps:cNvPr id="182" name="文本框 146"/>
                        <wps:cNvSpPr txBox="1"/>
                        <wps:spPr>
                          <a:xfrm>
                            <a:off x="4488" y="3501"/>
                            <a:ext cx="3889" cy="1223"/>
                          </a:xfrm>
                          <a:prstGeom prst="rect">
                            <a:avLst/>
                          </a:prstGeom>
                          <a:noFill/>
                          <a:ln>
                            <a:noFill/>
                          </a:ln>
                        </wps:spPr>
                        <wps:txbx>
                          <w:txbxContent>
                            <w:p w14:paraId="3F06BEFF" w14:textId="77777777" w:rsidR="00A55AD0" w:rsidRDefault="004969A0">
                              <w:pPr>
                                <w:spacing w:line="178" w:lineRule="exact"/>
                                <w:ind w:right="16"/>
                                <w:jc w:val="center"/>
                                <w:rPr>
                                  <w:sz w:val="16"/>
                                </w:rPr>
                              </w:pPr>
                              <w:r>
                                <w:rPr>
                                  <w:sz w:val="16"/>
                                </w:rPr>
                                <w:t>STRING_ACK_INTERVAL</w:t>
                              </w:r>
                            </w:p>
                            <w:p w14:paraId="00DA2278" w14:textId="77777777" w:rsidR="00A55AD0" w:rsidRDefault="00A55AD0">
                              <w:pPr>
                                <w:spacing w:before="3"/>
                                <w:rPr>
                                  <w:sz w:val="17"/>
                                </w:rPr>
                              </w:pPr>
                            </w:p>
                            <w:p w14:paraId="4B69034D" w14:textId="77777777" w:rsidR="00A55AD0" w:rsidRDefault="004969A0">
                              <w:pPr>
                                <w:ind w:right="17"/>
                                <w:jc w:val="center"/>
                                <w:rPr>
                                  <w:b/>
                                  <w:sz w:val="20"/>
                                </w:rPr>
                              </w:pPr>
                              <w:r>
                                <w:rPr>
                                  <w:b/>
                                  <w:color w:val="0000FF"/>
                                  <w:sz w:val="20"/>
                                </w:rPr>
                                <w:t>&lt;ACK&gt;</w:t>
                              </w:r>
                            </w:p>
                            <w:p w14:paraId="16B0732C" w14:textId="77777777" w:rsidR="00A55AD0" w:rsidRDefault="00A55AD0"/>
                            <w:p w14:paraId="0A3F27E5" w14:textId="77777777" w:rsidR="00A55AD0" w:rsidRDefault="004969A0">
                              <w:pPr>
                                <w:spacing w:before="132"/>
                                <w:ind w:left="-1" w:right="18"/>
                                <w:jc w:val="center"/>
                                <w:rPr>
                                  <w:b/>
                                  <w:sz w:val="20"/>
                                </w:rPr>
                              </w:pPr>
                              <w:r>
                                <w:rPr>
                                  <w:b/>
                                  <w:color w:val="0000FF"/>
                                  <w:sz w:val="20"/>
                                </w:rPr>
                                <w:t>&lt;STX&gt; Frame 2 &lt;ETB&gt; C1 C2 &lt;CR&gt;</w:t>
                              </w:r>
                              <w:r>
                                <w:rPr>
                                  <w:b/>
                                  <w:color w:val="0000FF"/>
                                  <w:spacing w:val="-12"/>
                                  <w:sz w:val="20"/>
                                </w:rPr>
                                <w:t xml:space="preserve"> </w:t>
                              </w:r>
                              <w:r>
                                <w:rPr>
                                  <w:b/>
                                  <w:color w:val="0000FF"/>
                                  <w:sz w:val="20"/>
                                </w:rPr>
                                <w:t>&lt;LF&gt;</w:t>
                              </w:r>
                            </w:p>
                          </w:txbxContent>
                        </wps:txbx>
                        <wps:bodyPr lIns="0" tIns="0" rIns="0" bIns="0" upright="1"/>
                      </wps:wsp>
                      <wps:wsp>
                        <wps:cNvPr id="183" name="文本框 147"/>
                        <wps:cNvSpPr txBox="1"/>
                        <wps:spPr>
                          <a:xfrm>
                            <a:off x="3549" y="3389"/>
                            <a:ext cx="341" cy="400"/>
                          </a:xfrm>
                          <a:prstGeom prst="rect">
                            <a:avLst/>
                          </a:prstGeom>
                          <a:noFill/>
                          <a:ln>
                            <a:noFill/>
                          </a:ln>
                        </wps:spPr>
                        <wps:txbx>
                          <w:txbxContent>
                            <w:p w14:paraId="38AF7641"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184" name="文本框 148"/>
                        <wps:cNvSpPr txBox="1"/>
                        <wps:spPr>
                          <a:xfrm>
                            <a:off x="2120" y="3337"/>
                            <a:ext cx="799" cy="224"/>
                          </a:xfrm>
                          <a:prstGeom prst="rect">
                            <a:avLst/>
                          </a:prstGeom>
                          <a:noFill/>
                          <a:ln>
                            <a:noFill/>
                          </a:ln>
                        </wps:spPr>
                        <wps:txbx>
                          <w:txbxContent>
                            <w:p w14:paraId="5FB07691" w14:textId="77777777" w:rsidR="00A55AD0" w:rsidRDefault="004969A0">
                              <w:pPr>
                                <w:spacing w:line="224" w:lineRule="exact"/>
                                <w:rPr>
                                  <w:sz w:val="20"/>
                                </w:rPr>
                              </w:pPr>
                              <w:r>
                                <w:rPr>
                                  <w:sz w:val="20"/>
                                </w:rPr>
                                <w:t>Transmit</w:t>
                              </w:r>
                            </w:p>
                          </w:txbxContent>
                        </wps:txbx>
                        <wps:bodyPr lIns="0" tIns="0" rIns="0" bIns="0" upright="1"/>
                      </wps:wsp>
                      <wps:wsp>
                        <wps:cNvPr id="185" name="文本框 149"/>
                        <wps:cNvSpPr txBox="1"/>
                        <wps:spPr>
                          <a:xfrm>
                            <a:off x="4488" y="3067"/>
                            <a:ext cx="3889" cy="224"/>
                          </a:xfrm>
                          <a:prstGeom prst="rect">
                            <a:avLst/>
                          </a:prstGeom>
                          <a:noFill/>
                          <a:ln>
                            <a:noFill/>
                          </a:ln>
                        </wps:spPr>
                        <wps:txbx>
                          <w:txbxContent>
                            <w:p w14:paraId="0B7861F2" w14:textId="77777777" w:rsidR="00A55AD0" w:rsidRDefault="004969A0">
                              <w:pPr>
                                <w:spacing w:line="224" w:lineRule="exact"/>
                                <w:rPr>
                                  <w:b/>
                                  <w:sz w:val="20"/>
                                </w:rPr>
                              </w:pPr>
                              <w:r>
                                <w:rPr>
                                  <w:b/>
                                  <w:color w:val="0000FF"/>
                                  <w:sz w:val="20"/>
                                </w:rPr>
                                <w:t>&lt;STX&gt; Frame 1 &lt;ETB&gt; C1 C2 &lt;CR&gt; &lt;LF&gt;</w:t>
                              </w:r>
                            </w:p>
                          </w:txbxContent>
                        </wps:txbx>
                        <wps:bodyPr lIns="0" tIns="0" rIns="0" bIns="0" upright="1"/>
                      </wps:wsp>
                      <wps:wsp>
                        <wps:cNvPr id="186" name="文本框 150"/>
                        <wps:cNvSpPr txBox="1"/>
                        <wps:spPr>
                          <a:xfrm>
                            <a:off x="9529" y="2443"/>
                            <a:ext cx="765" cy="224"/>
                          </a:xfrm>
                          <a:prstGeom prst="rect">
                            <a:avLst/>
                          </a:prstGeom>
                          <a:noFill/>
                          <a:ln>
                            <a:noFill/>
                          </a:ln>
                        </wps:spPr>
                        <wps:txbx>
                          <w:txbxContent>
                            <w:p w14:paraId="0417AAD1" w14:textId="77777777" w:rsidR="00A55AD0" w:rsidRDefault="004969A0">
                              <w:pPr>
                                <w:spacing w:line="224" w:lineRule="exact"/>
                                <w:rPr>
                                  <w:sz w:val="20"/>
                                </w:rPr>
                              </w:pPr>
                              <w:r>
                                <w:rPr>
                                  <w:sz w:val="20"/>
                                </w:rPr>
                                <w:t>Transfer</w:t>
                              </w:r>
                            </w:p>
                          </w:txbxContent>
                        </wps:txbx>
                        <wps:bodyPr lIns="0" tIns="0" rIns="0" bIns="0" upright="1"/>
                      </wps:wsp>
                      <wps:wsp>
                        <wps:cNvPr id="187" name="文本框 151"/>
                        <wps:cNvSpPr txBox="1"/>
                        <wps:spPr>
                          <a:xfrm>
                            <a:off x="6088" y="2444"/>
                            <a:ext cx="688" cy="224"/>
                          </a:xfrm>
                          <a:prstGeom prst="rect">
                            <a:avLst/>
                          </a:prstGeom>
                          <a:noFill/>
                          <a:ln>
                            <a:noFill/>
                          </a:ln>
                        </wps:spPr>
                        <wps:txbx>
                          <w:txbxContent>
                            <w:p w14:paraId="0A754EFF" w14:textId="77777777" w:rsidR="00A55AD0" w:rsidRDefault="004969A0">
                              <w:pPr>
                                <w:spacing w:line="224" w:lineRule="exact"/>
                                <w:rPr>
                                  <w:b/>
                                  <w:sz w:val="20"/>
                                </w:rPr>
                              </w:pPr>
                              <w:r>
                                <w:rPr>
                                  <w:b/>
                                  <w:color w:val="0000FF"/>
                                  <w:sz w:val="20"/>
                                </w:rPr>
                                <w:t>&lt;ACK&gt;</w:t>
                              </w:r>
                            </w:p>
                          </w:txbxContent>
                        </wps:txbx>
                        <wps:bodyPr lIns="0" tIns="0" rIns="0" bIns="0" upright="1"/>
                      </wps:wsp>
                      <wps:wsp>
                        <wps:cNvPr id="188" name="文本框 152"/>
                        <wps:cNvSpPr txBox="1"/>
                        <wps:spPr>
                          <a:xfrm>
                            <a:off x="2143" y="2443"/>
                            <a:ext cx="765" cy="224"/>
                          </a:xfrm>
                          <a:prstGeom prst="rect">
                            <a:avLst/>
                          </a:prstGeom>
                          <a:noFill/>
                          <a:ln>
                            <a:noFill/>
                          </a:ln>
                        </wps:spPr>
                        <wps:txbx>
                          <w:txbxContent>
                            <w:p w14:paraId="0CF1163D" w14:textId="77777777" w:rsidR="00A55AD0" w:rsidRDefault="004969A0">
                              <w:pPr>
                                <w:spacing w:line="224" w:lineRule="exact"/>
                                <w:rPr>
                                  <w:sz w:val="20"/>
                                </w:rPr>
                              </w:pPr>
                              <w:r>
                                <w:rPr>
                                  <w:sz w:val="20"/>
                                </w:rPr>
                                <w:t>Transfer</w:t>
                              </w:r>
                            </w:p>
                          </w:txbxContent>
                        </wps:txbx>
                        <wps:bodyPr lIns="0" tIns="0" rIns="0" bIns="0" upright="1"/>
                      </wps:wsp>
                      <wps:wsp>
                        <wps:cNvPr id="189" name="文本框 153"/>
                        <wps:cNvSpPr txBox="1"/>
                        <wps:spPr>
                          <a:xfrm>
                            <a:off x="5398" y="1379"/>
                            <a:ext cx="2068" cy="628"/>
                          </a:xfrm>
                          <a:prstGeom prst="rect">
                            <a:avLst/>
                          </a:prstGeom>
                          <a:noFill/>
                          <a:ln>
                            <a:noFill/>
                          </a:ln>
                        </wps:spPr>
                        <wps:txbx>
                          <w:txbxContent>
                            <w:p w14:paraId="4067014F" w14:textId="77777777" w:rsidR="00A55AD0" w:rsidRDefault="004969A0">
                              <w:pPr>
                                <w:spacing w:line="224" w:lineRule="exact"/>
                                <w:ind w:right="17"/>
                                <w:jc w:val="center"/>
                                <w:rPr>
                                  <w:b/>
                                  <w:sz w:val="20"/>
                                </w:rPr>
                              </w:pPr>
                              <w:r>
                                <w:rPr>
                                  <w:b/>
                                  <w:color w:val="0000FF"/>
                                  <w:sz w:val="20"/>
                                </w:rPr>
                                <w:t>&lt;ENQ&gt;</w:t>
                              </w:r>
                            </w:p>
                            <w:p w14:paraId="4AAA140F" w14:textId="77777777" w:rsidR="00A55AD0" w:rsidRDefault="004969A0">
                              <w:pPr>
                                <w:spacing w:before="173"/>
                                <w:ind w:right="18"/>
                                <w:jc w:val="center"/>
                                <w:rPr>
                                  <w:sz w:val="20"/>
                                </w:rPr>
                              </w:pPr>
                              <w:r>
                                <w:rPr>
                                  <w:sz w:val="20"/>
                                </w:rPr>
                                <w:t>ENQ_ACK_INTERVAL</w:t>
                              </w:r>
                            </w:p>
                          </w:txbxContent>
                        </wps:txbx>
                        <wps:bodyPr lIns="0" tIns="0" rIns="0" bIns="0" upright="1"/>
                      </wps:wsp>
                      <wps:wsp>
                        <wps:cNvPr id="190" name="文本框 154"/>
                        <wps:cNvSpPr txBox="1"/>
                        <wps:spPr>
                          <a:xfrm>
                            <a:off x="3549" y="1694"/>
                            <a:ext cx="341" cy="400"/>
                          </a:xfrm>
                          <a:prstGeom prst="rect">
                            <a:avLst/>
                          </a:prstGeom>
                          <a:noFill/>
                          <a:ln>
                            <a:noFill/>
                          </a:ln>
                        </wps:spPr>
                        <wps:txbx>
                          <w:txbxContent>
                            <w:p w14:paraId="473C0CB7"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191" name="文本框 155"/>
                        <wps:cNvSpPr txBox="1"/>
                        <wps:spPr>
                          <a:xfrm>
                            <a:off x="9274" y="1070"/>
                            <a:ext cx="1276" cy="533"/>
                          </a:xfrm>
                          <a:prstGeom prst="rect">
                            <a:avLst/>
                          </a:prstGeom>
                          <a:noFill/>
                          <a:ln>
                            <a:noFill/>
                          </a:ln>
                        </wps:spPr>
                        <wps:txbx>
                          <w:txbxContent>
                            <w:p w14:paraId="27851377" w14:textId="77777777" w:rsidR="00A55AD0" w:rsidRDefault="004969A0">
                              <w:pPr>
                                <w:spacing w:line="224" w:lineRule="exact"/>
                                <w:ind w:right="19"/>
                                <w:jc w:val="center"/>
                                <w:rPr>
                                  <w:sz w:val="20"/>
                                </w:rPr>
                              </w:pPr>
                              <w:r>
                                <w:rPr>
                                  <w:sz w:val="20"/>
                                </w:rPr>
                                <w:t>NEUTRAL</w:t>
                              </w:r>
                            </w:p>
                            <w:p w14:paraId="374892A0" w14:textId="77777777" w:rsidR="00A55AD0" w:rsidRDefault="004969A0">
                              <w:pPr>
                                <w:spacing w:before="78"/>
                                <w:ind w:right="18"/>
                                <w:jc w:val="center"/>
                                <w:rPr>
                                  <w:sz w:val="20"/>
                                </w:rPr>
                              </w:pPr>
                              <w:r>
                                <w:rPr>
                                  <w:sz w:val="20"/>
                                </w:rPr>
                                <w:t>Establishment</w:t>
                              </w:r>
                            </w:p>
                          </w:txbxContent>
                        </wps:txbx>
                        <wps:bodyPr lIns="0" tIns="0" rIns="0" bIns="0" upright="1"/>
                      </wps:wsp>
                      <wps:wsp>
                        <wps:cNvPr id="192" name="文本框 156"/>
                        <wps:cNvSpPr txBox="1"/>
                        <wps:spPr>
                          <a:xfrm>
                            <a:off x="1887" y="1070"/>
                            <a:ext cx="1276" cy="533"/>
                          </a:xfrm>
                          <a:prstGeom prst="rect">
                            <a:avLst/>
                          </a:prstGeom>
                          <a:noFill/>
                          <a:ln>
                            <a:noFill/>
                          </a:ln>
                        </wps:spPr>
                        <wps:txbx>
                          <w:txbxContent>
                            <w:p w14:paraId="5564A409" w14:textId="77777777" w:rsidR="00A55AD0" w:rsidRDefault="004969A0">
                              <w:pPr>
                                <w:spacing w:line="224" w:lineRule="exact"/>
                                <w:ind w:right="16"/>
                                <w:jc w:val="center"/>
                                <w:rPr>
                                  <w:sz w:val="20"/>
                                </w:rPr>
                              </w:pPr>
                              <w:r>
                                <w:rPr>
                                  <w:sz w:val="20"/>
                                </w:rPr>
                                <w:t>NEUTRAL</w:t>
                              </w:r>
                            </w:p>
                            <w:p w14:paraId="10F5D0B4" w14:textId="77777777" w:rsidR="00A55AD0" w:rsidRDefault="004969A0">
                              <w:pPr>
                                <w:spacing w:before="78"/>
                                <w:ind w:right="18"/>
                                <w:jc w:val="center"/>
                                <w:rPr>
                                  <w:sz w:val="20"/>
                                </w:rPr>
                              </w:pPr>
                              <w:r>
                                <w:rPr>
                                  <w:sz w:val="20"/>
                                </w:rPr>
                                <w:t>Establishment</w:t>
                              </w:r>
                            </w:p>
                          </w:txbxContent>
                        </wps:txbx>
                        <wps:bodyPr lIns="0" tIns="0" rIns="0" bIns="0" upright="1"/>
                      </wps:wsp>
                      <wps:wsp>
                        <wps:cNvPr id="193" name="文本框 157"/>
                        <wps:cNvSpPr txBox="1"/>
                        <wps:spPr>
                          <a:xfrm>
                            <a:off x="9663" y="433"/>
                            <a:ext cx="498" cy="224"/>
                          </a:xfrm>
                          <a:prstGeom prst="rect">
                            <a:avLst/>
                          </a:prstGeom>
                          <a:noFill/>
                          <a:ln>
                            <a:noFill/>
                          </a:ln>
                        </wps:spPr>
                        <wps:txbx>
                          <w:txbxContent>
                            <w:p w14:paraId="57E67FDD" w14:textId="77777777" w:rsidR="00A55AD0" w:rsidRDefault="004969A0">
                              <w:pPr>
                                <w:spacing w:line="224" w:lineRule="exact"/>
                                <w:rPr>
                                  <w:b/>
                                  <w:sz w:val="20"/>
                                </w:rPr>
                              </w:pPr>
                              <w:r>
                                <w:rPr>
                                  <w:b/>
                                  <w:sz w:val="20"/>
                                </w:rPr>
                                <w:t>LIMS</w:t>
                              </w:r>
                            </w:p>
                          </w:txbxContent>
                        </wps:txbx>
                        <wps:bodyPr lIns="0" tIns="0" rIns="0" bIns="0" upright="1"/>
                      </wps:wsp>
                      <wps:wsp>
                        <wps:cNvPr id="194" name="文本框 158"/>
                        <wps:cNvSpPr txBox="1"/>
                        <wps:spPr>
                          <a:xfrm>
                            <a:off x="2031" y="319"/>
                            <a:ext cx="988" cy="455"/>
                          </a:xfrm>
                          <a:prstGeom prst="rect">
                            <a:avLst/>
                          </a:prstGeom>
                          <a:noFill/>
                          <a:ln>
                            <a:noFill/>
                          </a:ln>
                        </wps:spPr>
                        <wps:txbx>
                          <w:txbxContent>
                            <w:p w14:paraId="3E03CFCA" w14:textId="77777777" w:rsidR="00A55AD0" w:rsidRDefault="004969A0">
                              <w:pPr>
                                <w:spacing w:line="224" w:lineRule="exact"/>
                                <w:ind w:right="17"/>
                                <w:jc w:val="center"/>
                                <w:rPr>
                                  <w:b/>
                                  <w:sz w:val="20"/>
                                </w:rPr>
                              </w:pPr>
                              <w:r>
                                <w:rPr>
                                  <w:b/>
                                  <w:sz w:val="20"/>
                                </w:rPr>
                                <w:t>ASTM</w:t>
                              </w:r>
                            </w:p>
                            <w:p w14:paraId="33474DF4" w14:textId="77777777" w:rsidR="00A55AD0" w:rsidRDefault="004969A0">
                              <w:pPr>
                                <w:ind w:right="18"/>
                                <w:jc w:val="center"/>
                                <w:rPr>
                                  <w:b/>
                                  <w:sz w:val="20"/>
                                </w:rPr>
                              </w:pPr>
                              <w:r>
                                <w:rPr>
                                  <w:b/>
                                  <w:sz w:val="20"/>
                                </w:rPr>
                                <w:t>(Analyzer)</w:t>
                              </w:r>
                            </w:p>
                          </w:txbxContent>
                        </wps:txbx>
                        <wps:bodyPr lIns="0" tIns="0" rIns="0" bIns="0" upright="1"/>
                      </wps:wsp>
                    </wpg:wgp>
                  </a:graphicData>
                </a:graphic>
              </wp:anchor>
            </w:drawing>
          </mc:Choice>
          <mc:Fallback>
            <w:pict>
              <v:group w14:anchorId="646735D7" id="组合 66" o:spid="_x0000_s1084" style="position:absolute;margin-left:89.5pt;margin-top:13.95pt;width:441.5pt;height:461.8pt;z-index:-251644928;mso-wrap-distance-left:0;mso-wrap-distance-right:0;mso-position-horizontal-relative:page" coordorigin="1790,280" coordsize="8830,923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">
                <v:rect id="矩形 67" o:spid="_x0000_s1085" style="position:absolute;left:1790;top:279;width:10;height:1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" fillcolor="black" stroked="f"/>
                <v:line id="直线 68" o:spid="_x0000_s1086" style="position:absolute;visibility:visible;mso-wrap-style:square" from="1790,285" to="10620,28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" strokeweight=".48pt"/>
                <v:rect id="矩形 69" o:spid="_x0000_s1087" style="position:absolute;left:10610;top:279;width:10;height:1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" fillcolor="black" stroked="f"/>
                <v:line id="直线 70" o:spid="_x0000_s1088" style="position:absolute;visibility:visible;mso-wrap-style:square" from="1795,289" to="1795,80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" strokeweight=".48pt"/>
                <v:line id="直线 71" o:spid="_x0000_s1089" style="position:absolute;visibility:visible;mso-wrap-style:square" from="10615,289" to="10615,80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" strokeweight=".48pt"/>
                <v:line id="直线 72" o:spid="_x0000_s1090" style="position:absolute;visibility:visible;mso-wrap-style:square" from="1795,801" to="1795,105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" strokeweight=".48pt"/>
                <v:line id="直线 73" o:spid="_x0000_s1091" style="position:absolute;visibility:visible;mso-wrap-style:square" from="10615,801" to="10615,105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" strokeweight=".48pt"/>
                <v:line id="直线 74" o:spid="_x0000_s1092" style="position:absolute;visibility:visible;mso-wrap-style:square" from="1795,1055" to="1795,131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" strokeweight=".48pt"/>
                <v:line id="直线 75" o:spid="_x0000_s1093" style="position:absolute;visibility:visible;mso-wrap-style:square" from="10615,1055" to="10615,131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" strokeweight=".48pt"/>
                <v:line id="直线 76" o:spid="_x0000_s1094" style="position:absolute;visibility:visible;mso-wrap-style:square" from="1795,1311" to="1795,167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" strokeweight=".48pt"/>
                <v:line id="直线 77" o:spid="_x0000_s1095" style="position:absolute;visibility:visible;mso-wrap-style:square" from="10615,1311" to="10615,167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" strokeweight=".48pt"/>
                <v:line id="直线 78" o:spid="_x0000_s1096" style="position:absolute;visibility:visible;mso-wrap-style:square" from="1795,1671" to="1795,212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" strokeweight=".48pt"/>
                <v:line id="直线 79" o:spid="_x0000_s1097" style="position:absolute;visibility:visible;mso-wrap-style:square" from="10615,1671" to="10615,212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" strokeweight=".48pt"/>
                <v:line id="直线 80" o:spid="_x0000_s1098" style="position:absolute;visibility:visible;mso-wrap-style:square" from="1795,2121" to="1795,237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" strokeweight=".48pt"/>
                <v:line id="直线 81" o:spid="_x0000_s1099" style="position:absolute;visibility:visible;mso-wrap-style:square" from="10615,2121" to="10615,237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" strokeweight=".48pt"/>
                <v:line id="直线 82" o:spid="_x0000_s1100" style="position:absolute;visibility:visible;mso-wrap-style:square" from="1795,2375" to="1795,273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" strokeweight=".48pt"/>
                <v:line id="直线 83" o:spid="_x0000_s1101" style="position:absolute;visibility:visible;mso-wrap-style:square" from="10615,2375" to="10615,273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" strokeweight=".48pt"/>
                <v:line id="直线 84" o:spid="_x0000_s1102" style="position:absolute;visibility:visible;mso-wrap-style:square" from="1795,2735" to="1795,299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" strokeweight=".48pt"/>
                <v:line id="直线 85" o:spid="_x0000_s1103" style="position:absolute;visibility:visible;mso-wrap-style:square" from="10615,2735" to="10615,299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" strokeweight=".48pt"/>
                <v:line id="直线 86" o:spid="_x0000_s1104" style="position:absolute;visibility:visible;mso-wrap-style:square" from="1795,2991" to="1795,33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" strokeweight=".48pt"/>
                <v:line id="直线 87" o:spid="_x0000_s1105" style="position:absolute;visibility:visible;mso-wrap-style:square" from="10615,2991" to="10615,33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" strokeweight=".48pt"/>
                <v:line id="直线 88" o:spid="_x0000_s1106" style="position:absolute;visibility:visible;mso-wrap-style:square" from="1795,3365" to="1795,381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" strokeweight=".48pt"/>
                <v:line id="直线 89" o:spid="_x0000_s1107" style="position:absolute;visibility:visible;mso-wrap-style:square" from="10615,3365" to="10615,381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" strokeweight=".48pt"/>
                <v:line id="直线 90" o:spid="_x0000_s1108" style="position:absolute;visibility:visible;mso-wrap-style:square" from="1795,3815" to="1795,417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" strokeweight=".48pt"/>
                <v:line id="直线 91" o:spid="_x0000_s1109" style="position:absolute;visibility:visible;mso-wrap-style:square" from="10615,3815" to="10615,417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" strokeweight=".48pt"/>
                <v:line id="直线 92" o:spid="_x0000_s1110" style="position:absolute;visibility:visible;mso-wrap-style:square" from="1795,4175" to="1795,443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" strokeweight=".48pt"/>
                <v:line id="直线 93" o:spid="_x0000_s1111" style="position:absolute;visibility:visible;mso-wrap-style:square" from="10615,4175" to="10615,443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" strokeweight=".48pt"/>
                <v:line id="直线 94" o:spid="_x0000_s1112" style="position:absolute;visibility:visible;mso-wrap-style:square" from="1795,4431" to="1795,479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" strokeweight=".48pt"/>
                <v:line id="直线 95" o:spid="_x0000_s1113" style="position:absolute;visibility:visible;mso-wrap-style:square" from="10615,4431" to="10615,479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" strokeweight=".48pt"/>
                <v:line id="直线 96" o:spid="_x0000_s1114" style="position:absolute;visibility:visible;mso-wrap-style:square" from="1795,4791" to="1795,524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" strokeweight=".48pt"/>
                <v:line id="直线 97" o:spid="_x0000_s1115" style="position:absolute;visibility:visible;mso-wrap-style:square" from="10615,4791" to="10615,524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" strokeweight=".48pt"/>
                <v:line id="直线 98" o:spid="_x0000_s1116" style="position:absolute;visibility:visible;mso-wrap-style:square" from="1795,5241" to="1795,560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" strokeweight=".48pt"/>
                <v:line id="直线 99" o:spid="_x0000_s1117" style="position:absolute;visibility:visible;mso-wrap-style:square" from="10615,5241" to="10615,560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" strokeweight=".48pt"/>
                <v:line id="直线 100" o:spid="_x0000_s1118" style="position:absolute;visibility:visible;mso-wrap-style:square" from="1795,5601" to="1795,596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" strokeweight=".48pt"/>
                <v:line id="直线 101" o:spid="_x0000_s1119" style="position:absolute;visibility:visible;mso-wrap-style:square" from="10615,5601" to="10615,596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" strokeweight=".48pt"/>
                <v:line id="直线 102" o:spid="_x0000_s1120" style="position:absolute;visibility:visible;mso-wrap-style:square" from="1795,5961" to="1795,621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" strokeweight=".48pt"/>
                <v:line id="直线 103" o:spid="_x0000_s1121" style="position:absolute;visibility:visible;mso-wrap-style:square" from="10615,5961" to="10615,621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" strokeweight=".48pt"/>
                <v:line id="直线 104" o:spid="_x0000_s1122" style="position:absolute;visibility:visible;mso-wrap-style:square" from="1795,6215" to="1795,660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" strokeweight=".48pt"/>
                <v:line id="直线 105" o:spid="_x0000_s1123" style="position:absolute;visibility:visible;mso-wrap-style:square" from="10615,6215" to="10615,660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" strokeweight=".48pt"/>
                <v:line id="直线 106" o:spid="_x0000_s1124" style="position:absolute;visibility:visible;mso-wrap-style:square" from="1795,6605" to="1795,70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" strokeweight=".48pt"/>
                <v:line id="直线 107" o:spid="_x0000_s1125" style="position:absolute;visibility:visible;mso-wrap-style:square" from="10615,6605" to="10615,70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" strokeweight=".48pt"/>
                <v:line id="直线 108" o:spid="_x0000_s1126" style="position:absolute;visibility:visible;mso-wrap-style:square" from="1795,7065" to="1795,751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" strokeweight=".48pt"/>
                <v:line id="直线 109" o:spid="_x0000_s1127" style="position:absolute;visibility:visible;mso-wrap-style:square" from="10615,7065" to="10615,751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" strokeweight=".48pt"/>
                <v:line id="直线 110" o:spid="_x0000_s1128" style="position:absolute;visibility:visible;mso-wrap-style:square" from="1795,7515" to="1795,797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" strokeweight=".48pt"/>
                <v:line id="直线 111" o:spid="_x0000_s1129" style="position:absolute;visibility:visible;mso-wrap-style:square" from="10615,7515" to="10615,797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" strokeweight=".48pt"/>
                <v:line id="直线 112" o:spid="_x0000_s1130" style="position:absolute;visibility:visible;mso-wrap-style:square" from="1795,7975" to="1795,833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" strokeweight=".48pt"/>
                <v:line id="直线 113" o:spid="_x0000_s1131" style="position:absolute;visibility:visible;mso-wrap-style:square" from="10615,7975" to="10615,833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" strokeweight=".48pt"/>
                <v:line id="直线 114" o:spid="_x0000_s1132" style="position:absolute;visibility:visible;mso-wrap-style:square" from="1795,8335" to="1795,869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" strokeweight=".48pt"/>
                <v:line id="直线 115" o:spid="_x0000_s1133" style="position:absolute;visibility:visible;mso-wrap-style:square" from="10615,8335" to="10615,869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" strokeweight=".48pt"/>
                <v:line id="直线 116" o:spid="_x0000_s1134" style="position:absolute;visibility:visible;mso-wrap-style:square" from="1795,8695" to="1795,914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" strokeweight=".48pt"/>
                <v:line id="直线 117" o:spid="_x0000_s1135" style="position:absolute;visibility:visible;mso-wrap-style:square" from="10615,8695" to="10615,914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" strokeweight=".48pt"/>
                <v:line id="直线 118" o:spid="_x0000_s1136" style="position:absolute;visibility:visible;mso-wrap-style:square" from="1795,9145" to="1795,951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" strokeweight=".48pt"/>
                <v:line id="直线 119" o:spid="_x0000_s1137" style="position:absolute;visibility:visible;mso-wrap-style:square" from="1790,9510" to="3232,9510"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" strokeweight=".48pt"/>
                <v:line id="直线 120" o:spid="_x0000_s1138" style="position:absolute;visibility:visible;mso-wrap-style:square" from="3217,9510" to="4188,9510"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" strokeweight=".48pt"/>
                <v:line id="直线 121" o:spid="_x0000_s1139" style="position:absolute;visibility:visible;mso-wrap-style:square" from="4174,9510" to="8658,9510"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" strokeweight=".48pt"/>
                <v:line id="直线 122" o:spid="_x0000_s1140" style="position:absolute;visibility:visible;mso-wrap-style:square" from="8644,9510" to="9196,9510"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" strokeweight=".48pt"/>
                <v:line id="直线 123" o:spid="_x0000_s1141" style="position:absolute;visibility:visible;mso-wrap-style:square" from="9181,9510" to="10610,9510"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" strokeweight=".48pt"/>
                <v:line id="直线 124" o:spid="_x0000_s1142" style="position:absolute;visibility:visible;mso-wrap-style:square" from="10615,9145" to="10615,951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" strokeweight=".48pt"/>
                <v:shape id="任意多边形 125" o:spid="_x0000_s1143" style="position:absolute;left:3231;top:1566;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" path="m5857,r,120l5962,67r-85,l5882,65r2,-5l5882,55r-5,-2l5962,53,5857,xm5857,53l7,53,2,55,,60r2,5l7,67r5850,l5857,53xm5962,53r-85,l5882,55r2,5l5882,65r-5,2l5962,67r15,-7l5962,53xe" fillcolor="black" stroked="f">
                  <v:path arrowok="t" textboxrect="0,0,5978,120"/>
                </v:shape>
                <v:shape id="任意多边形 126" o:spid="_x0000_s1144" style="position:absolute;left:3238;top:2775;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" path="m120,l,60r120,60l120,68r-19,l95,66,92,60r3,-5l101,53r19,l120,xm120,53r-19,l95,55r-3,5l95,66r6,2l120,68r,-15xm5970,53l120,53r,15l5970,68r6,-2l5977,60r-1,-5l5970,53xe" fillcolor="black" stroked="f">
                  <v:path arrowok="t" textboxrect="0,0,5978,120"/>
                </v:shape>
                <v:shape id="任意多边形 127" o:spid="_x0000_s1145" style="position:absolute;left:3202;top:3244;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" path="m5857,r,120l5963,67r-86,l5882,66r3,-6l5882,55r-5,-2l5963,53,5857,xm5857,53l7,53,2,55,,60r2,6l7,67r5850,l5857,53xm5963,53r-86,l5882,55r3,5l5882,66r-5,1l5963,67r14,-7l5963,53xe" fillcolor="black" stroked="f">
                  <v:path arrowok="t" textboxrect="0,0,5978,120"/>
                </v:shape>
                <v:shape id="任意多边形 128" o:spid="_x0000_s1146" style="position:absolute;left:3210;top:4054;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" path="m120,l,60r120,60l120,67r-20,l95,66,92,60r3,-5l100,53r20,l120,xm120,53r-20,l95,55r-3,5l95,66r5,1l120,67r,-14xm5970,53l120,53r,14l5970,67r5,-1l5977,60r-2,-5l5970,53xe" fillcolor="black" stroked="f">
                  <v:path arrowok="t" textboxrect="0,0,5978,120"/>
                </v:shape>
                <v:shape id="任意多边形 129" o:spid="_x0000_s1147" style="position:absolute;left:3202;top:4700;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" path="m5857,r,120l5963,67r-86,l5882,64r3,-4l5882,54r-5,-3l5960,51,5857,xm5857,51l7,51,2,54,,60r2,4l7,67r5850,l5857,51xm5960,51r-83,l5882,54r3,6l5882,64r-5,3l5963,67r14,-7l5960,51xe" fillcolor="black" stroked="f">
                  <v:path arrowok="t" textboxrect="0,0,5978,120"/>
                </v:shape>
                <v:shape id="任意多边形 130" o:spid="_x0000_s1148" style="position:absolute;left:3238;top:5526;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" path="m120,l,60r120,60l120,67r-19,l95,65,92,60r3,-5l101,53r19,l120,xm120,53r-19,l95,55r-3,5l95,65r6,2l120,67r,-14xm5970,53l120,53r,14l5970,67r6,-2l5977,60r-1,-5l5970,53xe" fillcolor="black" stroked="f">
                  <v:path arrowok="t" textboxrect="0,0,5978,120"/>
                </v:shape>
                <v:shape id="任意多边形 131" o:spid="_x0000_s1149" style="position:absolute;left:3235;top:7791;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" path="m120,l,60r120,60l120,68r-20,l95,66,93,60r2,-5l100,53r20,l120,xm120,53r-20,l95,55r-2,5l95,66r5,2l120,68r,-15xm5970,53l120,53r,15l5970,68r5,-2l5977,60r-2,-5l5970,53xe" fillcolor="black" stroked="f">
                  <v:path arrowok="t" textboxrect="0,0,5978,120"/>
                </v:shape>
                <v:shape id="任意多边形 132" o:spid="_x0000_s1150" style="position:absolute;left:3237;top:6891;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" path="m5857,r,120l5960,68r-83,l5882,66r2,-6l5882,55r-5,-2l5962,53,5857,xm5857,53l7,53,2,55,,60r2,6l7,68r5850,l5857,53xm5962,53r-85,l5882,55r2,5l5882,66r-5,2l5960,68r17,-8l5962,53xe" fillcolor="black" stroked="f">
                  <v:path arrowok="t" textboxrect="0,0,5978,120"/>
                </v:shape>
                <v:shape id="任意多边形 133" o:spid="_x0000_s1151" style="position:absolute;left:3228;top:8586;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" path="m5857,r,120l5963,67r-85,l5882,65r3,-5l5882,55r-4,-2l5963,53,5857,xm5857,53l7,53,1,55,,60r1,5l7,67r5850,l5857,53xm5963,53r-85,l5882,55r3,5l5882,65r-4,2l5963,67r14,-7l5963,53xe" fillcolor="black" stroked="f">
                  <v:path arrowok="t" textboxrect="0,0,5978,120"/>
                </v:shape>
                <v:shape id="文本框 134" o:spid="_x0000_s1152" type="#_x0000_t202" style="position:absolute;left:9373;top:8403;width:1078;height:62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" filled="f" stroked="f">
                  <v:textbox inset="0,0,0,0">
                    <w:txbxContent>
                      <w:p w14:paraId="4218AE58" w14:textId="77777777" w:rsidR="00A55AD0" w:rsidRDefault="004969A0">
                        <w:pPr>
                          <w:spacing w:line="224" w:lineRule="exact"/>
                          <w:rPr>
                            <w:sz w:val="20"/>
                          </w:rPr>
                        </w:pPr>
                        <w:r>
                          <w:rPr>
                            <w:sz w:val="20"/>
                          </w:rPr>
                          <w:t>Termination</w:t>
                        </w:r>
                      </w:p>
                      <w:p w14:paraId="47E532C5" w14:textId="77777777" w:rsidR="00A55AD0" w:rsidRDefault="004969A0">
                        <w:pPr>
                          <w:spacing w:before="174"/>
                          <w:ind w:left="61"/>
                          <w:rPr>
                            <w:sz w:val="20"/>
                          </w:rPr>
                        </w:pPr>
                        <w:r>
                          <w:rPr>
                            <w:sz w:val="20"/>
                          </w:rPr>
                          <w:t>NEUTRAL</w:t>
                        </w:r>
                      </w:p>
                    </w:txbxContent>
                  </v:textbox>
                </v:shape>
                <v:shape id="文本框 135" o:spid="_x0000_s1153" type="#_x0000_t202" style="position:absolute;left:6099;top:8404;width:666;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" filled="f" stroked="f">
                  <v:textbox inset="0,0,0,0">
                    <w:txbxContent>
                      <w:p w14:paraId="3B84806D" w14:textId="77777777" w:rsidR="00A55AD0" w:rsidRDefault="004969A0">
                        <w:pPr>
                          <w:spacing w:line="224" w:lineRule="exact"/>
                          <w:rPr>
                            <w:b/>
                            <w:sz w:val="20"/>
                          </w:rPr>
                        </w:pPr>
                        <w:r>
                          <w:rPr>
                            <w:b/>
                            <w:color w:val="0000FF"/>
                            <w:sz w:val="20"/>
                          </w:rPr>
                          <w:t>&lt;EOT&gt;</w:t>
                        </w:r>
                      </w:p>
                    </w:txbxContent>
                  </v:textbox>
                </v:shape>
                <v:shape id="文本框 136" o:spid="_x0000_s1154" type="#_x0000_t202" style="position:absolute;left:1987;top:8403;width:1078;height:62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" filled="f" stroked="f">
                  <v:textbox inset="0,0,0,0">
                    <w:txbxContent>
                      <w:p w14:paraId="57374D7D" w14:textId="77777777" w:rsidR="00A55AD0" w:rsidRDefault="004969A0">
                        <w:pPr>
                          <w:spacing w:line="224" w:lineRule="exact"/>
                          <w:rPr>
                            <w:sz w:val="20"/>
                          </w:rPr>
                        </w:pPr>
                        <w:r>
                          <w:rPr>
                            <w:sz w:val="20"/>
                          </w:rPr>
                          <w:t>Termination</w:t>
                        </w:r>
                      </w:p>
                      <w:p w14:paraId="7FA491EB" w14:textId="77777777" w:rsidR="00A55AD0" w:rsidRDefault="004969A0">
                        <w:pPr>
                          <w:spacing w:before="174"/>
                          <w:ind w:left="61"/>
                          <w:rPr>
                            <w:sz w:val="20"/>
                          </w:rPr>
                        </w:pPr>
                        <w:r>
                          <w:rPr>
                            <w:sz w:val="20"/>
                          </w:rPr>
                          <w:t>NEUTRAL</w:t>
                        </w:r>
                      </w:p>
                    </w:txbxContent>
                  </v:textbox>
                </v:shape>
                <v:shape id="文本框 137" o:spid="_x0000_s1155" type="#_x0000_t202" style="position:absolute;left:6088;top:7633;width:68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" filled="f" stroked="f">
                  <v:textbox inset="0,0,0,0">
                    <w:txbxContent>
                      <w:p w14:paraId="0847C1D8" w14:textId="77777777" w:rsidR="00A55AD0" w:rsidRDefault="004969A0">
                        <w:pPr>
                          <w:spacing w:line="224" w:lineRule="exact"/>
                          <w:rPr>
                            <w:b/>
                            <w:sz w:val="20"/>
                          </w:rPr>
                        </w:pPr>
                        <w:r>
                          <w:rPr>
                            <w:b/>
                            <w:color w:val="0000FF"/>
                            <w:sz w:val="20"/>
                          </w:rPr>
                          <w:t>&lt;ACK&gt;</w:t>
                        </w:r>
                      </w:p>
                    </w:txbxContent>
                  </v:textbox>
                </v:shape>
                <v:shape id="文本框 138" o:spid="_x0000_s1156" type="#_x0000_t202" style="position:absolute;left:5476;top:7200;width:1913;height:17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" filled="f" stroked="f">
                  <v:textbox inset="0,0,0,0">
                    <w:txbxContent>
                      <w:p w14:paraId="25F7D3EC" w14:textId="77777777" w:rsidR="00A55AD0" w:rsidRDefault="004969A0">
                        <w:pPr>
                          <w:spacing w:line="178" w:lineRule="exact"/>
                          <w:rPr>
                            <w:sz w:val="16"/>
                          </w:rPr>
                        </w:pPr>
                        <w:r>
                          <w:rPr>
                            <w:sz w:val="16"/>
                          </w:rPr>
                          <w:t>STRING_ACK_INTERVAL</w:t>
                        </w:r>
                      </w:p>
                    </w:txbxContent>
                  </v:textbox>
                </v:shape>
                <v:shape id="文本框 139" o:spid="_x0000_s1157" type="#_x0000_t202" style="position:absolute;left:3549;top:7088;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" filled="f" stroked="f">
                  <v:textbox inset="0,0,0,0">
                    <w:txbxContent>
                      <w:p w14:paraId="53528B6F" w14:textId="77777777" w:rsidR="00A55AD0" w:rsidRDefault="004969A0">
                        <w:pPr>
                          <w:rPr>
                            <w:rFonts w:ascii="Wingdings" w:hAnsi="Wingdings"/>
                            <w:sz w:val="36"/>
                          </w:rPr>
                        </w:pPr>
                        <w:r>
                          <w:rPr>
                            <w:rFonts w:ascii="Wingdings" w:hAnsi="Wingdings"/>
                            <w:w w:val="178"/>
                            <w:sz w:val="36"/>
                          </w:rPr>
                          <w:t></w:t>
                        </w:r>
                      </w:p>
                    </w:txbxContent>
                  </v:textbox>
                </v:shape>
                <v:shape id="文本框 140" o:spid="_x0000_s1158" type="#_x0000_t202" style="position:absolute;left:4344;top:6723;width:417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" filled="f" stroked="f">
                  <v:textbox inset="0,0,0,0">
                    <w:txbxContent>
                      <w:p w14:paraId="65AAF6EC" w14:textId="77777777" w:rsidR="00A55AD0" w:rsidRDefault="004969A0">
                        <w:pPr>
                          <w:spacing w:line="224" w:lineRule="exact"/>
                          <w:rPr>
                            <w:b/>
                            <w:sz w:val="20"/>
                          </w:rPr>
                        </w:pPr>
                        <w:r>
                          <w:rPr>
                            <w:b/>
                            <w:color w:val="0000FF"/>
                            <w:sz w:val="20"/>
                          </w:rPr>
                          <w:t>&lt;STX&gt; Last Frame &lt;ETX&gt; C1 C2 &lt;CR&gt; &lt;LF&gt;</w:t>
                        </w:r>
                      </w:p>
                    </w:txbxContent>
                  </v:textbox>
                </v:shape>
                <v:shape id="文本框 141" o:spid="_x0000_s1159" type="#_x0000_t202" style="position:absolute;left:4867;top:5975;width:2712;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" filled="f" stroked="f">
                  <v:textbox inset="0,0,0,0">
                    <w:txbxContent>
                      <w:p w14:paraId="39595230" w14:textId="77777777" w:rsidR="00A55AD0" w:rsidRDefault="004969A0">
                        <w:pPr>
                          <w:spacing w:line="224" w:lineRule="exact"/>
                          <w:rPr>
                            <w:sz w:val="20"/>
                          </w:rPr>
                        </w:pPr>
                        <w:r>
                          <w:rPr>
                            <w:sz w:val="20"/>
                          </w:rPr>
                          <w:t>Continue Sending next frames</w:t>
                        </w:r>
                      </w:p>
                    </w:txbxContent>
                  </v:textbox>
                </v:shape>
                <v:shape id="文本框 142" o:spid="_x0000_s1160" type="#_x0000_t202" style="position:absolute;left:6088;top:5309;width:68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" filled="f" stroked="f">
                  <v:textbox inset="0,0,0,0">
                    <w:txbxContent>
                      <w:p w14:paraId="0E70FBB7" w14:textId="77777777" w:rsidR="00A55AD0" w:rsidRDefault="004969A0">
                        <w:pPr>
                          <w:spacing w:line="224" w:lineRule="exact"/>
                          <w:rPr>
                            <w:b/>
                            <w:sz w:val="20"/>
                          </w:rPr>
                        </w:pPr>
                        <w:r>
                          <w:rPr>
                            <w:b/>
                            <w:color w:val="0000FF"/>
                            <w:sz w:val="20"/>
                          </w:rPr>
                          <w:t>&lt;ACK&gt;</w:t>
                        </w:r>
                      </w:p>
                    </w:txbxContent>
                  </v:textbox>
                </v:shape>
                <v:shape id="文本框 143" o:spid="_x0000_s1161" type="#_x0000_t202" style="position:absolute;left:5476;top:4926;width:1913;height:17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" filled="f" stroked="f">
                  <v:textbox inset="0,0,0,0">
                    <w:txbxContent>
                      <w:p w14:paraId="71F5A396" w14:textId="77777777" w:rsidR="00A55AD0" w:rsidRDefault="004969A0">
                        <w:pPr>
                          <w:spacing w:line="178" w:lineRule="exact"/>
                          <w:rPr>
                            <w:sz w:val="16"/>
                          </w:rPr>
                        </w:pPr>
                        <w:r>
                          <w:rPr>
                            <w:sz w:val="16"/>
                          </w:rPr>
                          <w:t>STRING_ACK_INTERVAL</w:t>
                        </w:r>
                      </w:p>
                    </w:txbxContent>
                  </v:textbox>
                </v:shape>
                <v:shape id="文本框 144" o:spid="_x0000_s1162" type="#_x0000_t202" style="position:absolute;left:3549;top:4814;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" filled="f" stroked="f">
                  <v:textbox inset="0,0,0,0">
                    <w:txbxContent>
                      <w:p w14:paraId="2BC246C2" w14:textId="77777777" w:rsidR="00A55AD0" w:rsidRDefault="004969A0">
                        <w:pPr>
                          <w:rPr>
                            <w:rFonts w:ascii="Wingdings" w:hAnsi="Wingdings"/>
                            <w:sz w:val="36"/>
                          </w:rPr>
                        </w:pPr>
                        <w:r>
                          <w:rPr>
                            <w:rFonts w:ascii="Wingdings" w:hAnsi="Wingdings"/>
                            <w:w w:val="178"/>
                            <w:sz w:val="36"/>
                          </w:rPr>
                          <w:t></w:t>
                        </w:r>
                      </w:p>
                    </w:txbxContent>
                  </v:textbox>
                </v:shape>
                <v:shape id="文本框 145" o:spid="_x0000_s1163" type="#_x0000_t202" style="position:absolute;left:9544;top:4491;width:744;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" filled="f" stroked="f">
                  <v:textbox inset="0,0,0,0">
                    <w:txbxContent>
                      <w:p w14:paraId="31935524" w14:textId="77777777" w:rsidR="00A55AD0" w:rsidRDefault="004969A0">
                        <w:pPr>
                          <w:spacing w:line="224" w:lineRule="exact"/>
                          <w:rPr>
                            <w:sz w:val="20"/>
                          </w:rPr>
                        </w:pPr>
                        <w:r>
                          <w:rPr>
                            <w:sz w:val="20"/>
                          </w:rPr>
                          <w:t>Receive</w:t>
                        </w:r>
                      </w:p>
                    </w:txbxContent>
                  </v:textbox>
                </v:shape>
                <v:shape id="文本框 146" o:spid="_x0000_s1164" type="#_x0000_t202" style="position:absolute;left:4488;top:3501;width:3889;height:122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" filled="f" stroked="f">
                  <v:textbox inset="0,0,0,0">
                    <w:txbxContent>
                      <w:p w14:paraId="3F06BEFF" w14:textId="77777777" w:rsidR="00A55AD0" w:rsidRDefault="004969A0">
                        <w:pPr>
                          <w:spacing w:line="178" w:lineRule="exact"/>
                          <w:ind w:right="16"/>
                          <w:jc w:val="center"/>
                          <w:rPr>
                            <w:sz w:val="16"/>
                          </w:rPr>
                        </w:pPr>
                        <w:r>
                          <w:rPr>
                            <w:sz w:val="16"/>
                          </w:rPr>
                          <w:t>STRING_ACK_INTERVAL</w:t>
                        </w:r>
                      </w:p>
                      <w:p w14:paraId="00DA2278" w14:textId="77777777" w:rsidR="00A55AD0" w:rsidRDefault="00A55AD0">
                        <w:pPr>
                          <w:spacing w:before="3"/>
                          <w:rPr>
                            <w:sz w:val="17"/>
                          </w:rPr>
                        </w:pPr>
                      </w:p>
                      <w:p w14:paraId="4B69034D" w14:textId="77777777" w:rsidR="00A55AD0" w:rsidRDefault="004969A0">
                        <w:pPr>
                          <w:ind w:right="17"/>
                          <w:jc w:val="center"/>
                          <w:rPr>
                            <w:b/>
                            <w:sz w:val="20"/>
                          </w:rPr>
                        </w:pPr>
                        <w:r>
                          <w:rPr>
                            <w:b/>
                            <w:color w:val="0000FF"/>
                            <w:sz w:val="20"/>
                          </w:rPr>
                          <w:t>&lt;ACK&gt;</w:t>
                        </w:r>
                      </w:p>
                      <w:p w14:paraId="16B0732C" w14:textId="77777777" w:rsidR="00A55AD0" w:rsidRDefault="00A55AD0"/>
                      <w:p w14:paraId="0A3F27E5" w14:textId="77777777" w:rsidR="00A55AD0" w:rsidRDefault="004969A0">
                        <w:pPr>
                          <w:spacing w:before="132"/>
                          <w:ind w:left="-1" w:right="18"/>
                          <w:jc w:val="center"/>
                          <w:rPr>
                            <w:b/>
                            <w:sz w:val="20"/>
                          </w:rPr>
                        </w:pPr>
                        <w:r>
                          <w:rPr>
                            <w:b/>
                            <w:color w:val="0000FF"/>
                            <w:sz w:val="20"/>
                          </w:rPr>
                          <w:t>&lt;STX&gt; Frame 2 &lt;ETB&gt; C1 C2 &lt;CR&gt;</w:t>
                        </w:r>
                        <w:r>
                          <w:rPr>
                            <w:b/>
                            <w:color w:val="0000FF"/>
                            <w:spacing w:val="-12"/>
                            <w:sz w:val="20"/>
                          </w:rPr>
                          <w:t xml:space="preserve"> </w:t>
                        </w:r>
                        <w:r>
                          <w:rPr>
                            <w:b/>
                            <w:color w:val="0000FF"/>
                            <w:sz w:val="20"/>
                          </w:rPr>
                          <w:t>&lt;LF&gt;</w:t>
                        </w:r>
                      </w:p>
                    </w:txbxContent>
                  </v:textbox>
                </v:shape>
                <v:shape id="文本框 147" o:spid="_x0000_s1165" type="#_x0000_t202" style="position:absolute;left:3549;top:3389;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" filled="f" stroked="f">
                  <v:textbox inset="0,0,0,0">
                    <w:txbxContent>
                      <w:p w14:paraId="38AF7641" w14:textId="77777777" w:rsidR="00A55AD0" w:rsidRDefault="004969A0">
                        <w:pPr>
                          <w:rPr>
                            <w:rFonts w:ascii="Wingdings" w:hAnsi="Wingdings"/>
                            <w:sz w:val="36"/>
                          </w:rPr>
                        </w:pPr>
                        <w:r>
                          <w:rPr>
                            <w:rFonts w:ascii="Wingdings" w:hAnsi="Wingdings"/>
                            <w:w w:val="178"/>
                            <w:sz w:val="36"/>
                          </w:rPr>
                          <w:t></w:t>
                        </w:r>
                      </w:p>
                    </w:txbxContent>
                  </v:textbox>
                </v:shape>
                <v:shape id="文本框 148" o:spid="_x0000_s1166" type="#_x0000_t202" style="position:absolute;left:2120;top:3337;width:79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" filled="f" stroked="f">
                  <v:textbox inset="0,0,0,0">
                    <w:txbxContent>
                      <w:p w14:paraId="5FB07691" w14:textId="77777777" w:rsidR="00A55AD0" w:rsidRDefault="004969A0">
                        <w:pPr>
                          <w:spacing w:line="224" w:lineRule="exact"/>
                          <w:rPr>
                            <w:sz w:val="20"/>
                          </w:rPr>
                        </w:pPr>
                        <w:r>
                          <w:rPr>
                            <w:sz w:val="20"/>
                          </w:rPr>
                          <w:t>Transmit</w:t>
                        </w:r>
                      </w:p>
                    </w:txbxContent>
                  </v:textbox>
                </v:shape>
                <v:shape id="文本框 149" o:spid="_x0000_s1167" type="#_x0000_t202" style="position:absolute;left:4488;top:3067;width:388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" filled="f" stroked="f">
                  <v:textbox inset="0,0,0,0">
                    <w:txbxContent>
                      <w:p w14:paraId="0B7861F2" w14:textId="77777777" w:rsidR="00A55AD0" w:rsidRDefault="004969A0">
                        <w:pPr>
                          <w:spacing w:line="224" w:lineRule="exact"/>
                          <w:rPr>
                            <w:b/>
                            <w:sz w:val="20"/>
                          </w:rPr>
                        </w:pPr>
                        <w:r>
                          <w:rPr>
                            <w:b/>
                            <w:color w:val="0000FF"/>
                            <w:sz w:val="20"/>
                          </w:rPr>
                          <w:t>&lt;STX&gt; Frame 1 &lt;ETB&gt; C1 C2 &lt;CR&gt; &lt;LF&gt;</w:t>
                        </w:r>
                      </w:p>
                    </w:txbxContent>
                  </v:textbox>
                </v:shape>
                <v:shape id="文本框 150" o:spid="_x0000_s1168" type="#_x0000_t202" style="position:absolute;left:9529;top:2443;width:7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" filled="f" stroked="f">
                  <v:textbox inset="0,0,0,0">
                    <w:txbxContent>
                      <w:p w14:paraId="0417AAD1" w14:textId="77777777" w:rsidR="00A55AD0" w:rsidRDefault="004969A0">
                        <w:pPr>
                          <w:spacing w:line="224" w:lineRule="exact"/>
                          <w:rPr>
                            <w:sz w:val="20"/>
                          </w:rPr>
                        </w:pPr>
                        <w:r>
                          <w:rPr>
                            <w:sz w:val="20"/>
                          </w:rPr>
                          <w:t>Transfer</w:t>
                        </w:r>
                      </w:p>
                    </w:txbxContent>
                  </v:textbox>
                </v:shape>
                <v:shape id="文本框 151" o:spid="_x0000_s1169" type="#_x0000_t202" style="position:absolute;left:6088;top:2444;width:68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" filled="f" stroked="f">
                  <v:textbox inset="0,0,0,0">
                    <w:txbxContent>
                      <w:p w14:paraId="0A754EFF" w14:textId="77777777" w:rsidR="00A55AD0" w:rsidRDefault="004969A0">
                        <w:pPr>
                          <w:spacing w:line="224" w:lineRule="exact"/>
                          <w:rPr>
                            <w:b/>
                            <w:sz w:val="20"/>
                          </w:rPr>
                        </w:pPr>
                        <w:r>
                          <w:rPr>
                            <w:b/>
                            <w:color w:val="0000FF"/>
                            <w:sz w:val="20"/>
                          </w:rPr>
                          <w:t>&lt;ACK&gt;</w:t>
                        </w:r>
                      </w:p>
                    </w:txbxContent>
                  </v:textbox>
                </v:shape>
                <v:shape id="文本框 152" o:spid="_x0000_s1170" type="#_x0000_t202" style="position:absolute;left:2143;top:2443;width:7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" filled="f" stroked="f">
                  <v:textbox inset="0,0,0,0">
                    <w:txbxContent>
                      <w:p w14:paraId="0CF1163D" w14:textId="77777777" w:rsidR="00A55AD0" w:rsidRDefault="004969A0">
                        <w:pPr>
                          <w:spacing w:line="224" w:lineRule="exact"/>
                          <w:rPr>
                            <w:sz w:val="20"/>
                          </w:rPr>
                        </w:pPr>
                        <w:r>
                          <w:rPr>
                            <w:sz w:val="20"/>
                          </w:rPr>
                          <w:t>Transfer</w:t>
                        </w:r>
                      </w:p>
                    </w:txbxContent>
                  </v:textbox>
                </v:shape>
                <v:shape id="文本框 153" o:spid="_x0000_s1171" type="#_x0000_t202" style="position:absolute;left:5398;top:1379;width:2068;height:6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" filled="f" stroked="f">
                  <v:textbox inset="0,0,0,0">
                    <w:txbxContent>
                      <w:p w14:paraId="4067014F" w14:textId="77777777" w:rsidR="00A55AD0" w:rsidRDefault="004969A0">
                        <w:pPr>
                          <w:spacing w:line="224" w:lineRule="exact"/>
                          <w:ind w:right="17"/>
                          <w:jc w:val="center"/>
                          <w:rPr>
                            <w:b/>
                            <w:sz w:val="20"/>
                          </w:rPr>
                        </w:pPr>
                        <w:r>
                          <w:rPr>
                            <w:b/>
                            <w:color w:val="0000FF"/>
                            <w:sz w:val="20"/>
                          </w:rPr>
                          <w:t>&lt;ENQ&gt;</w:t>
                        </w:r>
                      </w:p>
                      <w:p w14:paraId="4AAA140F" w14:textId="77777777" w:rsidR="00A55AD0" w:rsidRDefault="004969A0">
                        <w:pPr>
                          <w:spacing w:before="173"/>
                          <w:ind w:right="18"/>
                          <w:jc w:val="center"/>
                          <w:rPr>
                            <w:sz w:val="20"/>
                          </w:rPr>
                        </w:pPr>
                        <w:r>
                          <w:rPr>
                            <w:sz w:val="20"/>
                          </w:rPr>
                          <w:t>ENQ_ACK_INTERVAL</w:t>
                        </w:r>
                      </w:p>
                    </w:txbxContent>
                  </v:textbox>
                </v:shape>
                <v:shape id="文本框 154" o:spid="_x0000_s1172" type="#_x0000_t202" style="position:absolute;left:3549;top:1694;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" filled="f" stroked="f">
                  <v:textbox inset="0,0,0,0">
                    <w:txbxContent>
                      <w:p w14:paraId="473C0CB7" w14:textId="77777777" w:rsidR="00A55AD0" w:rsidRDefault="004969A0">
                        <w:pPr>
                          <w:rPr>
                            <w:rFonts w:ascii="Wingdings" w:hAnsi="Wingdings"/>
                            <w:sz w:val="36"/>
                          </w:rPr>
                        </w:pPr>
                        <w:r>
                          <w:rPr>
                            <w:rFonts w:ascii="Wingdings" w:hAnsi="Wingdings"/>
                            <w:w w:val="178"/>
                            <w:sz w:val="36"/>
                          </w:rPr>
                          <w:t></w:t>
                        </w:r>
                      </w:p>
                    </w:txbxContent>
                  </v:textbox>
                </v:shape>
                <v:shape id="文本框 155" o:spid="_x0000_s1173" type="#_x0000_t202" style="position:absolute;left:9274;top:1070;width:1276;height:53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" filled="f" stroked="f">
                  <v:textbox inset="0,0,0,0">
                    <w:txbxContent>
                      <w:p w14:paraId="27851377" w14:textId="77777777" w:rsidR="00A55AD0" w:rsidRDefault="004969A0">
                        <w:pPr>
                          <w:spacing w:line="224" w:lineRule="exact"/>
                          <w:ind w:right="19"/>
                          <w:jc w:val="center"/>
                          <w:rPr>
                            <w:sz w:val="20"/>
                          </w:rPr>
                        </w:pPr>
                        <w:r>
                          <w:rPr>
                            <w:sz w:val="20"/>
                          </w:rPr>
                          <w:t>NEUTRAL</w:t>
                        </w:r>
                      </w:p>
                      <w:p w14:paraId="374892A0" w14:textId="77777777" w:rsidR="00A55AD0" w:rsidRDefault="004969A0">
                        <w:pPr>
                          <w:spacing w:before="78"/>
                          <w:ind w:right="18"/>
                          <w:jc w:val="center"/>
                          <w:rPr>
                            <w:sz w:val="20"/>
                          </w:rPr>
                        </w:pPr>
                        <w:r>
                          <w:rPr>
                            <w:sz w:val="20"/>
                          </w:rPr>
                          <w:t>Establishment</w:t>
                        </w:r>
                      </w:p>
                    </w:txbxContent>
                  </v:textbox>
                </v:shape>
                <v:shape id="文本框 156" o:spid="_x0000_s1174" type="#_x0000_t202" style="position:absolute;left:1887;top:1070;width:1276;height:53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" filled="f" stroked="f">
                  <v:textbox inset="0,0,0,0">
                    <w:txbxContent>
                      <w:p w14:paraId="5564A409" w14:textId="77777777" w:rsidR="00A55AD0" w:rsidRDefault="004969A0">
                        <w:pPr>
                          <w:spacing w:line="224" w:lineRule="exact"/>
                          <w:ind w:right="16"/>
                          <w:jc w:val="center"/>
                          <w:rPr>
                            <w:sz w:val="20"/>
                          </w:rPr>
                        </w:pPr>
                        <w:r>
                          <w:rPr>
                            <w:sz w:val="20"/>
                          </w:rPr>
                          <w:t>NEUTRAL</w:t>
                        </w:r>
                      </w:p>
                      <w:p w14:paraId="10F5D0B4" w14:textId="77777777" w:rsidR="00A55AD0" w:rsidRDefault="004969A0">
                        <w:pPr>
                          <w:spacing w:before="78"/>
                          <w:ind w:right="18"/>
                          <w:jc w:val="center"/>
                          <w:rPr>
                            <w:sz w:val="20"/>
                          </w:rPr>
                        </w:pPr>
                        <w:r>
                          <w:rPr>
                            <w:sz w:val="20"/>
                          </w:rPr>
                          <w:t>Establishment</w:t>
                        </w:r>
                      </w:p>
                    </w:txbxContent>
                  </v:textbox>
                </v:shape>
                <v:shape id="文本框 157" o:spid="_x0000_s1175" type="#_x0000_t202" style="position:absolute;left:9663;top:433;width:49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" filled="f" stroked="f">
                  <v:textbox inset="0,0,0,0">
                    <w:txbxContent>
                      <w:p w14:paraId="57E67FDD" w14:textId="77777777" w:rsidR="00A55AD0" w:rsidRDefault="004969A0">
                        <w:pPr>
                          <w:spacing w:line="224" w:lineRule="exact"/>
                          <w:rPr>
                            <w:b/>
                            <w:sz w:val="20"/>
                          </w:rPr>
                        </w:pPr>
                        <w:r>
                          <w:rPr>
                            <w:b/>
                            <w:sz w:val="20"/>
                          </w:rPr>
                          <w:t>LIMS</w:t>
                        </w:r>
                      </w:p>
                    </w:txbxContent>
                  </v:textbox>
                </v:shape>
                <v:shape id="文本框 158" o:spid="_x0000_s1176" type="#_x0000_t202" style="position:absolute;left:2031;top:319;width:988;height:45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" filled="f" stroked="f">
                  <v:textbox inset="0,0,0,0">
                    <w:txbxContent>
                      <w:p w14:paraId="3E03CFCA" w14:textId="77777777" w:rsidR="00A55AD0" w:rsidRDefault="004969A0">
                        <w:pPr>
                          <w:spacing w:line="224" w:lineRule="exact"/>
                          <w:ind w:right="17"/>
                          <w:jc w:val="center"/>
                          <w:rPr>
                            <w:b/>
                            <w:sz w:val="20"/>
                          </w:rPr>
                        </w:pPr>
                        <w:r>
                          <w:rPr>
                            <w:b/>
                            <w:sz w:val="20"/>
                          </w:rPr>
                          <w:t>ASTM</w:t>
                        </w:r>
                      </w:p>
                      <w:p w14:paraId="33474DF4" w14:textId="77777777" w:rsidR="00A55AD0" w:rsidRDefault="004969A0">
                        <w:pPr>
                          <w:ind w:right="18"/>
                          <w:jc w:val="center"/>
                          <w:rPr>
                            <w:b/>
                            <w:sz w:val="20"/>
                          </w:rPr>
                        </w:pPr>
                        <w:r>
                          <w:rPr>
                            <w:b/>
                            <w:sz w:val="20"/>
                          </w:rPr>
                          <w:t>(Analyzer)</w:t>
                        </w:r>
                      </w:p>
                    </w:txbxContent>
                  </v:textbox>
                </v:shape>
                <w10:wrap type="topAndBottom" anchorx="page"/>
              </v:group>
            </w:pict>
          </mc:Fallback>
        </mc:AlternateContent>
      </w:r>
    </w:p>
    <w:p w14:paraId="04160E67" w14:textId="77777777" w:rsidR="00A55AD0" w:rsidRDefault="00A55AD0">
      <w:pPr>
        <w:rPr>
          <w:sz w:val="20"/>
        </w:rPr>
        <w:sectPr w:rsidR="00A55AD0">
          <w:pgSz w:w="12240" w:h="15840"/>
          <w:pgMar w:top="1500" w:right="80" w:bottom="980" w:left="1060" w:header="0" w:footer="708" w:gutter="0"/>
          <w:cols w:space="720"/>
        </w:sectPr>
      </w:pPr>
    </w:p>
    <w:p w14:paraId="5D33445B" w14:textId="77777777" w:rsidR="00A55AD0" w:rsidRDefault="00A55AD0">
      <w:pPr>
        <w:spacing w:before="5"/>
        <w:rPr>
          <w:sz w:val="10"/>
        </w:rPr>
      </w:pPr>
    </w:p>
    <w:p w14:paraId="12D24714" w14:textId="77777777" w:rsidR="00A55AD0" w:rsidRDefault="004969A0">
      <w:pPr>
        <w:spacing w:before="93"/>
        <w:ind w:left="740"/>
        <w:rPr>
          <w:sz w:val="24"/>
        </w:rPr>
      </w:pPr>
      <w:r>
        <w:rPr>
          <w:b/>
          <w:sz w:val="24"/>
        </w:rPr>
        <w:t xml:space="preserve">Case 2: </w:t>
      </w:r>
      <w:r>
        <w:rPr>
          <w:sz w:val="24"/>
        </w:rPr>
        <w:t>&lt;NAK&gt; Received</w:t>
      </w:r>
    </w:p>
    <w:p w14:paraId="27FD92F3" w14:textId="77777777" w:rsidR="00A55AD0" w:rsidRDefault="004969A0">
      <w:pPr>
        <w:spacing w:before="5"/>
        <w:rPr>
          <w:sz w:val="20"/>
        </w:rPr>
      </w:pPr>
      <w:r>
        <w:rPr>
          <w:noProof/>
        </w:rPr>
        <mc:AlternateContent>
          <mc:Choice Requires="wpg">
            <w:drawing>
              <wp:anchor distT="0" distB="0" distL="0" distR="0" simplePos="0" relativeHeight="251672576" behindDoc="1" locked="0" layoutInCell="1" allowOverlap="1" wp14:anchorId="3DEF37B3" wp14:editId="1D389237">
                <wp:simplePos x="0" y="0"/>
                <wp:positionH relativeFrom="page">
                  <wp:posOffset>1136650</wp:posOffset>
                </wp:positionH>
                <wp:positionV relativeFrom="paragraph">
                  <wp:posOffset>177165</wp:posOffset>
                </wp:positionV>
                <wp:extent cx="5607050" cy="5312410"/>
                <wp:effectExtent l="1270" t="1270" r="7620" b="5080"/>
                <wp:wrapTopAndBottom/>
                <wp:docPr id="235" name="组合 159"/>
                <wp:cNvGraphicFramePr/>
                <a:graphic xmlns:a="http://schemas.openxmlformats.org/drawingml/2006/main">
                  <a:graphicData uri="http://schemas.microsoft.com/office/word/2010/wordprocessingGroup">
                    <wpg:wgp>
                      <wpg:cNvGrpSpPr/>
                      <wpg:grpSpPr>
                        <a:xfrm>
                          <a:off x="0" y="0"/>
                          <a:ext cx="5607050" cy="5312410"/>
                          <a:chOff x="1790" y="279"/>
                          <a:chExt cx="8830" cy="8366"/>
                        </a:xfrm>
                      </wpg:grpSpPr>
                      <wps:wsp>
                        <wps:cNvPr id="196" name="直线 160"/>
                        <wps:cNvCnPr/>
                        <wps:spPr>
                          <a:xfrm>
                            <a:off x="1790" y="284"/>
                            <a:ext cx="8830" cy="0"/>
                          </a:xfrm>
                          <a:prstGeom prst="line">
                            <a:avLst/>
                          </a:prstGeom>
                          <a:ln w="6096" cap="flat" cmpd="sng">
                            <a:solidFill>
                              <a:srgbClr val="000000"/>
                            </a:solidFill>
                            <a:prstDash val="solid"/>
                            <a:headEnd type="none" w="med" len="med"/>
                            <a:tailEnd type="none" w="med" len="med"/>
                          </a:ln>
                        </wps:spPr>
                        <wps:bodyPr/>
                      </wps:wsp>
                      <wps:wsp>
                        <wps:cNvPr id="197" name="直线 161"/>
                        <wps:cNvCnPr/>
                        <wps:spPr>
                          <a:xfrm>
                            <a:off x="1795" y="279"/>
                            <a:ext cx="0" cy="8365"/>
                          </a:xfrm>
                          <a:prstGeom prst="line">
                            <a:avLst/>
                          </a:prstGeom>
                          <a:ln w="6096" cap="flat" cmpd="sng">
                            <a:solidFill>
                              <a:srgbClr val="000000"/>
                            </a:solidFill>
                            <a:prstDash val="solid"/>
                            <a:headEnd type="none" w="med" len="med"/>
                            <a:tailEnd type="none" w="med" len="med"/>
                          </a:ln>
                        </wps:spPr>
                        <wps:bodyPr/>
                      </wps:wsp>
                      <wps:wsp>
                        <wps:cNvPr id="198" name="直线 162"/>
                        <wps:cNvCnPr/>
                        <wps:spPr>
                          <a:xfrm>
                            <a:off x="1790" y="8639"/>
                            <a:ext cx="1478" cy="0"/>
                          </a:xfrm>
                          <a:prstGeom prst="line">
                            <a:avLst/>
                          </a:prstGeom>
                          <a:ln w="6096" cap="flat" cmpd="sng">
                            <a:solidFill>
                              <a:srgbClr val="000000"/>
                            </a:solidFill>
                            <a:prstDash val="solid"/>
                            <a:headEnd type="none" w="med" len="med"/>
                            <a:tailEnd type="none" w="med" len="med"/>
                          </a:ln>
                        </wps:spPr>
                        <wps:bodyPr/>
                      </wps:wsp>
                      <wps:wsp>
                        <wps:cNvPr id="199" name="直线 163"/>
                        <wps:cNvCnPr/>
                        <wps:spPr>
                          <a:xfrm>
                            <a:off x="3253" y="8639"/>
                            <a:ext cx="991" cy="0"/>
                          </a:xfrm>
                          <a:prstGeom prst="line">
                            <a:avLst/>
                          </a:prstGeom>
                          <a:ln w="6096" cap="flat" cmpd="sng">
                            <a:solidFill>
                              <a:srgbClr val="000000"/>
                            </a:solidFill>
                            <a:prstDash val="solid"/>
                            <a:headEnd type="none" w="med" len="med"/>
                            <a:tailEnd type="none" w="med" len="med"/>
                          </a:ln>
                        </wps:spPr>
                        <wps:bodyPr/>
                      </wps:wsp>
                      <wps:wsp>
                        <wps:cNvPr id="200" name="直线 164"/>
                        <wps:cNvCnPr/>
                        <wps:spPr>
                          <a:xfrm>
                            <a:off x="4230" y="8639"/>
                            <a:ext cx="4388" cy="0"/>
                          </a:xfrm>
                          <a:prstGeom prst="line">
                            <a:avLst/>
                          </a:prstGeom>
                          <a:ln w="6096" cap="flat" cmpd="sng">
                            <a:solidFill>
                              <a:srgbClr val="000000"/>
                            </a:solidFill>
                            <a:prstDash val="solid"/>
                            <a:headEnd type="none" w="med" len="med"/>
                            <a:tailEnd type="none" w="med" len="med"/>
                          </a:ln>
                        </wps:spPr>
                        <wps:bodyPr/>
                      </wps:wsp>
                      <wps:wsp>
                        <wps:cNvPr id="201" name="直线 165"/>
                        <wps:cNvCnPr/>
                        <wps:spPr>
                          <a:xfrm>
                            <a:off x="8604" y="8639"/>
                            <a:ext cx="538" cy="0"/>
                          </a:xfrm>
                          <a:prstGeom prst="line">
                            <a:avLst/>
                          </a:prstGeom>
                          <a:ln w="6096" cap="flat" cmpd="sng">
                            <a:solidFill>
                              <a:srgbClr val="000000"/>
                            </a:solidFill>
                            <a:prstDash val="solid"/>
                            <a:headEnd type="none" w="med" len="med"/>
                            <a:tailEnd type="none" w="med" len="med"/>
                          </a:ln>
                        </wps:spPr>
                        <wps:bodyPr/>
                      </wps:wsp>
                      <wps:wsp>
                        <wps:cNvPr id="202" name="直线 166"/>
                        <wps:cNvCnPr/>
                        <wps:spPr>
                          <a:xfrm>
                            <a:off x="9127" y="8639"/>
                            <a:ext cx="1483" cy="0"/>
                          </a:xfrm>
                          <a:prstGeom prst="line">
                            <a:avLst/>
                          </a:prstGeom>
                          <a:ln w="6096" cap="flat" cmpd="sng">
                            <a:solidFill>
                              <a:srgbClr val="000000"/>
                            </a:solidFill>
                            <a:prstDash val="solid"/>
                            <a:headEnd type="none" w="med" len="med"/>
                            <a:tailEnd type="none" w="med" len="med"/>
                          </a:ln>
                        </wps:spPr>
                        <wps:bodyPr/>
                      </wps:wsp>
                      <wps:wsp>
                        <wps:cNvPr id="203" name="直线 167"/>
                        <wps:cNvCnPr/>
                        <wps:spPr>
                          <a:xfrm>
                            <a:off x="10615" y="279"/>
                            <a:ext cx="0" cy="8365"/>
                          </a:xfrm>
                          <a:prstGeom prst="line">
                            <a:avLst/>
                          </a:prstGeom>
                          <a:ln w="6096" cap="flat" cmpd="sng">
                            <a:solidFill>
                              <a:srgbClr val="000000"/>
                            </a:solidFill>
                            <a:prstDash val="solid"/>
                            <a:headEnd type="none" w="med" len="med"/>
                            <a:tailEnd type="none" w="med" len="med"/>
                          </a:ln>
                        </wps:spPr>
                        <wps:bodyPr/>
                      </wps:wsp>
                      <wps:wsp>
                        <wps:cNvPr id="204" name="任意多边形 168"/>
                        <wps:cNvSpPr/>
                        <wps:spPr>
                          <a:xfrm>
                            <a:off x="3232" y="1565"/>
                            <a:ext cx="5978" cy="120"/>
                          </a:xfrm>
                          <a:custGeom>
                            <a:avLst/>
                            <a:gdLst/>
                            <a:ahLst/>
                            <a:cxnLst/>
                            <a:rect l="0" t="0" r="0" b="0"/>
                            <a:pathLst>
                              <a:path w="5978" h="120">
                                <a:moveTo>
                                  <a:pt x="5857" y="0"/>
                                </a:moveTo>
                                <a:lnTo>
                                  <a:pt x="5857" y="120"/>
                                </a:lnTo>
                                <a:lnTo>
                                  <a:pt x="5963" y="68"/>
                                </a:lnTo>
                                <a:lnTo>
                                  <a:pt x="5877" y="68"/>
                                </a:lnTo>
                                <a:lnTo>
                                  <a:pt x="5882" y="65"/>
                                </a:lnTo>
                                <a:lnTo>
                                  <a:pt x="5885" y="60"/>
                                </a:lnTo>
                                <a:lnTo>
                                  <a:pt x="5882" y="54"/>
                                </a:lnTo>
                                <a:lnTo>
                                  <a:pt x="5877" y="52"/>
                                </a:lnTo>
                                <a:lnTo>
                                  <a:pt x="5960" y="52"/>
                                </a:lnTo>
                                <a:lnTo>
                                  <a:pt x="5857" y="0"/>
                                </a:lnTo>
                                <a:close/>
                                <a:moveTo>
                                  <a:pt x="5857" y="52"/>
                                </a:moveTo>
                                <a:lnTo>
                                  <a:pt x="7" y="52"/>
                                </a:lnTo>
                                <a:lnTo>
                                  <a:pt x="2" y="54"/>
                                </a:lnTo>
                                <a:lnTo>
                                  <a:pt x="0" y="60"/>
                                </a:lnTo>
                                <a:lnTo>
                                  <a:pt x="2" y="65"/>
                                </a:lnTo>
                                <a:lnTo>
                                  <a:pt x="7" y="68"/>
                                </a:lnTo>
                                <a:lnTo>
                                  <a:pt x="5857" y="68"/>
                                </a:lnTo>
                                <a:lnTo>
                                  <a:pt x="5857" y="52"/>
                                </a:lnTo>
                                <a:close/>
                                <a:moveTo>
                                  <a:pt x="5960" y="52"/>
                                </a:moveTo>
                                <a:lnTo>
                                  <a:pt x="5877" y="52"/>
                                </a:lnTo>
                                <a:lnTo>
                                  <a:pt x="5882" y="54"/>
                                </a:lnTo>
                                <a:lnTo>
                                  <a:pt x="5885" y="60"/>
                                </a:lnTo>
                                <a:lnTo>
                                  <a:pt x="5882" y="65"/>
                                </a:lnTo>
                                <a:lnTo>
                                  <a:pt x="5877" y="68"/>
                                </a:lnTo>
                                <a:lnTo>
                                  <a:pt x="5963" y="68"/>
                                </a:lnTo>
                                <a:lnTo>
                                  <a:pt x="5977" y="60"/>
                                </a:lnTo>
                                <a:lnTo>
                                  <a:pt x="5960" y="52"/>
                                </a:lnTo>
                                <a:close/>
                              </a:path>
                            </a:pathLst>
                          </a:custGeom>
                          <a:solidFill>
                            <a:srgbClr val="000000"/>
                          </a:solidFill>
                          <a:ln>
                            <a:noFill/>
                          </a:ln>
                        </wps:spPr>
                        <wps:bodyPr upright="1"/>
                      </wps:wsp>
                      <wps:wsp>
                        <wps:cNvPr id="205" name="任意多边形 169"/>
                        <wps:cNvSpPr/>
                        <wps:spPr>
                          <a:xfrm>
                            <a:off x="3240" y="2811"/>
                            <a:ext cx="5978" cy="120"/>
                          </a:xfrm>
                          <a:custGeom>
                            <a:avLst/>
                            <a:gdLst/>
                            <a:ahLst/>
                            <a:cxnLst/>
                            <a:rect l="0" t="0" r="0" b="0"/>
                            <a:pathLst>
                              <a:path w="5978" h="120">
                                <a:moveTo>
                                  <a:pt x="120" y="0"/>
                                </a:moveTo>
                                <a:lnTo>
                                  <a:pt x="0" y="60"/>
                                </a:lnTo>
                                <a:lnTo>
                                  <a:pt x="120" y="120"/>
                                </a:lnTo>
                                <a:lnTo>
                                  <a:pt x="120" y="67"/>
                                </a:lnTo>
                                <a:lnTo>
                                  <a:pt x="100" y="67"/>
                                </a:lnTo>
                                <a:lnTo>
                                  <a:pt x="95" y="65"/>
                                </a:lnTo>
                                <a:lnTo>
                                  <a:pt x="92" y="60"/>
                                </a:lnTo>
                                <a:lnTo>
                                  <a:pt x="95" y="55"/>
                                </a:lnTo>
                                <a:lnTo>
                                  <a:pt x="100" y="53"/>
                                </a:lnTo>
                                <a:lnTo>
                                  <a:pt x="120" y="53"/>
                                </a:lnTo>
                                <a:lnTo>
                                  <a:pt x="120" y="0"/>
                                </a:lnTo>
                                <a:close/>
                                <a:moveTo>
                                  <a:pt x="120" y="53"/>
                                </a:moveTo>
                                <a:lnTo>
                                  <a:pt x="100" y="53"/>
                                </a:lnTo>
                                <a:lnTo>
                                  <a:pt x="95" y="55"/>
                                </a:lnTo>
                                <a:lnTo>
                                  <a:pt x="92" y="60"/>
                                </a:lnTo>
                                <a:lnTo>
                                  <a:pt x="95" y="65"/>
                                </a:lnTo>
                                <a:lnTo>
                                  <a:pt x="100" y="67"/>
                                </a:lnTo>
                                <a:lnTo>
                                  <a:pt x="120" y="67"/>
                                </a:lnTo>
                                <a:lnTo>
                                  <a:pt x="120" y="53"/>
                                </a:lnTo>
                                <a:close/>
                                <a:moveTo>
                                  <a:pt x="5970" y="53"/>
                                </a:moveTo>
                                <a:lnTo>
                                  <a:pt x="120" y="53"/>
                                </a:lnTo>
                                <a:lnTo>
                                  <a:pt x="120" y="67"/>
                                </a:lnTo>
                                <a:lnTo>
                                  <a:pt x="5970" y="67"/>
                                </a:lnTo>
                                <a:lnTo>
                                  <a:pt x="5975" y="65"/>
                                </a:lnTo>
                                <a:lnTo>
                                  <a:pt x="5977" y="60"/>
                                </a:lnTo>
                                <a:lnTo>
                                  <a:pt x="5975" y="55"/>
                                </a:lnTo>
                                <a:lnTo>
                                  <a:pt x="5970" y="53"/>
                                </a:lnTo>
                                <a:close/>
                              </a:path>
                            </a:pathLst>
                          </a:custGeom>
                          <a:solidFill>
                            <a:srgbClr val="000000"/>
                          </a:solidFill>
                          <a:ln>
                            <a:noFill/>
                          </a:ln>
                        </wps:spPr>
                        <wps:bodyPr upright="1"/>
                      </wps:wsp>
                      <wps:wsp>
                        <wps:cNvPr id="206" name="任意多边形 170"/>
                        <wps:cNvSpPr/>
                        <wps:spPr>
                          <a:xfrm>
                            <a:off x="3232" y="3531"/>
                            <a:ext cx="5978" cy="120"/>
                          </a:xfrm>
                          <a:custGeom>
                            <a:avLst/>
                            <a:gdLst/>
                            <a:ahLst/>
                            <a:cxnLst/>
                            <a:rect l="0" t="0" r="0" b="0"/>
                            <a:pathLst>
                              <a:path w="5978" h="120">
                                <a:moveTo>
                                  <a:pt x="5857" y="0"/>
                                </a:moveTo>
                                <a:lnTo>
                                  <a:pt x="5857" y="120"/>
                                </a:lnTo>
                                <a:lnTo>
                                  <a:pt x="5963" y="67"/>
                                </a:lnTo>
                                <a:lnTo>
                                  <a:pt x="5877" y="67"/>
                                </a:lnTo>
                                <a:lnTo>
                                  <a:pt x="5882" y="65"/>
                                </a:lnTo>
                                <a:lnTo>
                                  <a:pt x="5885" y="60"/>
                                </a:lnTo>
                                <a:lnTo>
                                  <a:pt x="5882" y="55"/>
                                </a:lnTo>
                                <a:lnTo>
                                  <a:pt x="5877" y="53"/>
                                </a:lnTo>
                                <a:lnTo>
                                  <a:pt x="5963" y="53"/>
                                </a:lnTo>
                                <a:lnTo>
                                  <a:pt x="5857" y="0"/>
                                </a:lnTo>
                                <a:close/>
                                <a:moveTo>
                                  <a:pt x="5857" y="53"/>
                                </a:moveTo>
                                <a:lnTo>
                                  <a:pt x="7" y="53"/>
                                </a:lnTo>
                                <a:lnTo>
                                  <a:pt x="2" y="55"/>
                                </a:lnTo>
                                <a:lnTo>
                                  <a:pt x="0" y="60"/>
                                </a:lnTo>
                                <a:lnTo>
                                  <a:pt x="2" y="65"/>
                                </a:lnTo>
                                <a:lnTo>
                                  <a:pt x="7" y="67"/>
                                </a:lnTo>
                                <a:lnTo>
                                  <a:pt x="5857" y="67"/>
                                </a:lnTo>
                                <a:lnTo>
                                  <a:pt x="5857" y="53"/>
                                </a:lnTo>
                                <a:close/>
                                <a:moveTo>
                                  <a:pt x="5963" y="53"/>
                                </a:moveTo>
                                <a:lnTo>
                                  <a:pt x="5877" y="53"/>
                                </a:lnTo>
                                <a:lnTo>
                                  <a:pt x="5882" y="55"/>
                                </a:lnTo>
                                <a:lnTo>
                                  <a:pt x="5885" y="60"/>
                                </a:lnTo>
                                <a:lnTo>
                                  <a:pt x="5882" y="65"/>
                                </a:lnTo>
                                <a:lnTo>
                                  <a:pt x="5877" y="67"/>
                                </a:lnTo>
                                <a:lnTo>
                                  <a:pt x="5963" y="67"/>
                                </a:lnTo>
                                <a:lnTo>
                                  <a:pt x="5977" y="60"/>
                                </a:lnTo>
                                <a:lnTo>
                                  <a:pt x="5963" y="53"/>
                                </a:lnTo>
                                <a:close/>
                              </a:path>
                            </a:pathLst>
                          </a:custGeom>
                          <a:solidFill>
                            <a:srgbClr val="000000"/>
                          </a:solidFill>
                          <a:ln>
                            <a:noFill/>
                          </a:ln>
                        </wps:spPr>
                        <wps:bodyPr upright="1"/>
                      </wps:wsp>
                      <wps:wsp>
                        <wps:cNvPr id="207" name="任意多边形 171"/>
                        <wps:cNvSpPr/>
                        <wps:spPr>
                          <a:xfrm>
                            <a:off x="3240" y="4611"/>
                            <a:ext cx="5978" cy="120"/>
                          </a:xfrm>
                          <a:custGeom>
                            <a:avLst/>
                            <a:gdLst/>
                            <a:ahLst/>
                            <a:cxnLst/>
                            <a:rect l="0" t="0" r="0" b="0"/>
                            <a:pathLst>
                              <a:path w="5978" h="120">
                                <a:moveTo>
                                  <a:pt x="120" y="0"/>
                                </a:moveTo>
                                <a:lnTo>
                                  <a:pt x="0" y="60"/>
                                </a:lnTo>
                                <a:lnTo>
                                  <a:pt x="120" y="120"/>
                                </a:lnTo>
                                <a:lnTo>
                                  <a:pt x="120" y="67"/>
                                </a:lnTo>
                                <a:lnTo>
                                  <a:pt x="100" y="67"/>
                                </a:lnTo>
                                <a:lnTo>
                                  <a:pt x="95" y="65"/>
                                </a:lnTo>
                                <a:lnTo>
                                  <a:pt x="92" y="60"/>
                                </a:lnTo>
                                <a:lnTo>
                                  <a:pt x="95" y="55"/>
                                </a:lnTo>
                                <a:lnTo>
                                  <a:pt x="100" y="53"/>
                                </a:lnTo>
                                <a:lnTo>
                                  <a:pt x="120" y="53"/>
                                </a:lnTo>
                                <a:lnTo>
                                  <a:pt x="120" y="0"/>
                                </a:lnTo>
                                <a:close/>
                                <a:moveTo>
                                  <a:pt x="120" y="53"/>
                                </a:moveTo>
                                <a:lnTo>
                                  <a:pt x="100" y="53"/>
                                </a:lnTo>
                                <a:lnTo>
                                  <a:pt x="95" y="55"/>
                                </a:lnTo>
                                <a:lnTo>
                                  <a:pt x="92" y="60"/>
                                </a:lnTo>
                                <a:lnTo>
                                  <a:pt x="95" y="65"/>
                                </a:lnTo>
                                <a:lnTo>
                                  <a:pt x="100" y="67"/>
                                </a:lnTo>
                                <a:lnTo>
                                  <a:pt x="120" y="67"/>
                                </a:lnTo>
                                <a:lnTo>
                                  <a:pt x="120" y="53"/>
                                </a:lnTo>
                                <a:close/>
                                <a:moveTo>
                                  <a:pt x="5970" y="53"/>
                                </a:moveTo>
                                <a:lnTo>
                                  <a:pt x="120" y="53"/>
                                </a:lnTo>
                                <a:lnTo>
                                  <a:pt x="120" y="67"/>
                                </a:lnTo>
                                <a:lnTo>
                                  <a:pt x="5970" y="67"/>
                                </a:lnTo>
                                <a:lnTo>
                                  <a:pt x="5975" y="65"/>
                                </a:lnTo>
                                <a:lnTo>
                                  <a:pt x="5977" y="60"/>
                                </a:lnTo>
                                <a:lnTo>
                                  <a:pt x="5975" y="55"/>
                                </a:lnTo>
                                <a:lnTo>
                                  <a:pt x="5970" y="53"/>
                                </a:lnTo>
                                <a:close/>
                              </a:path>
                            </a:pathLst>
                          </a:custGeom>
                          <a:solidFill>
                            <a:srgbClr val="000000"/>
                          </a:solidFill>
                          <a:ln>
                            <a:noFill/>
                          </a:ln>
                        </wps:spPr>
                        <wps:bodyPr upright="1"/>
                      </wps:wsp>
                      <wps:wsp>
                        <wps:cNvPr id="208" name="任意多边形 172"/>
                        <wps:cNvSpPr/>
                        <wps:spPr>
                          <a:xfrm>
                            <a:off x="3232" y="5511"/>
                            <a:ext cx="5978" cy="120"/>
                          </a:xfrm>
                          <a:custGeom>
                            <a:avLst/>
                            <a:gdLst/>
                            <a:ahLst/>
                            <a:cxnLst/>
                            <a:rect l="0" t="0" r="0" b="0"/>
                            <a:pathLst>
                              <a:path w="5978" h="120">
                                <a:moveTo>
                                  <a:pt x="5857" y="0"/>
                                </a:moveTo>
                                <a:lnTo>
                                  <a:pt x="5857" y="120"/>
                                </a:lnTo>
                                <a:lnTo>
                                  <a:pt x="5963" y="67"/>
                                </a:lnTo>
                                <a:lnTo>
                                  <a:pt x="5877" y="67"/>
                                </a:lnTo>
                                <a:lnTo>
                                  <a:pt x="5882" y="65"/>
                                </a:lnTo>
                                <a:lnTo>
                                  <a:pt x="5885" y="60"/>
                                </a:lnTo>
                                <a:lnTo>
                                  <a:pt x="5882" y="55"/>
                                </a:lnTo>
                                <a:lnTo>
                                  <a:pt x="5877" y="53"/>
                                </a:lnTo>
                                <a:lnTo>
                                  <a:pt x="5963" y="53"/>
                                </a:lnTo>
                                <a:lnTo>
                                  <a:pt x="5857" y="0"/>
                                </a:lnTo>
                                <a:close/>
                                <a:moveTo>
                                  <a:pt x="5857" y="53"/>
                                </a:moveTo>
                                <a:lnTo>
                                  <a:pt x="7" y="53"/>
                                </a:lnTo>
                                <a:lnTo>
                                  <a:pt x="2" y="55"/>
                                </a:lnTo>
                                <a:lnTo>
                                  <a:pt x="0" y="60"/>
                                </a:lnTo>
                                <a:lnTo>
                                  <a:pt x="2" y="65"/>
                                </a:lnTo>
                                <a:lnTo>
                                  <a:pt x="7" y="67"/>
                                </a:lnTo>
                                <a:lnTo>
                                  <a:pt x="5857" y="67"/>
                                </a:lnTo>
                                <a:lnTo>
                                  <a:pt x="5857" y="53"/>
                                </a:lnTo>
                                <a:close/>
                                <a:moveTo>
                                  <a:pt x="5963" y="53"/>
                                </a:moveTo>
                                <a:lnTo>
                                  <a:pt x="5877" y="53"/>
                                </a:lnTo>
                                <a:lnTo>
                                  <a:pt x="5882" y="55"/>
                                </a:lnTo>
                                <a:lnTo>
                                  <a:pt x="5885" y="60"/>
                                </a:lnTo>
                                <a:lnTo>
                                  <a:pt x="5882" y="65"/>
                                </a:lnTo>
                                <a:lnTo>
                                  <a:pt x="5877" y="67"/>
                                </a:lnTo>
                                <a:lnTo>
                                  <a:pt x="5963" y="67"/>
                                </a:lnTo>
                                <a:lnTo>
                                  <a:pt x="5977" y="60"/>
                                </a:lnTo>
                                <a:lnTo>
                                  <a:pt x="5963" y="53"/>
                                </a:lnTo>
                                <a:close/>
                              </a:path>
                            </a:pathLst>
                          </a:custGeom>
                          <a:solidFill>
                            <a:srgbClr val="000000"/>
                          </a:solidFill>
                          <a:ln>
                            <a:noFill/>
                          </a:ln>
                        </wps:spPr>
                        <wps:bodyPr upright="1"/>
                      </wps:wsp>
                      <wps:wsp>
                        <wps:cNvPr id="209" name="任意多边形 173"/>
                        <wps:cNvSpPr/>
                        <wps:spPr>
                          <a:xfrm>
                            <a:off x="3240" y="6411"/>
                            <a:ext cx="5978" cy="120"/>
                          </a:xfrm>
                          <a:custGeom>
                            <a:avLst/>
                            <a:gdLst/>
                            <a:ahLst/>
                            <a:cxnLst/>
                            <a:rect l="0" t="0" r="0" b="0"/>
                            <a:pathLst>
                              <a:path w="5978" h="120">
                                <a:moveTo>
                                  <a:pt x="120" y="0"/>
                                </a:moveTo>
                                <a:lnTo>
                                  <a:pt x="0" y="60"/>
                                </a:lnTo>
                                <a:lnTo>
                                  <a:pt x="120" y="120"/>
                                </a:lnTo>
                                <a:lnTo>
                                  <a:pt x="120" y="67"/>
                                </a:lnTo>
                                <a:lnTo>
                                  <a:pt x="100" y="67"/>
                                </a:lnTo>
                                <a:lnTo>
                                  <a:pt x="95" y="65"/>
                                </a:lnTo>
                                <a:lnTo>
                                  <a:pt x="92" y="60"/>
                                </a:lnTo>
                                <a:lnTo>
                                  <a:pt x="95" y="55"/>
                                </a:lnTo>
                                <a:lnTo>
                                  <a:pt x="100" y="53"/>
                                </a:lnTo>
                                <a:lnTo>
                                  <a:pt x="120" y="53"/>
                                </a:lnTo>
                                <a:lnTo>
                                  <a:pt x="120" y="0"/>
                                </a:lnTo>
                                <a:close/>
                                <a:moveTo>
                                  <a:pt x="120" y="53"/>
                                </a:moveTo>
                                <a:lnTo>
                                  <a:pt x="100" y="53"/>
                                </a:lnTo>
                                <a:lnTo>
                                  <a:pt x="95" y="55"/>
                                </a:lnTo>
                                <a:lnTo>
                                  <a:pt x="92" y="60"/>
                                </a:lnTo>
                                <a:lnTo>
                                  <a:pt x="95" y="65"/>
                                </a:lnTo>
                                <a:lnTo>
                                  <a:pt x="100" y="67"/>
                                </a:lnTo>
                                <a:lnTo>
                                  <a:pt x="120" y="67"/>
                                </a:lnTo>
                                <a:lnTo>
                                  <a:pt x="120" y="53"/>
                                </a:lnTo>
                                <a:close/>
                                <a:moveTo>
                                  <a:pt x="5970" y="53"/>
                                </a:moveTo>
                                <a:lnTo>
                                  <a:pt x="120" y="53"/>
                                </a:lnTo>
                                <a:lnTo>
                                  <a:pt x="120" y="67"/>
                                </a:lnTo>
                                <a:lnTo>
                                  <a:pt x="5970" y="67"/>
                                </a:lnTo>
                                <a:lnTo>
                                  <a:pt x="5975" y="65"/>
                                </a:lnTo>
                                <a:lnTo>
                                  <a:pt x="5977" y="60"/>
                                </a:lnTo>
                                <a:lnTo>
                                  <a:pt x="5975" y="55"/>
                                </a:lnTo>
                                <a:lnTo>
                                  <a:pt x="5970" y="53"/>
                                </a:lnTo>
                                <a:close/>
                              </a:path>
                            </a:pathLst>
                          </a:custGeom>
                          <a:solidFill>
                            <a:srgbClr val="000000"/>
                          </a:solidFill>
                          <a:ln>
                            <a:noFill/>
                          </a:ln>
                        </wps:spPr>
                        <wps:bodyPr upright="1"/>
                      </wps:wsp>
                      <wps:wsp>
                        <wps:cNvPr id="210" name="任意多边形 174"/>
                        <wps:cNvSpPr/>
                        <wps:spPr>
                          <a:xfrm>
                            <a:off x="3232" y="7671"/>
                            <a:ext cx="5978" cy="120"/>
                          </a:xfrm>
                          <a:custGeom>
                            <a:avLst/>
                            <a:gdLst/>
                            <a:ahLst/>
                            <a:cxnLst/>
                            <a:rect l="0" t="0" r="0" b="0"/>
                            <a:pathLst>
                              <a:path w="5978" h="120">
                                <a:moveTo>
                                  <a:pt x="5857" y="0"/>
                                </a:moveTo>
                                <a:lnTo>
                                  <a:pt x="5857" y="120"/>
                                </a:lnTo>
                                <a:lnTo>
                                  <a:pt x="5963" y="67"/>
                                </a:lnTo>
                                <a:lnTo>
                                  <a:pt x="5877" y="67"/>
                                </a:lnTo>
                                <a:lnTo>
                                  <a:pt x="5882" y="65"/>
                                </a:lnTo>
                                <a:lnTo>
                                  <a:pt x="5885" y="60"/>
                                </a:lnTo>
                                <a:lnTo>
                                  <a:pt x="5882" y="55"/>
                                </a:lnTo>
                                <a:lnTo>
                                  <a:pt x="5877" y="53"/>
                                </a:lnTo>
                                <a:lnTo>
                                  <a:pt x="5963" y="53"/>
                                </a:lnTo>
                                <a:lnTo>
                                  <a:pt x="5857" y="0"/>
                                </a:lnTo>
                                <a:close/>
                                <a:moveTo>
                                  <a:pt x="5857" y="53"/>
                                </a:moveTo>
                                <a:lnTo>
                                  <a:pt x="7" y="53"/>
                                </a:lnTo>
                                <a:lnTo>
                                  <a:pt x="2" y="55"/>
                                </a:lnTo>
                                <a:lnTo>
                                  <a:pt x="0" y="60"/>
                                </a:lnTo>
                                <a:lnTo>
                                  <a:pt x="2" y="65"/>
                                </a:lnTo>
                                <a:lnTo>
                                  <a:pt x="7" y="67"/>
                                </a:lnTo>
                                <a:lnTo>
                                  <a:pt x="5857" y="67"/>
                                </a:lnTo>
                                <a:lnTo>
                                  <a:pt x="5857" y="53"/>
                                </a:lnTo>
                                <a:close/>
                                <a:moveTo>
                                  <a:pt x="5963" y="53"/>
                                </a:moveTo>
                                <a:lnTo>
                                  <a:pt x="5877" y="53"/>
                                </a:lnTo>
                                <a:lnTo>
                                  <a:pt x="5882" y="55"/>
                                </a:lnTo>
                                <a:lnTo>
                                  <a:pt x="5885" y="60"/>
                                </a:lnTo>
                                <a:lnTo>
                                  <a:pt x="5882" y="65"/>
                                </a:lnTo>
                                <a:lnTo>
                                  <a:pt x="5877" y="67"/>
                                </a:lnTo>
                                <a:lnTo>
                                  <a:pt x="5963" y="67"/>
                                </a:lnTo>
                                <a:lnTo>
                                  <a:pt x="5977" y="60"/>
                                </a:lnTo>
                                <a:lnTo>
                                  <a:pt x="5963" y="53"/>
                                </a:lnTo>
                                <a:close/>
                              </a:path>
                            </a:pathLst>
                          </a:custGeom>
                          <a:solidFill>
                            <a:srgbClr val="000000"/>
                          </a:solidFill>
                          <a:ln>
                            <a:noFill/>
                          </a:ln>
                        </wps:spPr>
                        <wps:bodyPr upright="1"/>
                      </wps:wsp>
                      <wps:wsp>
                        <wps:cNvPr id="211" name="文本框 175"/>
                        <wps:cNvSpPr txBox="1"/>
                        <wps:spPr>
                          <a:xfrm>
                            <a:off x="9410" y="7936"/>
                            <a:ext cx="955" cy="224"/>
                          </a:xfrm>
                          <a:prstGeom prst="rect">
                            <a:avLst/>
                          </a:prstGeom>
                          <a:noFill/>
                          <a:ln>
                            <a:noFill/>
                          </a:ln>
                        </wps:spPr>
                        <wps:txbx>
                          <w:txbxContent>
                            <w:p w14:paraId="28619CDD" w14:textId="77777777" w:rsidR="00A55AD0" w:rsidRDefault="004969A0">
                              <w:pPr>
                                <w:spacing w:line="224" w:lineRule="exact"/>
                                <w:rPr>
                                  <w:sz w:val="20"/>
                                </w:rPr>
                              </w:pPr>
                              <w:r>
                                <w:rPr>
                                  <w:sz w:val="20"/>
                                </w:rPr>
                                <w:t>NEUTRAL</w:t>
                              </w:r>
                            </w:p>
                          </w:txbxContent>
                        </wps:txbx>
                        <wps:bodyPr lIns="0" tIns="0" rIns="0" bIns="0" upright="1"/>
                      </wps:wsp>
                      <wps:wsp>
                        <wps:cNvPr id="212" name="文本框 176"/>
                        <wps:cNvSpPr txBox="1"/>
                        <wps:spPr>
                          <a:xfrm>
                            <a:off x="2064" y="7936"/>
                            <a:ext cx="955" cy="224"/>
                          </a:xfrm>
                          <a:prstGeom prst="rect">
                            <a:avLst/>
                          </a:prstGeom>
                          <a:noFill/>
                          <a:ln>
                            <a:noFill/>
                          </a:ln>
                        </wps:spPr>
                        <wps:txbx>
                          <w:txbxContent>
                            <w:p w14:paraId="71736A33" w14:textId="77777777" w:rsidR="00A55AD0" w:rsidRDefault="004969A0">
                              <w:pPr>
                                <w:spacing w:line="224" w:lineRule="exact"/>
                                <w:rPr>
                                  <w:sz w:val="20"/>
                                </w:rPr>
                              </w:pPr>
                              <w:r>
                                <w:rPr>
                                  <w:sz w:val="20"/>
                                </w:rPr>
                                <w:t>NEUTRAL</w:t>
                              </w:r>
                            </w:p>
                          </w:txbxContent>
                        </wps:txbx>
                        <wps:bodyPr lIns="0" tIns="0" rIns="0" bIns="0" upright="1"/>
                      </wps:wsp>
                      <wps:wsp>
                        <wps:cNvPr id="213" name="文本框 177"/>
                        <wps:cNvSpPr txBox="1"/>
                        <wps:spPr>
                          <a:xfrm>
                            <a:off x="9349" y="7481"/>
                            <a:ext cx="1078" cy="224"/>
                          </a:xfrm>
                          <a:prstGeom prst="rect">
                            <a:avLst/>
                          </a:prstGeom>
                          <a:noFill/>
                          <a:ln>
                            <a:noFill/>
                          </a:ln>
                        </wps:spPr>
                        <wps:txbx>
                          <w:txbxContent>
                            <w:p w14:paraId="5C969715" w14:textId="77777777" w:rsidR="00A55AD0" w:rsidRDefault="004969A0">
                              <w:pPr>
                                <w:spacing w:line="224" w:lineRule="exact"/>
                                <w:rPr>
                                  <w:sz w:val="20"/>
                                </w:rPr>
                              </w:pPr>
                              <w:r>
                                <w:rPr>
                                  <w:sz w:val="20"/>
                                </w:rPr>
                                <w:t>Termination</w:t>
                              </w:r>
                            </w:p>
                          </w:txbxContent>
                        </wps:txbx>
                        <wps:bodyPr lIns="0" tIns="0" rIns="0" bIns="0" upright="1"/>
                      </wps:wsp>
                      <wps:wsp>
                        <wps:cNvPr id="214" name="文本框 178"/>
                        <wps:cNvSpPr txBox="1"/>
                        <wps:spPr>
                          <a:xfrm>
                            <a:off x="6108" y="7482"/>
                            <a:ext cx="666" cy="224"/>
                          </a:xfrm>
                          <a:prstGeom prst="rect">
                            <a:avLst/>
                          </a:prstGeom>
                          <a:noFill/>
                          <a:ln>
                            <a:noFill/>
                          </a:ln>
                        </wps:spPr>
                        <wps:txbx>
                          <w:txbxContent>
                            <w:p w14:paraId="59B0B18E" w14:textId="77777777" w:rsidR="00A55AD0" w:rsidRDefault="004969A0">
                              <w:pPr>
                                <w:spacing w:line="224" w:lineRule="exact"/>
                                <w:rPr>
                                  <w:b/>
                                  <w:sz w:val="20"/>
                                </w:rPr>
                              </w:pPr>
                              <w:r>
                                <w:rPr>
                                  <w:b/>
                                  <w:color w:val="0000FF"/>
                                  <w:sz w:val="20"/>
                                </w:rPr>
                                <w:t>&lt;EOT&gt;</w:t>
                              </w:r>
                            </w:p>
                          </w:txbxContent>
                        </wps:txbx>
                        <wps:bodyPr lIns="0" tIns="0" rIns="0" bIns="0" upright="1"/>
                      </wps:wsp>
                      <wps:wsp>
                        <wps:cNvPr id="215" name="文本框 179"/>
                        <wps:cNvSpPr txBox="1"/>
                        <wps:spPr>
                          <a:xfrm>
                            <a:off x="2002" y="7367"/>
                            <a:ext cx="1078" cy="224"/>
                          </a:xfrm>
                          <a:prstGeom prst="rect">
                            <a:avLst/>
                          </a:prstGeom>
                          <a:noFill/>
                          <a:ln>
                            <a:noFill/>
                          </a:ln>
                        </wps:spPr>
                        <wps:txbx>
                          <w:txbxContent>
                            <w:p w14:paraId="7846756F" w14:textId="77777777" w:rsidR="00A55AD0" w:rsidRDefault="004969A0">
                              <w:pPr>
                                <w:spacing w:line="224" w:lineRule="exact"/>
                                <w:rPr>
                                  <w:sz w:val="20"/>
                                </w:rPr>
                              </w:pPr>
                              <w:r>
                                <w:rPr>
                                  <w:sz w:val="20"/>
                                </w:rPr>
                                <w:t>Termination</w:t>
                              </w:r>
                            </w:p>
                          </w:txbxContent>
                        </wps:txbx>
                        <wps:bodyPr lIns="0" tIns="0" rIns="0" bIns="0" upright="1"/>
                      </wps:wsp>
                      <wps:wsp>
                        <wps:cNvPr id="216" name="文本框 180"/>
                        <wps:cNvSpPr txBox="1"/>
                        <wps:spPr>
                          <a:xfrm>
                            <a:off x="4875" y="6869"/>
                            <a:ext cx="2678" cy="224"/>
                          </a:xfrm>
                          <a:prstGeom prst="rect">
                            <a:avLst/>
                          </a:prstGeom>
                          <a:noFill/>
                          <a:ln>
                            <a:noFill/>
                          </a:ln>
                        </wps:spPr>
                        <wps:txbx>
                          <w:txbxContent>
                            <w:p w14:paraId="19140A42" w14:textId="77777777" w:rsidR="00A55AD0" w:rsidRDefault="004969A0">
                              <w:pPr>
                                <w:spacing w:line="224" w:lineRule="exact"/>
                                <w:rPr>
                                  <w:sz w:val="20"/>
                                </w:rPr>
                              </w:pPr>
                              <w:r>
                                <w:rPr>
                                  <w:sz w:val="20"/>
                                </w:rPr>
                                <w:t>Continue sending next frames</w:t>
                              </w:r>
                            </w:p>
                          </w:txbxContent>
                        </wps:txbx>
                        <wps:bodyPr lIns="0" tIns="0" rIns="0" bIns="0" upright="1"/>
                      </wps:wsp>
                      <wps:wsp>
                        <wps:cNvPr id="217" name="文本框 181"/>
                        <wps:cNvSpPr txBox="1"/>
                        <wps:spPr>
                          <a:xfrm>
                            <a:off x="6097" y="6203"/>
                            <a:ext cx="688" cy="224"/>
                          </a:xfrm>
                          <a:prstGeom prst="rect">
                            <a:avLst/>
                          </a:prstGeom>
                          <a:noFill/>
                          <a:ln>
                            <a:noFill/>
                          </a:ln>
                        </wps:spPr>
                        <wps:txbx>
                          <w:txbxContent>
                            <w:p w14:paraId="41F724FD" w14:textId="77777777" w:rsidR="00A55AD0" w:rsidRDefault="004969A0">
                              <w:pPr>
                                <w:spacing w:line="224" w:lineRule="exact"/>
                                <w:rPr>
                                  <w:b/>
                                  <w:sz w:val="20"/>
                                </w:rPr>
                              </w:pPr>
                              <w:r>
                                <w:rPr>
                                  <w:b/>
                                  <w:color w:val="0000FF"/>
                                  <w:sz w:val="20"/>
                                </w:rPr>
                                <w:t>&lt;ACK&gt;</w:t>
                              </w:r>
                            </w:p>
                          </w:txbxContent>
                        </wps:txbx>
                        <wps:bodyPr lIns="0" tIns="0" rIns="0" bIns="0" upright="1"/>
                      </wps:wsp>
                      <wps:wsp>
                        <wps:cNvPr id="218" name="文本框 182"/>
                        <wps:cNvSpPr txBox="1"/>
                        <wps:spPr>
                          <a:xfrm>
                            <a:off x="3595" y="5477"/>
                            <a:ext cx="341" cy="400"/>
                          </a:xfrm>
                          <a:prstGeom prst="rect">
                            <a:avLst/>
                          </a:prstGeom>
                          <a:noFill/>
                          <a:ln>
                            <a:noFill/>
                          </a:ln>
                        </wps:spPr>
                        <wps:txbx>
                          <w:txbxContent>
                            <w:p w14:paraId="2381C309"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219" name="文本框 183"/>
                        <wps:cNvSpPr txBox="1"/>
                        <wps:spPr>
                          <a:xfrm>
                            <a:off x="9516" y="5036"/>
                            <a:ext cx="744" cy="224"/>
                          </a:xfrm>
                          <a:prstGeom prst="rect">
                            <a:avLst/>
                          </a:prstGeom>
                          <a:noFill/>
                          <a:ln>
                            <a:noFill/>
                          </a:ln>
                        </wps:spPr>
                        <wps:txbx>
                          <w:txbxContent>
                            <w:p w14:paraId="3112BA7B" w14:textId="77777777" w:rsidR="00A55AD0" w:rsidRDefault="004969A0">
                              <w:pPr>
                                <w:spacing w:line="224" w:lineRule="exact"/>
                                <w:rPr>
                                  <w:sz w:val="20"/>
                                </w:rPr>
                              </w:pPr>
                              <w:r>
                                <w:rPr>
                                  <w:sz w:val="20"/>
                                </w:rPr>
                                <w:t>Receive</w:t>
                              </w:r>
                            </w:p>
                          </w:txbxContent>
                        </wps:txbx>
                        <wps:bodyPr lIns="0" tIns="0" rIns="0" bIns="0" upright="1"/>
                      </wps:wsp>
                      <wps:wsp>
                        <wps:cNvPr id="220" name="文本框 184"/>
                        <wps:cNvSpPr txBox="1"/>
                        <wps:spPr>
                          <a:xfrm>
                            <a:off x="4496" y="4398"/>
                            <a:ext cx="3890" cy="1370"/>
                          </a:xfrm>
                          <a:prstGeom prst="rect">
                            <a:avLst/>
                          </a:prstGeom>
                          <a:noFill/>
                          <a:ln>
                            <a:noFill/>
                          </a:ln>
                        </wps:spPr>
                        <wps:txbx>
                          <w:txbxContent>
                            <w:p w14:paraId="3987CB9F" w14:textId="77777777" w:rsidR="00A55AD0" w:rsidRDefault="004969A0">
                              <w:pPr>
                                <w:spacing w:line="224" w:lineRule="exact"/>
                                <w:ind w:right="18"/>
                                <w:jc w:val="center"/>
                                <w:rPr>
                                  <w:b/>
                                  <w:sz w:val="20"/>
                                </w:rPr>
                              </w:pPr>
                              <w:r>
                                <w:rPr>
                                  <w:b/>
                                  <w:color w:val="FF0000"/>
                                  <w:sz w:val="20"/>
                                </w:rPr>
                                <w:t>&lt;NAK&gt;</w:t>
                              </w:r>
                            </w:p>
                            <w:p w14:paraId="299B6C61" w14:textId="77777777" w:rsidR="00A55AD0" w:rsidRDefault="00A55AD0">
                              <w:pPr>
                                <w:spacing w:before="11"/>
                                <w:rPr>
                                  <w:sz w:val="29"/>
                                </w:rPr>
                              </w:pPr>
                            </w:p>
                            <w:p w14:paraId="4A998201" w14:textId="77777777" w:rsidR="00A55AD0" w:rsidRDefault="004969A0">
                              <w:pPr>
                                <w:ind w:right="18"/>
                                <w:jc w:val="center"/>
                                <w:rPr>
                                  <w:b/>
                                  <w:sz w:val="20"/>
                                </w:rPr>
                              </w:pPr>
                              <w:r>
                                <w:rPr>
                                  <w:b/>
                                  <w:sz w:val="20"/>
                                </w:rPr>
                                <w:t>RETRY</w:t>
                              </w:r>
                            </w:p>
                            <w:p w14:paraId="7E1D461D" w14:textId="77777777" w:rsidR="00A55AD0" w:rsidRDefault="004969A0">
                              <w:pPr>
                                <w:ind w:right="18"/>
                                <w:jc w:val="center"/>
                                <w:rPr>
                                  <w:b/>
                                  <w:sz w:val="20"/>
                                </w:rPr>
                              </w:pPr>
                              <w:r>
                                <w:rPr>
                                  <w:b/>
                                  <w:color w:val="0000FF"/>
                                  <w:sz w:val="20"/>
                                </w:rPr>
                                <w:t>&lt;STX&gt; Frame 1 &lt;ETB&gt; C1 C2 &lt;CR&gt; &lt;LF&gt;</w:t>
                              </w:r>
                            </w:p>
                            <w:p w14:paraId="4417BA00" w14:textId="77777777" w:rsidR="00A55AD0" w:rsidRDefault="004969A0">
                              <w:pPr>
                                <w:spacing w:before="157"/>
                                <w:ind w:right="17"/>
                                <w:jc w:val="center"/>
                                <w:rPr>
                                  <w:sz w:val="16"/>
                                </w:rPr>
                              </w:pPr>
                              <w:r>
                                <w:rPr>
                                  <w:sz w:val="16"/>
                                </w:rPr>
                                <w:t>STRING_ACK_INTERVAL</w:t>
                              </w:r>
                            </w:p>
                          </w:txbxContent>
                        </wps:txbx>
                        <wps:bodyPr lIns="0" tIns="0" rIns="0" bIns="0" upright="1"/>
                      </wps:wsp>
                      <wps:wsp>
                        <wps:cNvPr id="221" name="文本框 185"/>
                        <wps:cNvSpPr txBox="1"/>
                        <wps:spPr>
                          <a:xfrm>
                            <a:off x="5485" y="3784"/>
                            <a:ext cx="1913" cy="179"/>
                          </a:xfrm>
                          <a:prstGeom prst="rect">
                            <a:avLst/>
                          </a:prstGeom>
                          <a:noFill/>
                          <a:ln>
                            <a:noFill/>
                          </a:ln>
                        </wps:spPr>
                        <wps:txbx>
                          <w:txbxContent>
                            <w:p w14:paraId="177CAEBB" w14:textId="77777777" w:rsidR="00A55AD0" w:rsidRDefault="004969A0">
                              <w:pPr>
                                <w:spacing w:line="178" w:lineRule="exact"/>
                                <w:rPr>
                                  <w:sz w:val="16"/>
                                </w:rPr>
                              </w:pPr>
                              <w:r>
                                <w:rPr>
                                  <w:sz w:val="16"/>
                                </w:rPr>
                                <w:t>STRING_ACK_INTERVAL</w:t>
                              </w:r>
                            </w:p>
                          </w:txbxContent>
                        </wps:txbx>
                        <wps:bodyPr lIns="0" tIns="0" rIns="0" bIns="0" upright="1"/>
                      </wps:wsp>
                      <wps:wsp>
                        <wps:cNvPr id="222" name="文本框 186"/>
                        <wps:cNvSpPr txBox="1"/>
                        <wps:spPr>
                          <a:xfrm>
                            <a:off x="3595" y="3673"/>
                            <a:ext cx="341" cy="400"/>
                          </a:xfrm>
                          <a:prstGeom prst="rect">
                            <a:avLst/>
                          </a:prstGeom>
                          <a:noFill/>
                          <a:ln>
                            <a:noFill/>
                          </a:ln>
                        </wps:spPr>
                        <wps:txbx>
                          <w:txbxContent>
                            <w:p w14:paraId="5350E579"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223" name="文本框 187"/>
                        <wps:cNvSpPr txBox="1"/>
                        <wps:spPr>
                          <a:xfrm>
                            <a:off x="4496" y="3307"/>
                            <a:ext cx="3889" cy="224"/>
                          </a:xfrm>
                          <a:prstGeom prst="rect">
                            <a:avLst/>
                          </a:prstGeom>
                          <a:noFill/>
                          <a:ln>
                            <a:noFill/>
                          </a:ln>
                        </wps:spPr>
                        <wps:txbx>
                          <w:txbxContent>
                            <w:p w14:paraId="0C6EA95B" w14:textId="77777777" w:rsidR="00A55AD0" w:rsidRDefault="004969A0">
                              <w:pPr>
                                <w:spacing w:line="224" w:lineRule="exact"/>
                                <w:rPr>
                                  <w:b/>
                                  <w:sz w:val="20"/>
                                </w:rPr>
                              </w:pPr>
                              <w:r>
                                <w:rPr>
                                  <w:b/>
                                  <w:color w:val="0000FF"/>
                                  <w:sz w:val="20"/>
                                </w:rPr>
                                <w:t>&lt;STX&gt; Frame 1 &lt;ETB&gt; C1 C2 &lt;CR&gt; &lt;LF&gt;</w:t>
                              </w:r>
                            </w:p>
                          </w:txbxContent>
                        </wps:txbx>
                        <wps:bodyPr lIns="0" tIns="0" rIns="0" bIns="0" upright="1"/>
                      </wps:wsp>
                      <wps:wsp>
                        <wps:cNvPr id="224" name="文本框 188"/>
                        <wps:cNvSpPr txBox="1"/>
                        <wps:spPr>
                          <a:xfrm>
                            <a:off x="2142" y="3422"/>
                            <a:ext cx="799" cy="224"/>
                          </a:xfrm>
                          <a:prstGeom prst="rect">
                            <a:avLst/>
                          </a:prstGeom>
                          <a:noFill/>
                          <a:ln>
                            <a:noFill/>
                          </a:ln>
                        </wps:spPr>
                        <wps:txbx>
                          <w:txbxContent>
                            <w:p w14:paraId="68C24C94" w14:textId="77777777" w:rsidR="00A55AD0" w:rsidRDefault="004969A0">
                              <w:pPr>
                                <w:spacing w:line="224" w:lineRule="exact"/>
                                <w:rPr>
                                  <w:sz w:val="20"/>
                                </w:rPr>
                              </w:pPr>
                              <w:r>
                                <w:rPr>
                                  <w:sz w:val="20"/>
                                </w:rPr>
                                <w:t>Transmit</w:t>
                              </w:r>
                            </w:p>
                          </w:txbxContent>
                        </wps:txbx>
                        <wps:bodyPr lIns="0" tIns="0" rIns="0" bIns="0" upright="1"/>
                      </wps:wsp>
                      <wps:wsp>
                        <wps:cNvPr id="225" name="文本框 189"/>
                        <wps:cNvSpPr txBox="1"/>
                        <wps:spPr>
                          <a:xfrm>
                            <a:off x="9505" y="2591"/>
                            <a:ext cx="765" cy="224"/>
                          </a:xfrm>
                          <a:prstGeom prst="rect">
                            <a:avLst/>
                          </a:prstGeom>
                          <a:noFill/>
                          <a:ln>
                            <a:noFill/>
                          </a:ln>
                        </wps:spPr>
                        <wps:txbx>
                          <w:txbxContent>
                            <w:p w14:paraId="1303E6CA" w14:textId="77777777" w:rsidR="00A55AD0" w:rsidRDefault="004969A0">
                              <w:pPr>
                                <w:spacing w:line="224" w:lineRule="exact"/>
                                <w:rPr>
                                  <w:sz w:val="20"/>
                                </w:rPr>
                              </w:pPr>
                              <w:r>
                                <w:rPr>
                                  <w:sz w:val="20"/>
                                </w:rPr>
                                <w:t>Transfer</w:t>
                              </w:r>
                            </w:p>
                          </w:txbxContent>
                        </wps:txbx>
                        <wps:bodyPr lIns="0" tIns="0" rIns="0" bIns="0" upright="1"/>
                      </wps:wsp>
                      <wps:wsp>
                        <wps:cNvPr id="226" name="文本框 190"/>
                        <wps:cNvSpPr txBox="1"/>
                        <wps:spPr>
                          <a:xfrm>
                            <a:off x="6097" y="2592"/>
                            <a:ext cx="688" cy="224"/>
                          </a:xfrm>
                          <a:prstGeom prst="rect">
                            <a:avLst/>
                          </a:prstGeom>
                          <a:noFill/>
                          <a:ln>
                            <a:noFill/>
                          </a:ln>
                        </wps:spPr>
                        <wps:txbx>
                          <w:txbxContent>
                            <w:p w14:paraId="46BEDD55" w14:textId="77777777" w:rsidR="00A55AD0" w:rsidRDefault="004969A0">
                              <w:pPr>
                                <w:spacing w:line="224" w:lineRule="exact"/>
                                <w:rPr>
                                  <w:b/>
                                  <w:sz w:val="20"/>
                                </w:rPr>
                              </w:pPr>
                              <w:r>
                                <w:rPr>
                                  <w:b/>
                                  <w:color w:val="0000FF"/>
                                  <w:sz w:val="20"/>
                                </w:rPr>
                                <w:t>&lt;ACK&gt;</w:t>
                              </w:r>
                            </w:p>
                          </w:txbxContent>
                        </wps:txbx>
                        <wps:bodyPr lIns="0" tIns="0" rIns="0" bIns="0" upright="1"/>
                      </wps:wsp>
                      <wps:wsp>
                        <wps:cNvPr id="227" name="文本框 191"/>
                        <wps:cNvSpPr txBox="1"/>
                        <wps:spPr>
                          <a:xfrm>
                            <a:off x="2158" y="2477"/>
                            <a:ext cx="765" cy="224"/>
                          </a:xfrm>
                          <a:prstGeom prst="rect">
                            <a:avLst/>
                          </a:prstGeom>
                          <a:noFill/>
                          <a:ln>
                            <a:noFill/>
                          </a:ln>
                        </wps:spPr>
                        <wps:txbx>
                          <w:txbxContent>
                            <w:p w14:paraId="17C0B75D" w14:textId="77777777" w:rsidR="00A55AD0" w:rsidRDefault="004969A0">
                              <w:pPr>
                                <w:spacing w:line="224" w:lineRule="exact"/>
                                <w:rPr>
                                  <w:sz w:val="20"/>
                                </w:rPr>
                              </w:pPr>
                              <w:r>
                                <w:rPr>
                                  <w:sz w:val="20"/>
                                </w:rPr>
                                <w:t>Transfer</w:t>
                              </w:r>
                            </w:p>
                          </w:txbxContent>
                        </wps:txbx>
                        <wps:bodyPr lIns="0" tIns="0" rIns="0" bIns="0" upright="1"/>
                      </wps:wsp>
                      <wps:wsp>
                        <wps:cNvPr id="228" name="文本框 192"/>
                        <wps:cNvSpPr txBox="1"/>
                        <wps:spPr>
                          <a:xfrm>
                            <a:off x="5407" y="1882"/>
                            <a:ext cx="2068" cy="224"/>
                          </a:xfrm>
                          <a:prstGeom prst="rect">
                            <a:avLst/>
                          </a:prstGeom>
                          <a:noFill/>
                          <a:ln>
                            <a:noFill/>
                          </a:ln>
                        </wps:spPr>
                        <wps:txbx>
                          <w:txbxContent>
                            <w:p w14:paraId="5DE80771" w14:textId="77777777" w:rsidR="00A55AD0" w:rsidRDefault="004969A0">
                              <w:pPr>
                                <w:spacing w:line="224" w:lineRule="exact"/>
                                <w:rPr>
                                  <w:sz w:val="20"/>
                                </w:rPr>
                              </w:pPr>
                              <w:r>
                                <w:rPr>
                                  <w:sz w:val="20"/>
                                </w:rPr>
                                <w:t>ENQ_ACK_INTERVAL</w:t>
                              </w:r>
                            </w:p>
                          </w:txbxContent>
                        </wps:txbx>
                        <wps:bodyPr lIns="0" tIns="0" rIns="0" bIns="0" upright="1"/>
                      </wps:wsp>
                      <wps:wsp>
                        <wps:cNvPr id="229" name="文本框 193"/>
                        <wps:cNvSpPr txBox="1"/>
                        <wps:spPr>
                          <a:xfrm>
                            <a:off x="3595" y="1793"/>
                            <a:ext cx="341" cy="400"/>
                          </a:xfrm>
                          <a:prstGeom prst="rect">
                            <a:avLst/>
                          </a:prstGeom>
                          <a:noFill/>
                          <a:ln>
                            <a:noFill/>
                          </a:ln>
                        </wps:spPr>
                        <wps:txbx>
                          <w:txbxContent>
                            <w:p w14:paraId="24E90265"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230" name="文本框 194"/>
                        <wps:cNvSpPr txBox="1"/>
                        <wps:spPr>
                          <a:xfrm>
                            <a:off x="9250" y="1069"/>
                            <a:ext cx="1276" cy="581"/>
                          </a:xfrm>
                          <a:prstGeom prst="rect">
                            <a:avLst/>
                          </a:prstGeom>
                          <a:noFill/>
                          <a:ln>
                            <a:noFill/>
                          </a:ln>
                        </wps:spPr>
                        <wps:txbx>
                          <w:txbxContent>
                            <w:p w14:paraId="182F32F7" w14:textId="77777777" w:rsidR="00A55AD0" w:rsidRDefault="004969A0">
                              <w:pPr>
                                <w:spacing w:line="224" w:lineRule="exact"/>
                                <w:ind w:right="19"/>
                                <w:jc w:val="center"/>
                                <w:rPr>
                                  <w:sz w:val="20"/>
                                </w:rPr>
                              </w:pPr>
                              <w:r>
                                <w:rPr>
                                  <w:sz w:val="20"/>
                                </w:rPr>
                                <w:t>NEUTRAL</w:t>
                              </w:r>
                            </w:p>
                            <w:p w14:paraId="65C2E64D" w14:textId="77777777" w:rsidR="00A55AD0" w:rsidRDefault="004969A0">
                              <w:pPr>
                                <w:spacing w:before="126"/>
                                <w:ind w:left="-1" w:right="18"/>
                                <w:jc w:val="center"/>
                                <w:rPr>
                                  <w:sz w:val="20"/>
                                </w:rPr>
                              </w:pPr>
                              <w:r>
                                <w:rPr>
                                  <w:spacing w:val="-1"/>
                                  <w:sz w:val="20"/>
                                </w:rPr>
                                <w:t>Establishment</w:t>
                              </w:r>
                            </w:p>
                          </w:txbxContent>
                        </wps:txbx>
                        <wps:bodyPr lIns="0" tIns="0" rIns="0" bIns="0" upright="1"/>
                      </wps:wsp>
                      <wps:wsp>
                        <wps:cNvPr id="231" name="文本框 195"/>
                        <wps:cNvSpPr txBox="1"/>
                        <wps:spPr>
                          <a:xfrm>
                            <a:off x="6097" y="1427"/>
                            <a:ext cx="688" cy="224"/>
                          </a:xfrm>
                          <a:prstGeom prst="rect">
                            <a:avLst/>
                          </a:prstGeom>
                          <a:noFill/>
                          <a:ln>
                            <a:noFill/>
                          </a:ln>
                        </wps:spPr>
                        <wps:txbx>
                          <w:txbxContent>
                            <w:p w14:paraId="765AA10D" w14:textId="77777777" w:rsidR="00A55AD0" w:rsidRDefault="004969A0">
                              <w:pPr>
                                <w:spacing w:line="224" w:lineRule="exact"/>
                                <w:rPr>
                                  <w:b/>
                                  <w:sz w:val="20"/>
                                </w:rPr>
                              </w:pPr>
                              <w:r>
                                <w:rPr>
                                  <w:b/>
                                  <w:color w:val="0000FF"/>
                                  <w:sz w:val="20"/>
                                </w:rPr>
                                <w:t>&lt;ENQ&gt;</w:t>
                              </w:r>
                            </w:p>
                          </w:txbxContent>
                        </wps:txbx>
                        <wps:bodyPr lIns="0" tIns="0" rIns="0" bIns="0" upright="1"/>
                      </wps:wsp>
                      <wps:wsp>
                        <wps:cNvPr id="232" name="文本框 196"/>
                        <wps:cNvSpPr txBox="1"/>
                        <wps:spPr>
                          <a:xfrm>
                            <a:off x="1904" y="1069"/>
                            <a:ext cx="1276" cy="467"/>
                          </a:xfrm>
                          <a:prstGeom prst="rect">
                            <a:avLst/>
                          </a:prstGeom>
                          <a:noFill/>
                          <a:ln>
                            <a:noFill/>
                          </a:ln>
                        </wps:spPr>
                        <wps:txbx>
                          <w:txbxContent>
                            <w:p w14:paraId="18E3BE9A" w14:textId="77777777" w:rsidR="00A55AD0" w:rsidRDefault="004969A0">
                              <w:pPr>
                                <w:spacing w:line="224" w:lineRule="exact"/>
                                <w:ind w:right="19"/>
                                <w:jc w:val="center"/>
                                <w:rPr>
                                  <w:sz w:val="20"/>
                                </w:rPr>
                              </w:pPr>
                              <w:r>
                                <w:rPr>
                                  <w:sz w:val="20"/>
                                </w:rPr>
                                <w:t>NEUTRAL</w:t>
                              </w:r>
                            </w:p>
                            <w:p w14:paraId="7413D0CA" w14:textId="77777777" w:rsidR="00A55AD0" w:rsidRDefault="004969A0">
                              <w:pPr>
                                <w:spacing w:before="12"/>
                                <w:ind w:right="18"/>
                                <w:jc w:val="center"/>
                                <w:rPr>
                                  <w:sz w:val="20"/>
                                </w:rPr>
                              </w:pPr>
                              <w:r>
                                <w:rPr>
                                  <w:sz w:val="20"/>
                                </w:rPr>
                                <w:t>Establishment</w:t>
                              </w:r>
                            </w:p>
                          </w:txbxContent>
                        </wps:txbx>
                        <wps:bodyPr lIns="0" tIns="0" rIns="0" bIns="0" upright="1"/>
                      </wps:wsp>
                      <wps:wsp>
                        <wps:cNvPr id="233" name="文本框 197"/>
                        <wps:cNvSpPr txBox="1"/>
                        <wps:spPr>
                          <a:xfrm>
                            <a:off x="9639" y="432"/>
                            <a:ext cx="498" cy="224"/>
                          </a:xfrm>
                          <a:prstGeom prst="rect">
                            <a:avLst/>
                          </a:prstGeom>
                          <a:noFill/>
                          <a:ln>
                            <a:noFill/>
                          </a:ln>
                        </wps:spPr>
                        <wps:txbx>
                          <w:txbxContent>
                            <w:p w14:paraId="59FE2FD3" w14:textId="77777777" w:rsidR="00A55AD0" w:rsidRDefault="004969A0">
                              <w:pPr>
                                <w:spacing w:line="224" w:lineRule="exact"/>
                                <w:rPr>
                                  <w:b/>
                                  <w:sz w:val="20"/>
                                </w:rPr>
                              </w:pPr>
                              <w:r>
                                <w:rPr>
                                  <w:b/>
                                  <w:sz w:val="20"/>
                                </w:rPr>
                                <w:t>LIMS</w:t>
                              </w:r>
                            </w:p>
                          </w:txbxContent>
                        </wps:txbx>
                        <wps:bodyPr lIns="0" tIns="0" rIns="0" bIns="0" upright="1"/>
                      </wps:wsp>
                      <wps:wsp>
                        <wps:cNvPr id="234" name="文本框 198"/>
                        <wps:cNvSpPr txBox="1"/>
                        <wps:spPr>
                          <a:xfrm>
                            <a:off x="2048" y="318"/>
                            <a:ext cx="988" cy="455"/>
                          </a:xfrm>
                          <a:prstGeom prst="rect">
                            <a:avLst/>
                          </a:prstGeom>
                          <a:noFill/>
                          <a:ln>
                            <a:noFill/>
                          </a:ln>
                        </wps:spPr>
                        <wps:txbx>
                          <w:txbxContent>
                            <w:p w14:paraId="7831BD5D" w14:textId="77777777" w:rsidR="00A55AD0" w:rsidRDefault="004969A0">
                              <w:pPr>
                                <w:spacing w:line="224" w:lineRule="exact"/>
                                <w:ind w:right="19"/>
                                <w:jc w:val="center"/>
                                <w:rPr>
                                  <w:b/>
                                  <w:sz w:val="20"/>
                                </w:rPr>
                              </w:pPr>
                              <w:r>
                                <w:rPr>
                                  <w:b/>
                                  <w:sz w:val="20"/>
                                </w:rPr>
                                <w:t>ASTM</w:t>
                              </w:r>
                            </w:p>
                            <w:p w14:paraId="273A84FC" w14:textId="77777777" w:rsidR="00A55AD0" w:rsidRDefault="004969A0">
                              <w:pPr>
                                <w:ind w:right="18"/>
                                <w:jc w:val="center"/>
                                <w:rPr>
                                  <w:b/>
                                  <w:sz w:val="20"/>
                                </w:rPr>
                              </w:pPr>
                              <w:r>
                                <w:rPr>
                                  <w:b/>
                                  <w:sz w:val="20"/>
                                </w:rPr>
                                <w:t>(Analyzer)</w:t>
                              </w:r>
                            </w:p>
                          </w:txbxContent>
                        </wps:txbx>
                        <wps:bodyPr lIns="0" tIns="0" rIns="0" bIns="0" upright="1"/>
                      </wps:wsp>
                    </wpg:wgp>
                  </a:graphicData>
                </a:graphic>
              </wp:anchor>
            </w:drawing>
          </mc:Choice>
          <mc:Fallback>
            <w:pict>
              <v:group w14:anchorId="3DEF37B3" id="组合 159" o:spid="_x0000_s1177" style="position:absolute;margin-left:89.5pt;margin-top:13.95pt;width:441.5pt;height:418.3pt;z-index:-251643904;mso-wrap-distance-left:0;mso-wrap-distance-right:0;mso-position-horizontal-relative:page" coordorigin="1790,279" coordsize="8830,836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">
                <v:line id="直线 160" o:spid="_x0000_s1178" style="position:absolute;visibility:visible;mso-wrap-style:square" from="1790,284" to="10620,28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" strokeweight=".48pt"/>
                <v:line id="直线 161" o:spid="_x0000_s1179" style="position:absolute;visibility:visible;mso-wrap-style:square" from="1795,279" to="1795,864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" strokeweight=".48pt"/>
                <v:line id="直线 162" o:spid="_x0000_s1180" style="position:absolute;visibility:visible;mso-wrap-style:square" from="1790,8639" to="3268,863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" strokeweight=".48pt"/>
                <v:line id="直线 163" o:spid="_x0000_s1181" style="position:absolute;visibility:visible;mso-wrap-style:square" from="3253,8639" to="4244,863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" strokeweight=".48pt"/>
                <v:line id="直线 164" o:spid="_x0000_s1182" style="position:absolute;visibility:visible;mso-wrap-style:square" from="4230,8639" to="8618,863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" strokeweight=".48pt"/>
                <v:line id="直线 165" o:spid="_x0000_s1183" style="position:absolute;visibility:visible;mso-wrap-style:square" from="8604,8639" to="9142,863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" strokeweight=".48pt"/>
                <v:line id="直线 166" o:spid="_x0000_s1184" style="position:absolute;visibility:visible;mso-wrap-style:square" from="9127,8639" to="10610,863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" strokeweight=".48pt"/>
                <v:line id="直线 167" o:spid="_x0000_s1185" style="position:absolute;visibility:visible;mso-wrap-style:square" from="10615,279" to="10615,864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" strokeweight=".48pt"/>
                <v:shape id="任意多边形 168" o:spid="_x0000_s1186" style="position:absolute;left:3232;top:1565;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" path="m5857,r,120l5963,68r-86,l5882,65r3,-5l5882,54r-5,-2l5960,52,5857,xm5857,52l7,52,2,54,,60r2,5l7,68r5850,l5857,52xm5960,52r-83,l5882,54r3,6l5882,65r-5,3l5963,68r14,-8l5960,52xe" fillcolor="black" stroked="f">
                  <v:path arrowok="t" textboxrect="0,0,5978,120"/>
                </v:shape>
                <v:shape id="任意多边形 169" o:spid="_x0000_s1187" style="position:absolute;left:3240;top:2811;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" path="m120,l,60r120,60l120,67r-20,l95,65,92,60r3,-5l100,53r20,l120,xm120,53r-20,l95,55r-3,5l95,65r5,2l120,67r,-14xm5970,53l120,53r,14l5970,67r5,-2l5977,60r-2,-5l5970,53xe" fillcolor="black" stroked="f">
                  <v:path arrowok="t" textboxrect="0,0,5978,120"/>
                </v:shape>
                <v:shape id="任意多边形 170" o:spid="_x0000_s1188" style="position:absolute;left:3232;top:3531;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" path="m5857,r,120l5963,67r-86,l5882,65r3,-5l5882,55r-5,-2l5963,53,5857,xm5857,53l7,53,2,55,,60r2,5l7,67r5850,l5857,53xm5963,53r-86,l5882,55r3,5l5882,65r-5,2l5963,67r14,-7l5963,53xe" fillcolor="black" stroked="f">
                  <v:path arrowok="t" textboxrect="0,0,5978,120"/>
                </v:shape>
                <v:shape id="任意多边形 171" o:spid="_x0000_s1189" style="position:absolute;left:3240;top:4611;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" path="m120,l,60r120,60l120,67r-20,l95,65,92,60r3,-5l100,53r20,l120,xm120,53r-20,l95,55r-3,5l95,65r5,2l120,67r,-14xm5970,53l120,53r,14l5970,67r5,-2l5977,60r-2,-5l5970,53xe" fillcolor="black" stroked="f">
                  <v:path arrowok="t" textboxrect="0,0,5978,120"/>
                </v:shape>
                <v:shape id="任意多边形 172" o:spid="_x0000_s1190" style="position:absolute;left:3232;top:5511;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" path="m5857,r,120l5963,67r-86,l5882,65r3,-5l5882,55r-5,-2l5963,53,5857,xm5857,53l7,53,2,55,,60r2,5l7,67r5850,l5857,53xm5963,53r-86,l5882,55r3,5l5882,65r-5,2l5963,67r14,-7l5963,53xe" fillcolor="black" stroked="f">
                  <v:path arrowok="t" textboxrect="0,0,5978,120"/>
                </v:shape>
                <v:shape id="任意多边形 173" o:spid="_x0000_s1191" style="position:absolute;left:3240;top:6411;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" path="m120,l,60r120,60l120,67r-20,l95,65,92,60r3,-5l100,53r20,l120,xm120,53r-20,l95,55r-3,5l95,65r5,2l120,67r,-14xm5970,53l120,53r,14l5970,67r5,-2l5977,60r-2,-5l5970,53xe" fillcolor="black" stroked="f">
                  <v:path arrowok="t" textboxrect="0,0,5978,120"/>
                </v:shape>
                <v:shape id="任意多边形 174" o:spid="_x0000_s1192" style="position:absolute;left:3232;top:7671;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" path="m5857,r,120l5963,67r-86,l5882,65r3,-5l5882,55r-5,-2l5963,53,5857,xm5857,53l7,53,2,55,,60r2,5l7,67r5850,l5857,53xm5963,53r-86,l5882,55r3,5l5882,65r-5,2l5963,67r14,-7l5963,53xe" fillcolor="black" stroked="f">
                  <v:path arrowok="t" textboxrect="0,0,5978,120"/>
                </v:shape>
                <v:shape id="文本框 175" o:spid="_x0000_s1193" type="#_x0000_t202" style="position:absolute;left:9410;top:7936;width:95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" filled="f" stroked="f">
                  <v:textbox inset="0,0,0,0">
                    <w:txbxContent>
                      <w:p w14:paraId="28619CDD" w14:textId="77777777" w:rsidR="00A55AD0" w:rsidRDefault="004969A0">
                        <w:pPr>
                          <w:spacing w:line="224" w:lineRule="exact"/>
                          <w:rPr>
                            <w:sz w:val="20"/>
                          </w:rPr>
                        </w:pPr>
                        <w:r>
                          <w:rPr>
                            <w:sz w:val="20"/>
                          </w:rPr>
                          <w:t>NEUTRAL</w:t>
                        </w:r>
                      </w:p>
                    </w:txbxContent>
                  </v:textbox>
                </v:shape>
                <v:shape id="文本框 176" o:spid="_x0000_s1194" type="#_x0000_t202" style="position:absolute;left:2064;top:7936;width:95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" filled="f" stroked="f">
                  <v:textbox inset="0,0,0,0">
                    <w:txbxContent>
                      <w:p w14:paraId="71736A33" w14:textId="77777777" w:rsidR="00A55AD0" w:rsidRDefault="004969A0">
                        <w:pPr>
                          <w:spacing w:line="224" w:lineRule="exact"/>
                          <w:rPr>
                            <w:sz w:val="20"/>
                          </w:rPr>
                        </w:pPr>
                        <w:r>
                          <w:rPr>
                            <w:sz w:val="20"/>
                          </w:rPr>
                          <w:t>NEUTRAL</w:t>
                        </w:r>
                      </w:p>
                    </w:txbxContent>
                  </v:textbox>
                </v:shape>
                <v:shape id="文本框 177" o:spid="_x0000_s1195" type="#_x0000_t202" style="position:absolute;left:9349;top:7481;width:107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" filled="f" stroked="f">
                  <v:textbox inset="0,0,0,0">
                    <w:txbxContent>
                      <w:p w14:paraId="5C969715" w14:textId="77777777" w:rsidR="00A55AD0" w:rsidRDefault="004969A0">
                        <w:pPr>
                          <w:spacing w:line="224" w:lineRule="exact"/>
                          <w:rPr>
                            <w:sz w:val="20"/>
                          </w:rPr>
                        </w:pPr>
                        <w:r>
                          <w:rPr>
                            <w:sz w:val="20"/>
                          </w:rPr>
                          <w:t>Termination</w:t>
                        </w:r>
                      </w:p>
                    </w:txbxContent>
                  </v:textbox>
                </v:shape>
                <v:shape id="文本框 178" o:spid="_x0000_s1196" type="#_x0000_t202" style="position:absolute;left:6108;top:7482;width:666;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" filled="f" stroked="f">
                  <v:textbox inset="0,0,0,0">
                    <w:txbxContent>
                      <w:p w14:paraId="59B0B18E" w14:textId="77777777" w:rsidR="00A55AD0" w:rsidRDefault="004969A0">
                        <w:pPr>
                          <w:spacing w:line="224" w:lineRule="exact"/>
                          <w:rPr>
                            <w:b/>
                            <w:sz w:val="20"/>
                          </w:rPr>
                        </w:pPr>
                        <w:r>
                          <w:rPr>
                            <w:b/>
                            <w:color w:val="0000FF"/>
                            <w:sz w:val="20"/>
                          </w:rPr>
                          <w:t>&lt;EOT&gt;</w:t>
                        </w:r>
                      </w:p>
                    </w:txbxContent>
                  </v:textbox>
                </v:shape>
                <v:shape id="文本框 179" o:spid="_x0000_s1197" type="#_x0000_t202" style="position:absolute;left:2002;top:7367;width:107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" filled="f" stroked="f">
                  <v:textbox inset="0,0,0,0">
                    <w:txbxContent>
                      <w:p w14:paraId="7846756F" w14:textId="77777777" w:rsidR="00A55AD0" w:rsidRDefault="004969A0">
                        <w:pPr>
                          <w:spacing w:line="224" w:lineRule="exact"/>
                          <w:rPr>
                            <w:sz w:val="20"/>
                          </w:rPr>
                        </w:pPr>
                        <w:r>
                          <w:rPr>
                            <w:sz w:val="20"/>
                          </w:rPr>
                          <w:t>Termination</w:t>
                        </w:r>
                      </w:p>
                    </w:txbxContent>
                  </v:textbox>
                </v:shape>
                <v:shape id="文本框 180" o:spid="_x0000_s1198" type="#_x0000_t202" style="position:absolute;left:4875;top:6869;width:267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" filled="f" stroked="f">
                  <v:textbox inset="0,0,0,0">
                    <w:txbxContent>
                      <w:p w14:paraId="19140A42" w14:textId="77777777" w:rsidR="00A55AD0" w:rsidRDefault="004969A0">
                        <w:pPr>
                          <w:spacing w:line="224" w:lineRule="exact"/>
                          <w:rPr>
                            <w:sz w:val="20"/>
                          </w:rPr>
                        </w:pPr>
                        <w:r>
                          <w:rPr>
                            <w:sz w:val="20"/>
                          </w:rPr>
                          <w:t>Continue sending next frames</w:t>
                        </w:r>
                      </w:p>
                    </w:txbxContent>
                  </v:textbox>
                </v:shape>
                <v:shape id="文本框 181" o:spid="_x0000_s1199" type="#_x0000_t202" style="position:absolute;left:6097;top:6203;width:68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" filled="f" stroked="f">
                  <v:textbox inset="0,0,0,0">
                    <w:txbxContent>
                      <w:p w14:paraId="41F724FD" w14:textId="77777777" w:rsidR="00A55AD0" w:rsidRDefault="004969A0">
                        <w:pPr>
                          <w:spacing w:line="224" w:lineRule="exact"/>
                          <w:rPr>
                            <w:b/>
                            <w:sz w:val="20"/>
                          </w:rPr>
                        </w:pPr>
                        <w:r>
                          <w:rPr>
                            <w:b/>
                            <w:color w:val="0000FF"/>
                            <w:sz w:val="20"/>
                          </w:rPr>
                          <w:t>&lt;ACK&gt;</w:t>
                        </w:r>
                      </w:p>
                    </w:txbxContent>
                  </v:textbox>
                </v:shape>
                <v:shape id="文本框 182" o:spid="_x0000_s1200" type="#_x0000_t202" style="position:absolute;left:3595;top:5477;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" filled="f" stroked="f">
                  <v:textbox inset="0,0,0,0">
                    <w:txbxContent>
                      <w:p w14:paraId="2381C309" w14:textId="77777777" w:rsidR="00A55AD0" w:rsidRDefault="004969A0">
                        <w:pPr>
                          <w:rPr>
                            <w:rFonts w:ascii="Wingdings" w:hAnsi="Wingdings"/>
                            <w:sz w:val="36"/>
                          </w:rPr>
                        </w:pPr>
                        <w:r>
                          <w:rPr>
                            <w:rFonts w:ascii="Wingdings" w:hAnsi="Wingdings"/>
                            <w:w w:val="178"/>
                            <w:sz w:val="36"/>
                          </w:rPr>
                          <w:t></w:t>
                        </w:r>
                      </w:p>
                    </w:txbxContent>
                  </v:textbox>
                </v:shape>
                <v:shape id="文本框 183" o:spid="_x0000_s1201" type="#_x0000_t202" style="position:absolute;left:9516;top:5036;width:744;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" filled="f" stroked="f">
                  <v:textbox inset="0,0,0,0">
                    <w:txbxContent>
                      <w:p w14:paraId="3112BA7B" w14:textId="77777777" w:rsidR="00A55AD0" w:rsidRDefault="004969A0">
                        <w:pPr>
                          <w:spacing w:line="224" w:lineRule="exact"/>
                          <w:rPr>
                            <w:sz w:val="20"/>
                          </w:rPr>
                        </w:pPr>
                        <w:r>
                          <w:rPr>
                            <w:sz w:val="20"/>
                          </w:rPr>
                          <w:t>Receive</w:t>
                        </w:r>
                      </w:p>
                    </w:txbxContent>
                  </v:textbox>
                </v:shape>
                <v:shape id="文本框 184" o:spid="_x0000_s1202" type="#_x0000_t202" style="position:absolute;left:4496;top:4398;width:3890;height:137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" filled="f" stroked="f">
                  <v:textbox inset="0,0,0,0">
                    <w:txbxContent>
                      <w:p w14:paraId="3987CB9F" w14:textId="77777777" w:rsidR="00A55AD0" w:rsidRDefault="004969A0">
                        <w:pPr>
                          <w:spacing w:line="224" w:lineRule="exact"/>
                          <w:ind w:right="18"/>
                          <w:jc w:val="center"/>
                          <w:rPr>
                            <w:b/>
                            <w:sz w:val="20"/>
                          </w:rPr>
                        </w:pPr>
                        <w:r>
                          <w:rPr>
                            <w:b/>
                            <w:color w:val="FF0000"/>
                            <w:sz w:val="20"/>
                          </w:rPr>
                          <w:t>&lt;NAK&gt;</w:t>
                        </w:r>
                      </w:p>
                      <w:p w14:paraId="299B6C61" w14:textId="77777777" w:rsidR="00A55AD0" w:rsidRDefault="00A55AD0">
                        <w:pPr>
                          <w:spacing w:before="11"/>
                          <w:rPr>
                            <w:sz w:val="29"/>
                          </w:rPr>
                        </w:pPr>
                      </w:p>
                      <w:p w14:paraId="4A998201" w14:textId="77777777" w:rsidR="00A55AD0" w:rsidRDefault="004969A0">
                        <w:pPr>
                          <w:ind w:right="18"/>
                          <w:jc w:val="center"/>
                          <w:rPr>
                            <w:b/>
                            <w:sz w:val="20"/>
                          </w:rPr>
                        </w:pPr>
                        <w:r>
                          <w:rPr>
                            <w:b/>
                            <w:sz w:val="20"/>
                          </w:rPr>
                          <w:t>RETRY</w:t>
                        </w:r>
                      </w:p>
                      <w:p w14:paraId="7E1D461D" w14:textId="77777777" w:rsidR="00A55AD0" w:rsidRDefault="004969A0">
                        <w:pPr>
                          <w:ind w:right="18"/>
                          <w:jc w:val="center"/>
                          <w:rPr>
                            <w:b/>
                            <w:sz w:val="20"/>
                          </w:rPr>
                        </w:pPr>
                        <w:r>
                          <w:rPr>
                            <w:b/>
                            <w:color w:val="0000FF"/>
                            <w:sz w:val="20"/>
                          </w:rPr>
                          <w:t>&lt;STX&gt; Frame 1 &lt;ETB&gt; C1 C2 &lt;CR&gt; &lt;LF&gt;</w:t>
                        </w:r>
                      </w:p>
                      <w:p w14:paraId="4417BA00" w14:textId="77777777" w:rsidR="00A55AD0" w:rsidRDefault="004969A0">
                        <w:pPr>
                          <w:spacing w:before="157"/>
                          <w:ind w:right="17"/>
                          <w:jc w:val="center"/>
                          <w:rPr>
                            <w:sz w:val="16"/>
                          </w:rPr>
                        </w:pPr>
                        <w:r>
                          <w:rPr>
                            <w:sz w:val="16"/>
                          </w:rPr>
                          <w:t>STRING_ACK_INTERVAL</w:t>
                        </w:r>
                      </w:p>
                    </w:txbxContent>
                  </v:textbox>
                </v:shape>
                <v:shape id="文本框 185" o:spid="_x0000_s1203" type="#_x0000_t202" style="position:absolute;left:5485;top:3784;width:1913;height:17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" filled="f" stroked="f">
                  <v:textbox inset="0,0,0,0">
                    <w:txbxContent>
                      <w:p w14:paraId="177CAEBB" w14:textId="77777777" w:rsidR="00A55AD0" w:rsidRDefault="004969A0">
                        <w:pPr>
                          <w:spacing w:line="178" w:lineRule="exact"/>
                          <w:rPr>
                            <w:sz w:val="16"/>
                          </w:rPr>
                        </w:pPr>
                        <w:r>
                          <w:rPr>
                            <w:sz w:val="16"/>
                          </w:rPr>
                          <w:t>STRING_ACK_INTERVAL</w:t>
                        </w:r>
                      </w:p>
                    </w:txbxContent>
                  </v:textbox>
                </v:shape>
                <v:shape id="文本框 186" o:spid="_x0000_s1204" type="#_x0000_t202" style="position:absolute;left:3595;top:3673;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" filled="f" stroked="f">
                  <v:textbox inset="0,0,0,0">
                    <w:txbxContent>
                      <w:p w14:paraId="5350E579" w14:textId="77777777" w:rsidR="00A55AD0" w:rsidRDefault="004969A0">
                        <w:pPr>
                          <w:rPr>
                            <w:rFonts w:ascii="Wingdings" w:hAnsi="Wingdings"/>
                            <w:sz w:val="36"/>
                          </w:rPr>
                        </w:pPr>
                        <w:r>
                          <w:rPr>
                            <w:rFonts w:ascii="Wingdings" w:hAnsi="Wingdings"/>
                            <w:w w:val="178"/>
                            <w:sz w:val="36"/>
                          </w:rPr>
                          <w:t></w:t>
                        </w:r>
                      </w:p>
                    </w:txbxContent>
                  </v:textbox>
                </v:shape>
                <v:shape id="文本框 187" o:spid="_x0000_s1205" type="#_x0000_t202" style="position:absolute;left:4496;top:3307;width:388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" filled="f" stroked="f">
                  <v:textbox inset="0,0,0,0">
                    <w:txbxContent>
                      <w:p w14:paraId="0C6EA95B" w14:textId="77777777" w:rsidR="00A55AD0" w:rsidRDefault="004969A0">
                        <w:pPr>
                          <w:spacing w:line="224" w:lineRule="exact"/>
                          <w:rPr>
                            <w:b/>
                            <w:sz w:val="20"/>
                          </w:rPr>
                        </w:pPr>
                        <w:r>
                          <w:rPr>
                            <w:b/>
                            <w:color w:val="0000FF"/>
                            <w:sz w:val="20"/>
                          </w:rPr>
                          <w:t>&lt;STX&gt; Frame 1 &lt;ETB&gt; C1 C2 &lt;CR&gt; &lt;LF&gt;</w:t>
                        </w:r>
                      </w:p>
                    </w:txbxContent>
                  </v:textbox>
                </v:shape>
                <v:shape id="文本框 188" o:spid="_x0000_s1206" type="#_x0000_t202" style="position:absolute;left:2142;top:3422;width:79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" filled="f" stroked="f">
                  <v:textbox inset="0,0,0,0">
                    <w:txbxContent>
                      <w:p w14:paraId="68C24C94" w14:textId="77777777" w:rsidR="00A55AD0" w:rsidRDefault="004969A0">
                        <w:pPr>
                          <w:spacing w:line="224" w:lineRule="exact"/>
                          <w:rPr>
                            <w:sz w:val="20"/>
                          </w:rPr>
                        </w:pPr>
                        <w:r>
                          <w:rPr>
                            <w:sz w:val="20"/>
                          </w:rPr>
                          <w:t>Transmit</w:t>
                        </w:r>
                      </w:p>
                    </w:txbxContent>
                  </v:textbox>
                </v:shape>
                <v:shape id="文本框 189" o:spid="_x0000_s1207" type="#_x0000_t202" style="position:absolute;left:9505;top:2591;width:7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" filled="f" stroked="f">
                  <v:textbox inset="0,0,0,0">
                    <w:txbxContent>
                      <w:p w14:paraId="1303E6CA" w14:textId="77777777" w:rsidR="00A55AD0" w:rsidRDefault="004969A0">
                        <w:pPr>
                          <w:spacing w:line="224" w:lineRule="exact"/>
                          <w:rPr>
                            <w:sz w:val="20"/>
                          </w:rPr>
                        </w:pPr>
                        <w:r>
                          <w:rPr>
                            <w:sz w:val="20"/>
                          </w:rPr>
                          <w:t>Transfer</w:t>
                        </w:r>
                      </w:p>
                    </w:txbxContent>
                  </v:textbox>
                </v:shape>
                <v:shape id="文本框 190" o:spid="_x0000_s1208" type="#_x0000_t202" style="position:absolute;left:6097;top:2592;width:68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" filled="f" stroked="f">
                  <v:textbox inset="0,0,0,0">
                    <w:txbxContent>
                      <w:p w14:paraId="46BEDD55" w14:textId="77777777" w:rsidR="00A55AD0" w:rsidRDefault="004969A0">
                        <w:pPr>
                          <w:spacing w:line="224" w:lineRule="exact"/>
                          <w:rPr>
                            <w:b/>
                            <w:sz w:val="20"/>
                          </w:rPr>
                        </w:pPr>
                        <w:r>
                          <w:rPr>
                            <w:b/>
                            <w:color w:val="0000FF"/>
                            <w:sz w:val="20"/>
                          </w:rPr>
                          <w:t>&lt;ACK&gt;</w:t>
                        </w:r>
                      </w:p>
                    </w:txbxContent>
                  </v:textbox>
                </v:shape>
                <v:shape id="文本框 191" o:spid="_x0000_s1209" type="#_x0000_t202" style="position:absolute;left:2158;top:2477;width:7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" filled="f" stroked="f">
                  <v:textbox inset="0,0,0,0">
                    <w:txbxContent>
                      <w:p w14:paraId="17C0B75D" w14:textId="77777777" w:rsidR="00A55AD0" w:rsidRDefault="004969A0">
                        <w:pPr>
                          <w:spacing w:line="224" w:lineRule="exact"/>
                          <w:rPr>
                            <w:sz w:val="20"/>
                          </w:rPr>
                        </w:pPr>
                        <w:r>
                          <w:rPr>
                            <w:sz w:val="20"/>
                          </w:rPr>
                          <w:t>Transfer</w:t>
                        </w:r>
                      </w:p>
                    </w:txbxContent>
                  </v:textbox>
                </v:shape>
                <v:shape id="文本框 192" o:spid="_x0000_s1210" type="#_x0000_t202" style="position:absolute;left:5407;top:1882;width:206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" filled="f" stroked="f">
                  <v:textbox inset="0,0,0,0">
                    <w:txbxContent>
                      <w:p w14:paraId="5DE80771" w14:textId="77777777" w:rsidR="00A55AD0" w:rsidRDefault="004969A0">
                        <w:pPr>
                          <w:spacing w:line="224" w:lineRule="exact"/>
                          <w:rPr>
                            <w:sz w:val="20"/>
                          </w:rPr>
                        </w:pPr>
                        <w:r>
                          <w:rPr>
                            <w:sz w:val="20"/>
                          </w:rPr>
                          <w:t>ENQ_ACK_INTERVAL</w:t>
                        </w:r>
                      </w:p>
                    </w:txbxContent>
                  </v:textbox>
                </v:shape>
                <v:shape id="文本框 193" o:spid="_x0000_s1211" type="#_x0000_t202" style="position:absolute;left:3595;top:1793;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" filled="f" stroked="f">
                  <v:textbox inset="0,0,0,0">
                    <w:txbxContent>
                      <w:p w14:paraId="24E90265" w14:textId="77777777" w:rsidR="00A55AD0" w:rsidRDefault="004969A0">
                        <w:pPr>
                          <w:rPr>
                            <w:rFonts w:ascii="Wingdings" w:hAnsi="Wingdings"/>
                            <w:sz w:val="36"/>
                          </w:rPr>
                        </w:pPr>
                        <w:r>
                          <w:rPr>
                            <w:rFonts w:ascii="Wingdings" w:hAnsi="Wingdings"/>
                            <w:w w:val="178"/>
                            <w:sz w:val="36"/>
                          </w:rPr>
                          <w:t></w:t>
                        </w:r>
                      </w:p>
                    </w:txbxContent>
                  </v:textbox>
                </v:shape>
                <v:shape id="文本框 194" o:spid="_x0000_s1212" type="#_x0000_t202" style="position:absolute;left:9250;top:1069;width:1276;height:5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" filled="f" stroked="f">
                  <v:textbox inset="0,0,0,0">
                    <w:txbxContent>
                      <w:p w14:paraId="182F32F7" w14:textId="77777777" w:rsidR="00A55AD0" w:rsidRDefault="004969A0">
                        <w:pPr>
                          <w:spacing w:line="224" w:lineRule="exact"/>
                          <w:ind w:right="19"/>
                          <w:jc w:val="center"/>
                          <w:rPr>
                            <w:sz w:val="20"/>
                          </w:rPr>
                        </w:pPr>
                        <w:r>
                          <w:rPr>
                            <w:sz w:val="20"/>
                          </w:rPr>
                          <w:t>NEUTRAL</w:t>
                        </w:r>
                      </w:p>
                      <w:p w14:paraId="65C2E64D" w14:textId="77777777" w:rsidR="00A55AD0" w:rsidRDefault="004969A0">
                        <w:pPr>
                          <w:spacing w:before="126"/>
                          <w:ind w:left="-1" w:right="18"/>
                          <w:jc w:val="center"/>
                          <w:rPr>
                            <w:sz w:val="20"/>
                          </w:rPr>
                        </w:pPr>
                        <w:r>
                          <w:rPr>
                            <w:spacing w:val="-1"/>
                            <w:sz w:val="20"/>
                          </w:rPr>
                          <w:t>Establishment</w:t>
                        </w:r>
                      </w:p>
                    </w:txbxContent>
                  </v:textbox>
                </v:shape>
                <v:shape id="文本框 195" o:spid="_x0000_s1213" type="#_x0000_t202" style="position:absolute;left:6097;top:1427;width:68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" filled="f" stroked="f">
                  <v:textbox inset="0,0,0,0">
                    <w:txbxContent>
                      <w:p w14:paraId="765AA10D" w14:textId="77777777" w:rsidR="00A55AD0" w:rsidRDefault="004969A0">
                        <w:pPr>
                          <w:spacing w:line="224" w:lineRule="exact"/>
                          <w:rPr>
                            <w:b/>
                            <w:sz w:val="20"/>
                          </w:rPr>
                        </w:pPr>
                        <w:r>
                          <w:rPr>
                            <w:b/>
                            <w:color w:val="0000FF"/>
                            <w:sz w:val="20"/>
                          </w:rPr>
                          <w:t>&lt;ENQ&gt;</w:t>
                        </w:r>
                      </w:p>
                    </w:txbxContent>
                  </v:textbox>
                </v:shape>
                <v:shape id="文本框 196" o:spid="_x0000_s1214" type="#_x0000_t202" style="position:absolute;left:1904;top:1069;width:1276;height:4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" filled="f" stroked="f">
                  <v:textbox inset="0,0,0,0">
                    <w:txbxContent>
                      <w:p w14:paraId="18E3BE9A" w14:textId="77777777" w:rsidR="00A55AD0" w:rsidRDefault="004969A0">
                        <w:pPr>
                          <w:spacing w:line="224" w:lineRule="exact"/>
                          <w:ind w:right="19"/>
                          <w:jc w:val="center"/>
                          <w:rPr>
                            <w:sz w:val="20"/>
                          </w:rPr>
                        </w:pPr>
                        <w:r>
                          <w:rPr>
                            <w:sz w:val="20"/>
                          </w:rPr>
                          <w:t>NEUTRAL</w:t>
                        </w:r>
                      </w:p>
                      <w:p w14:paraId="7413D0CA" w14:textId="77777777" w:rsidR="00A55AD0" w:rsidRDefault="004969A0">
                        <w:pPr>
                          <w:spacing w:before="12"/>
                          <w:ind w:right="18"/>
                          <w:jc w:val="center"/>
                          <w:rPr>
                            <w:sz w:val="20"/>
                          </w:rPr>
                        </w:pPr>
                        <w:r>
                          <w:rPr>
                            <w:sz w:val="20"/>
                          </w:rPr>
                          <w:t>Establishment</w:t>
                        </w:r>
                      </w:p>
                    </w:txbxContent>
                  </v:textbox>
                </v:shape>
                <v:shape id="文本框 197" o:spid="_x0000_s1215" type="#_x0000_t202" style="position:absolute;left:9639;top:432;width:49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" filled="f" stroked="f">
                  <v:textbox inset="0,0,0,0">
                    <w:txbxContent>
                      <w:p w14:paraId="59FE2FD3" w14:textId="77777777" w:rsidR="00A55AD0" w:rsidRDefault="004969A0">
                        <w:pPr>
                          <w:spacing w:line="224" w:lineRule="exact"/>
                          <w:rPr>
                            <w:b/>
                            <w:sz w:val="20"/>
                          </w:rPr>
                        </w:pPr>
                        <w:r>
                          <w:rPr>
                            <w:b/>
                            <w:sz w:val="20"/>
                          </w:rPr>
                          <w:t>LIMS</w:t>
                        </w:r>
                      </w:p>
                    </w:txbxContent>
                  </v:textbox>
                </v:shape>
                <v:shape id="文本框 198" o:spid="_x0000_s1216" type="#_x0000_t202" style="position:absolute;left:2048;top:318;width:988;height:45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" filled="f" stroked="f">
                  <v:textbox inset="0,0,0,0">
                    <w:txbxContent>
                      <w:p w14:paraId="7831BD5D" w14:textId="77777777" w:rsidR="00A55AD0" w:rsidRDefault="004969A0">
                        <w:pPr>
                          <w:spacing w:line="224" w:lineRule="exact"/>
                          <w:ind w:right="19"/>
                          <w:jc w:val="center"/>
                          <w:rPr>
                            <w:b/>
                            <w:sz w:val="20"/>
                          </w:rPr>
                        </w:pPr>
                        <w:r>
                          <w:rPr>
                            <w:b/>
                            <w:sz w:val="20"/>
                          </w:rPr>
                          <w:t>ASTM</w:t>
                        </w:r>
                      </w:p>
                      <w:p w14:paraId="273A84FC" w14:textId="77777777" w:rsidR="00A55AD0" w:rsidRDefault="004969A0">
                        <w:pPr>
                          <w:ind w:right="18"/>
                          <w:jc w:val="center"/>
                          <w:rPr>
                            <w:b/>
                            <w:sz w:val="20"/>
                          </w:rPr>
                        </w:pPr>
                        <w:r>
                          <w:rPr>
                            <w:b/>
                            <w:sz w:val="20"/>
                          </w:rPr>
                          <w:t>(Analyzer)</w:t>
                        </w:r>
                      </w:p>
                    </w:txbxContent>
                  </v:textbox>
                </v:shape>
                <w10:wrap type="topAndBottom" anchorx="page"/>
              </v:group>
            </w:pict>
          </mc:Fallback>
        </mc:AlternateContent>
      </w:r>
    </w:p>
    <w:p w14:paraId="45FB2F19" w14:textId="77777777" w:rsidR="00A55AD0" w:rsidRDefault="00A55AD0">
      <w:pPr>
        <w:rPr>
          <w:sz w:val="20"/>
        </w:rPr>
        <w:sectPr w:rsidR="00A55AD0">
          <w:pgSz w:w="12240" w:h="15840"/>
          <w:pgMar w:top="1500" w:right="80" w:bottom="980" w:left="1060" w:header="0" w:footer="708" w:gutter="0"/>
          <w:cols w:space="720"/>
        </w:sectPr>
      </w:pPr>
    </w:p>
    <w:p w14:paraId="504A9C1C" w14:textId="77777777" w:rsidR="00A55AD0" w:rsidRDefault="004969A0">
      <w:pPr>
        <w:spacing w:before="77"/>
        <w:ind w:left="740"/>
        <w:rPr>
          <w:sz w:val="24"/>
        </w:rPr>
      </w:pPr>
      <w:r>
        <w:rPr>
          <w:noProof/>
        </w:rPr>
        <mc:AlternateContent>
          <mc:Choice Requires="wpg">
            <w:drawing>
              <wp:anchor distT="0" distB="0" distL="114300" distR="114300" simplePos="0" relativeHeight="251664384" behindDoc="1" locked="0" layoutInCell="1" allowOverlap="1" wp14:anchorId="1E4E06B3" wp14:editId="3263B5C7">
                <wp:simplePos x="0" y="0"/>
                <wp:positionH relativeFrom="page">
                  <wp:posOffset>1136650</wp:posOffset>
                </wp:positionH>
                <wp:positionV relativeFrom="paragraph">
                  <wp:posOffset>401320</wp:posOffset>
                </wp:positionV>
                <wp:extent cx="5607050" cy="7514590"/>
                <wp:effectExtent l="1270" t="1270" r="7620" b="5080"/>
                <wp:wrapNone/>
                <wp:docPr id="14" name="组合 199"/>
                <wp:cNvGraphicFramePr/>
                <a:graphic xmlns:a="http://schemas.openxmlformats.org/drawingml/2006/main">
                  <a:graphicData uri="http://schemas.microsoft.com/office/word/2010/wordprocessingGroup">
                    <wpg:wgp>
                      <wpg:cNvGrpSpPr/>
                      <wpg:grpSpPr>
                        <a:xfrm>
                          <a:off x="0" y="0"/>
                          <a:ext cx="5607050" cy="7514590"/>
                          <a:chOff x="1790" y="632"/>
                          <a:chExt cx="8830" cy="11834"/>
                        </a:xfrm>
                      </wpg:grpSpPr>
                      <wps:wsp>
                        <wps:cNvPr id="6" name="任意多边形 200"/>
                        <wps:cNvSpPr/>
                        <wps:spPr>
                          <a:xfrm>
                            <a:off x="1790" y="632"/>
                            <a:ext cx="8830" cy="11834"/>
                          </a:xfrm>
                          <a:custGeom>
                            <a:avLst/>
                            <a:gdLst/>
                            <a:ahLst/>
                            <a:cxnLst/>
                            <a:rect l="0" t="0" r="0" b="0"/>
                            <a:pathLst>
                              <a:path w="8830" h="11834">
                                <a:moveTo>
                                  <a:pt x="0" y="5"/>
                                </a:moveTo>
                                <a:lnTo>
                                  <a:pt x="8830" y="5"/>
                                </a:lnTo>
                                <a:moveTo>
                                  <a:pt x="5" y="0"/>
                                </a:moveTo>
                                <a:lnTo>
                                  <a:pt x="5" y="11833"/>
                                </a:lnTo>
                              </a:path>
                            </a:pathLst>
                          </a:custGeom>
                          <a:noFill/>
                          <a:ln w="6096" cap="flat" cmpd="sng">
                            <a:solidFill>
                              <a:srgbClr val="000000"/>
                            </a:solidFill>
                            <a:prstDash val="solid"/>
                            <a:headEnd type="none" w="med" len="med"/>
                            <a:tailEnd type="none" w="med" len="med"/>
                          </a:ln>
                        </wps:spPr>
                        <wps:bodyPr upright="1"/>
                      </wps:wsp>
                      <wps:wsp>
                        <wps:cNvPr id="8" name="任意多边形 201"/>
                        <wps:cNvSpPr/>
                        <wps:spPr>
                          <a:xfrm>
                            <a:off x="1790" y="12460"/>
                            <a:ext cx="8820" cy="2"/>
                          </a:xfrm>
                          <a:custGeom>
                            <a:avLst/>
                            <a:gdLst/>
                            <a:ahLst/>
                            <a:cxnLst/>
                            <a:rect l="0" t="0" r="0" b="0"/>
                            <a:pathLst>
                              <a:path w="8820">
                                <a:moveTo>
                                  <a:pt x="0" y="0"/>
                                </a:moveTo>
                                <a:lnTo>
                                  <a:pt x="1493" y="0"/>
                                </a:lnTo>
                                <a:moveTo>
                                  <a:pt x="1479" y="0"/>
                                </a:moveTo>
                                <a:lnTo>
                                  <a:pt x="2435" y="0"/>
                                </a:lnTo>
                                <a:moveTo>
                                  <a:pt x="2421" y="0"/>
                                </a:moveTo>
                                <a:lnTo>
                                  <a:pt x="6824" y="0"/>
                                </a:lnTo>
                                <a:moveTo>
                                  <a:pt x="6809" y="0"/>
                                </a:moveTo>
                                <a:lnTo>
                                  <a:pt x="7352" y="0"/>
                                </a:lnTo>
                                <a:moveTo>
                                  <a:pt x="7337" y="0"/>
                                </a:moveTo>
                                <a:lnTo>
                                  <a:pt x="8820" y="0"/>
                                </a:lnTo>
                              </a:path>
                            </a:pathLst>
                          </a:custGeom>
                          <a:noFill/>
                          <a:ln w="6096" cap="flat" cmpd="sng">
                            <a:solidFill>
                              <a:srgbClr val="000000"/>
                            </a:solidFill>
                            <a:prstDash val="solid"/>
                            <a:headEnd type="none" w="med" len="med"/>
                            <a:tailEnd type="none" w="med" len="med"/>
                          </a:ln>
                        </wps:spPr>
                        <wps:bodyPr upright="1"/>
                      </wps:wsp>
                      <wps:wsp>
                        <wps:cNvPr id="10" name="直线 202"/>
                        <wps:cNvCnPr/>
                        <wps:spPr>
                          <a:xfrm>
                            <a:off x="10615" y="632"/>
                            <a:ext cx="0" cy="11833"/>
                          </a:xfrm>
                          <a:prstGeom prst="line">
                            <a:avLst/>
                          </a:prstGeom>
                          <a:ln w="6096" cap="flat" cmpd="sng">
                            <a:solidFill>
                              <a:srgbClr val="000000"/>
                            </a:solidFill>
                            <a:prstDash val="solid"/>
                            <a:headEnd type="none" w="med" len="med"/>
                            <a:tailEnd type="none" w="med" len="med"/>
                          </a:ln>
                        </wps:spPr>
                        <wps:bodyPr/>
                      </wps:wsp>
                      <wps:wsp>
                        <wps:cNvPr id="12" name="任意多边形 203"/>
                        <wps:cNvSpPr/>
                        <wps:spPr>
                          <a:xfrm>
                            <a:off x="3210" y="1661"/>
                            <a:ext cx="6008" cy="10415"/>
                          </a:xfrm>
                          <a:custGeom>
                            <a:avLst/>
                            <a:gdLst/>
                            <a:ahLst/>
                            <a:cxnLst/>
                            <a:rect l="0" t="0" r="0" b="0"/>
                            <a:pathLst>
                              <a:path w="6008" h="10415">
                                <a:moveTo>
                                  <a:pt x="5977" y="3565"/>
                                </a:moveTo>
                                <a:lnTo>
                                  <a:pt x="5975" y="3560"/>
                                </a:lnTo>
                                <a:lnTo>
                                  <a:pt x="5970" y="3558"/>
                                </a:lnTo>
                                <a:lnTo>
                                  <a:pt x="120" y="3558"/>
                                </a:lnTo>
                                <a:lnTo>
                                  <a:pt x="120" y="3505"/>
                                </a:lnTo>
                                <a:lnTo>
                                  <a:pt x="0" y="3565"/>
                                </a:lnTo>
                                <a:lnTo>
                                  <a:pt x="120" y="3625"/>
                                </a:lnTo>
                                <a:lnTo>
                                  <a:pt x="120" y="3572"/>
                                </a:lnTo>
                                <a:lnTo>
                                  <a:pt x="5970" y="3572"/>
                                </a:lnTo>
                                <a:lnTo>
                                  <a:pt x="5975" y="3571"/>
                                </a:lnTo>
                                <a:lnTo>
                                  <a:pt x="5977" y="3565"/>
                                </a:lnTo>
                                <a:moveTo>
                                  <a:pt x="6000" y="10355"/>
                                </a:moveTo>
                                <a:lnTo>
                                  <a:pt x="5983" y="10346"/>
                                </a:lnTo>
                                <a:lnTo>
                                  <a:pt x="5880" y="10295"/>
                                </a:lnTo>
                                <a:lnTo>
                                  <a:pt x="5880" y="10346"/>
                                </a:lnTo>
                                <a:lnTo>
                                  <a:pt x="30" y="10346"/>
                                </a:lnTo>
                                <a:lnTo>
                                  <a:pt x="25" y="10349"/>
                                </a:lnTo>
                                <a:lnTo>
                                  <a:pt x="23" y="10355"/>
                                </a:lnTo>
                                <a:lnTo>
                                  <a:pt x="25" y="10359"/>
                                </a:lnTo>
                                <a:lnTo>
                                  <a:pt x="30" y="10362"/>
                                </a:lnTo>
                                <a:lnTo>
                                  <a:pt x="5880" y="10362"/>
                                </a:lnTo>
                                <a:lnTo>
                                  <a:pt x="5880" y="10415"/>
                                </a:lnTo>
                                <a:lnTo>
                                  <a:pt x="5986" y="10362"/>
                                </a:lnTo>
                                <a:lnTo>
                                  <a:pt x="6000" y="10355"/>
                                </a:lnTo>
                                <a:moveTo>
                                  <a:pt x="6000" y="9218"/>
                                </a:moveTo>
                                <a:lnTo>
                                  <a:pt x="5986" y="9211"/>
                                </a:lnTo>
                                <a:lnTo>
                                  <a:pt x="5880" y="9158"/>
                                </a:lnTo>
                                <a:lnTo>
                                  <a:pt x="5880" y="9211"/>
                                </a:lnTo>
                                <a:lnTo>
                                  <a:pt x="30" y="9211"/>
                                </a:lnTo>
                                <a:lnTo>
                                  <a:pt x="25" y="9213"/>
                                </a:lnTo>
                                <a:lnTo>
                                  <a:pt x="23" y="9218"/>
                                </a:lnTo>
                                <a:lnTo>
                                  <a:pt x="25" y="9223"/>
                                </a:lnTo>
                                <a:lnTo>
                                  <a:pt x="30" y="9225"/>
                                </a:lnTo>
                                <a:lnTo>
                                  <a:pt x="5880" y="9225"/>
                                </a:lnTo>
                                <a:lnTo>
                                  <a:pt x="5880" y="9278"/>
                                </a:lnTo>
                                <a:lnTo>
                                  <a:pt x="5986" y="9225"/>
                                </a:lnTo>
                                <a:lnTo>
                                  <a:pt x="6000" y="9218"/>
                                </a:lnTo>
                                <a:moveTo>
                                  <a:pt x="6000" y="7958"/>
                                </a:moveTo>
                                <a:lnTo>
                                  <a:pt x="5986" y="7951"/>
                                </a:lnTo>
                                <a:lnTo>
                                  <a:pt x="5880" y="7898"/>
                                </a:lnTo>
                                <a:lnTo>
                                  <a:pt x="5880" y="7951"/>
                                </a:lnTo>
                                <a:lnTo>
                                  <a:pt x="30" y="7951"/>
                                </a:lnTo>
                                <a:lnTo>
                                  <a:pt x="25" y="7953"/>
                                </a:lnTo>
                                <a:lnTo>
                                  <a:pt x="23" y="7958"/>
                                </a:lnTo>
                                <a:lnTo>
                                  <a:pt x="25" y="7963"/>
                                </a:lnTo>
                                <a:lnTo>
                                  <a:pt x="30" y="7965"/>
                                </a:lnTo>
                                <a:lnTo>
                                  <a:pt x="5880" y="7965"/>
                                </a:lnTo>
                                <a:lnTo>
                                  <a:pt x="5880" y="8018"/>
                                </a:lnTo>
                                <a:lnTo>
                                  <a:pt x="5986" y="7965"/>
                                </a:lnTo>
                                <a:lnTo>
                                  <a:pt x="6000" y="7958"/>
                                </a:lnTo>
                                <a:moveTo>
                                  <a:pt x="6000" y="6698"/>
                                </a:moveTo>
                                <a:lnTo>
                                  <a:pt x="5986" y="6691"/>
                                </a:lnTo>
                                <a:lnTo>
                                  <a:pt x="5880" y="6638"/>
                                </a:lnTo>
                                <a:lnTo>
                                  <a:pt x="5880" y="6691"/>
                                </a:lnTo>
                                <a:lnTo>
                                  <a:pt x="30" y="6691"/>
                                </a:lnTo>
                                <a:lnTo>
                                  <a:pt x="25" y="6693"/>
                                </a:lnTo>
                                <a:lnTo>
                                  <a:pt x="23" y="6698"/>
                                </a:lnTo>
                                <a:lnTo>
                                  <a:pt x="25" y="6703"/>
                                </a:lnTo>
                                <a:lnTo>
                                  <a:pt x="30" y="6705"/>
                                </a:lnTo>
                                <a:lnTo>
                                  <a:pt x="5880" y="6705"/>
                                </a:lnTo>
                                <a:lnTo>
                                  <a:pt x="5880" y="6758"/>
                                </a:lnTo>
                                <a:lnTo>
                                  <a:pt x="5986" y="6705"/>
                                </a:lnTo>
                                <a:lnTo>
                                  <a:pt x="6000" y="6698"/>
                                </a:lnTo>
                                <a:moveTo>
                                  <a:pt x="6000" y="5429"/>
                                </a:moveTo>
                                <a:lnTo>
                                  <a:pt x="5983" y="5420"/>
                                </a:lnTo>
                                <a:lnTo>
                                  <a:pt x="5880" y="5369"/>
                                </a:lnTo>
                                <a:lnTo>
                                  <a:pt x="5880" y="5420"/>
                                </a:lnTo>
                                <a:lnTo>
                                  <a:pt x="30" y="5420"/>
                                </a:lnTo>
                                <a:lnTo>
                                  <a:pt x="25" y="5423"/>
                                </a:lnTo>
                                <a:lnTo>
                                  <a:pt x="23" y="5429"/>
                                </a:lnTo>
                                <a:lnTo>
                                  <a:pt x="25" y="5433"/>
                                </a:lnTo>
                                <a:lnTo>
                                  <a:pt x="30" y="5436"/>
                                </a:lnTo>
                                <a:lnTo>
                                  <a:pt x="5880" y="5436"/>
                                </a:lnTo>
                                <a:lnTo>
                                  <a:pt x="5880" y="5489"/>
                                </a:lnTo>
                                <a:lnTo>
                                  <a:pt x="5986" y="5436"/>
                                </a:lnTo>
                                <a:lnTo>
                                  <a:pt x="6000" y="5429"/>
                                </a:lnTo>
                                <a:moveTo>
                                  <a:pt x="6000" y="4121"/>
                                </a:moveTo>
                                <a:lnTo>
                                  <a:pt x="5983" y="4112"/>
                                </a:lnTo>
                                <a:lnTo>
                                  <a:pt x="5880" y="4061"/>
                                </a:lnTo>
                                <a:lnTo>
                                  <a:pt x="5880" y="4112"/>
                                </a:lnTo>
                                <a:lnTo>
                                  <a:pt x="30" y="4112"/>
                                </a:lnTo>
                                <a:lnTo>
                                  <a:pt x="25" y="4115"/>
                                </a:lnTo>
                                <a:lnTo>
                                  <a:pt x="23" y="4121"/>
                                </a:lnTo>
                                <a:lnTo>
                                  <a:pt x="25" y="4125"/>
                                </a:lnTo>
                                <a:lnTo>
                                  <a:pt x="30" y="4128"/>
                                </a:lnTo>
                                <a:lnTo>
                                  <a:pt x="5880" y="4128"/>
                                </a:lnTo>
                                <a:lnTo>
                                  <a:pt x="5880" y="4181"/>
                                </a:lnTo>
                                <a:lnTo>
                                  <a:pt x="5986" y="4128"/>
                                </a:lnTo>
                                <a:lnTo>
                                  <a:pt x="6000" y="4121"/>
                                </a:lnTo>
                                <a:moveTo>
                                  <a:pt x="6000" y="2831"/>
                                </a:moveTo>
                                <a:lnTo>
                                  <a:pt x="5983" y="2822"/>
                                </a:lnTo>
                                <a:lnTo>
                                  <a:pt x="5880" y="2771"/>
                                </a:lnTo>
                                <a:lnTo>
                                  <a:pt x="5880" y="2822"/>
                                </a:lnTo>
                                <a:lnTo>
                                  <a:pt x="30" y="2822"/>
                                </a:lnTo>
                                <a:lnTo>
                                  <a:pt x="25" y="2825"/>
                                </a:lnTo>
                                <a:lnTo>
                                  <a:pt x="23" y="2831"/>
                                </a:lnTo>
                                <a:lnTo>
                                  <a:pt x="25" y="2835"/>
                                </a:lnTo>
                                <a:lnTo>
                                  <a:pt x="30" y="2838"/>
                                </a:lnTo>
                                <a:lnTo>
                                  <a:pt x="5880" y="2838"/>
                                </a:lnTo>
                                <a:lnTo>
                                  <a:pt x="5880" y="2891"/>
                                </a:lnTo>
                                <a:lnTo>
                                  <a:pt x="5986" y="2838"/>
                                </a:lnTo>
                                <a:lnTo>
                                  <a:pt x="6000" y="2831"/>
                                </a:lnTo>
                                <a:moveTo>
                                  <a:pt x="6000" y="1460"/>
                                </a:moveTo>
                                <a:lnTo>
                                  <a:pt x="5986" y="1453"/>
                                </a:lnTo>
                                <a:lnTo>
                                  <a:pt x="5880" y="1400"/>
                                </a:lnTo>
                                <a:lnTo>
                                  <a:pt x="5880" y="1453"/>
                                </a:lnTo>
                                <a:lnTo>
                                  <a:pt x="30" y="1453"/>
                                </a:lnTo>
                                <a:lnTo>
                                  <a:pt x="25" y="1455"/>
                                </a:lnTo>
                                <a:lnTo>
                                  <a:pt x="23" y="1460"/>
                                </a:lnTo>
                                <a:lnTo>
                                  <a:pt x="25" y="1465"/>
                                </a:lnTo>
                                <a:lnTo>
                                  <a:pt x="30" y="1467"/>
                                </a:lnTo>
                                <a:lnTo>
                                  <a:pt x="5880" y="1467"/>
                                </a:lnTo>
                                <a:lnTo>
                                  <a:pt x="5880" y="1520"/>
                                </a:lnTo>
                                <a:lnTo>
                                  <a:pt x="5986" y="1467"/>
                                </a:lnTo>
                                <a:lnTo>
                                  <a:pt x="6000" y="1460"/>
                                </a:lnTo>
                                <a:moveTo>
                                  <a:pt x="6000" y="60"/>
                                </a:moveTo>
                                <a:lnTo>
                                  <a:pt x="5986" y="53"/>
                                </a:lnTo>
                                <a:lnTo>
                                  <a:pt x="5880" y="0"/>
                                </a:lnTo>
                                <a:lnTo>
                                  <a:pt x="5880" y="53"/>
                                </a:lnTo>
                                <a:lnTo>
                                  <a:pt x="30" y="53"/>
                                </a:lnTo>
                                <a:lnTo>
                                  <a:pt x="25" y="55"/>
                                </a:lnTo>
                                <a:lnTo>
                                  <a:pt x="23" y="60"/>
                                </a:lnTo>
                                <a:lnTo>
                                  <a:pt x="25" y="66"/>
                                </a:lnTo>
                                <a:lnTo>
                                  <a:pt x="30" y="68"/>
                                </a:lnTo>
                                <a:lnTo>
                                  <a:pt x="5880" y="68"/>
                                </a:lnTo>
                                <a:lnTo>
                                  <a:pt x="5880" y="120"/>
                                </a:lnTo>
                                <a:lnTo>
                                  <a:pt x="5983" y="68"/>
                                </a:lnTo>
                                <a:lnTo>
                                  <a:pt x="6000" y="60"/>
                                </a:lnTo>
                                <a:moveTo>
                                  <a:pt x="6007" y="9938"/>
                                </a:moveTo>
                                <a:lnTo>
                                  <a:pt x="6005" y="9933"/>
                                </a:lnTo>
                                <a:lnTo>
                                  <a:pt x="6000" y="9931"/>
                                </a:lnTo>
                                <a:lnTo>
                                  <a:pt x="150" y="9931"/>
                                </a:lnTo>
                                <a:lnTo>
                                  <a:pt x="150" y="9878"/>
                                </a:lnTo>
                                <a:lnTo>
                                  <a:pt x="30" y="9938"/>
                                </a:lnTo>
                                <a:lnTo>
                                  <a:pt x="150" y="9998"/>
                                </a:lnTo>
                                <a:lnTo>
                                  <a:pt x="150" y="9945"/>
                                </a:lnTo>
                                <a:lnTo>
                                  <a:pt x="6000" y="9945"/>
                                </a:lnTo>
                                <a:lnTo>
                                  <a:pt x="6005" y="9943"/>
                                </a:lnTo>
                                <a:lnTo>
                                  <a:pt x="6007" y="9938"/>
                                </a:lnTo>
                                <a:moveTo>
                                  <a:pt x="6007" y="8669"/>
                                </a:moveTo>
                                <a:lnTo>
                                  <a:pt x="6005" y="8663"/>
                                </a:lnTo>
                                <a:lnTo>
                                  <a:pt x="6000" y="8660"/>
                                </a:lnTo>
                                <a:lnTo>
                                  <a:pt x="150" y="8660"/>
                                </a:lnTo>
                                <a:lnTo>
                                  <a:pt x="150" y="8609"/>
                                </a:lnTo>
                                <a:lnTo>
                                  <a:pt x="30" y="8669"/>
                                </a:lnTo>
                                <a:lnTo>
                                  <a:pt x="150" y="8729"/>
                                </a:lnTo>
                                <a:lnTo>
                                  <a:pt x="150" y="8676"/>
                                </a:lnTo>
                                <a:lnTo>
                                  <a:pt x="6000" y="8676"/>
                                </a:lnTo>
                                <a:lnTo>
                                  <a:pt x="6005" y="8673"/>
                                </a:lnTo>
                                <a:lnTo>
                                  <a:pt x="6007" y="8669"/>
                                </a:lnTo>
                                <a:moveTo>
                                  <a:pt x="6007" y="7418"/>
                                </a:moveTo>
                                <a:lnTo>
                                  <a:pt x="6005" y="7413"/>
                                </a:lnTo>
                                <a:lnTo>
                                  <a:pt x="6000" y="7411"/>
                                </a:lnTo>
                                <a:lnTo>
                                  <a:pt x="150" y="7411"/>
                                </a:lnTo>
                                <a:lnTo>
                                  <a:pt x="150" y="7358"/>
                                </a:lnTo>
                                <a:lnTo>
                                  <a:pt x="30" y="7418"/>
                                </a:lnTo>
                                <a:lnTo>
                                  <a:pt x="150" y="7478"/>
                                </a:lnTo>
                                <a:lnTo>
                                  <a:pt x="150" y="7425"/>
                                </a:lnTo>
                                <a:lnTo>
                                  <a:pt x="6000" y="7425"/>
                                </a:lnTo>
                                <a:lnTo>
                                  <a:pt x="6005" y="7423"/>
                                </a:lnTo>
                                <a:lnTo>
                                  <a:pt x="6007" y="7418"/>
                                </a:lnTo>
                                <a:moveTo>
                                  <a:pt x="6007" y="6149"/>
                                </a:moveTo>
                                <a:lnTo>
                                  <a:pt x="6005" y="6143"/>
                                </a:lnTo>
                                <a:lnTo>
                                  <a:pt x="6000" y="6140"/>
                                </a:lnTo>
                                <a:lnTo>
                                  <a:pt x="150" y="6140"/>
                                </a:lnTo>
                                <a:lnTo>
                                  <a:pt x="150" y="6089"/>
                                </a:lnTo>
                                <a:lnTo>
                                  <a:pt x="30" y="6149"/>
                                </a:lnTo>
                                <a:lnTo>
                                  <a:pt x="150" y="6209"/>
                                </a:lnTo>
                                <a:lnTo>
                                  <a:pt x="150" y="6156"/>
                                </a:lnTo>
                                <a:lnTo>
                                  <a:pt x="6000" y="6156"/>
                                </a:lnTo>
                                <a:lnTo>
                                  <a:pt x="6005" y="6153"/>
                                </a:lnTo>
                                <a:lnTo>
                                  <a:pt x="6007" y="6149"/>
                                </a:lnTo>
                                <a:moveTo>
                                  <a:pt x="6007" y="4889"/>
                                </a:moveTo>
                                <a:lnTo>
                                  <a:pt x="6005" y="4883"/>
                                </a:lnTo>
                                <a:lnTo>
                                  <a:pt x="6000" y="4880"/>
                                </a:lnTo>
                                <a:lnTo>
                                  <a:pt x="150" y="4880"/>
                                </a:lnTo>
                                <a:lnTo>
                                  <a:pt x="150" y="4829"/>
                                </a:lnTo>
                                <a:lnTo>
                                  <a:pt x="30" y="4889"/>
                                </a:lnTo>
                                <a:lnTo>
                                  <a:pt x="150" y="4949"/>
                                </a:lnTo>
                                <a:lnTo>
                                  <a:pt x="150" y="4896"/>
                                </a:lnTo>
                                <a:lnTo>
                                  <a:pt x="6000" y="4896"/>
                                </a:lnTo>
                                <a:lnTo>
                                  <a:pt x="6005" y="4893"/>
                                </a:lnTo>
                                <a:lnTo>
                                  <a:pt x="6007" y="4889"/>
                                </a:lnTo>
                                <a:moveTo>
                                  <a:pt x="6007" y="2198"/>
                                </a:moveTo>
                                <a:lnTo>
                                  <a:pt x="6005" y="2193"/>
                                </a:lnTo>
                                <a:lnTo>
                                  <a:pt x="6000" y="2191"/>
                                </a:lnTo>
                                <a:lnTo>
                                  <a:pt x="150" y="2191"/>
                                </a:lnTo>
                                <a:lnTo>
                                  <a:pt x="150" y="2138"/>
                                </a:lnTo>
                                <a:lnTo>
                                  <a:pt x="30" y="2198"/>
                                </a:lnTo>
                                <a:lnTo>
                                  <a:pt x="150" y="2258"/>
                                </a:lnTo>
                                <a:lnTo>
                                  <a:pt x="150" y="2205"/>
                                </a:lnTo>
                                <a:lnTo>
                                  <a:pt x="6000" y="2205"/>
                                </a:lnTo>
                                <a:lnTo>
                                  <a:pt x="6005" y="2203"/>
                                </a:lnTo>
                                <a:lnTo>
                                  <a:pt x="6007" y="2198"/>
                                </a:lnTo>
                                <a:moveTo>
                                  <a:pt x="6007" y="870"/>
                                </a:moveTo>
                                <a:lnTo>
                                  <a:pt x="6005" y="865"/>
                                </a:lnTo>
                                <a:lnTo>
                                  <a:pt x="6000" y="863"/>
                                </a:lnTo>
                                <a:lnTo>
                                  <a:pt x="150" y="863"/>
                                </a:lnTo>
                                <a:lnTo>
                                  <a:pt x="150" y="810"/>
                                </a:lnTo>
                                <a:lnTo>
                                  <a:pt x="30" y="870"/>
                                </a:lnTo>
                                <a:lnTo>
                                  <a:pt x="150" y="930"/>
                                </a:lnTo>
                                <a:lnTo>
                                  <a:pt x="150" y="878"/>
                                </a:lnTo>
                                <a:lnTo>
                                  <a:pt x="6000" y="878"/>
                                </a:lnTo>
                                <a:lnTo>
                                  <a:pt x="6005" y="876"/>
                                </a:lnTo>
                                <a:lnTo>
                                  <a:pt x="6007" y="870"/>
                                </a:lnTo>
                              </a:path>
                            </a:pathLst>
                          </a:custGeom>
                          <a:solidFill>
                            <a:srgbClr val="000000"/>
                          </a:solidFill>
                          <a:ln>
                            <a:noFill/>
                          </a:ln>
                        </wps:spPr>
                        <wps:bodyPr upright="1"/>
                      </wps:wsp>
                    </wpg:wgp>
                  </a:graphicData>
                </a:graphic>
              </wp:anchor>
            </w:drawing>
          </mc:Choice>
          <mc:Fallback xmlns:wpsCustomData="http://www.wps.cn/officeDocument/2013/wpsCustomData">
            <w:pict>
              <v:group id="组合 199" o:spid="_x0000_s1026" o:spt="203" style="position:absolute;left:0pt;margin-left:89.5pt;margin-top:31.6pt;height:591.7pt;width:441.5pt;mso-position-horizontal-relative:page;z-index:-251652096;mso-width-relative:page;mso-height-relative:page;" coordorigin="1790,632" coordsize="8830,11834" o:gfxdata="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">
                <o:lock v:ext="edit" aspectratio="f"/>
                <v:shape id="任意多边形 200" o:spid="_x0000_s1026" o:spt="100" style="position:absolute;left:1790;top:632;height:11834;width:8830;" filled="f" stroked="t" coordsize="8830,11834" o:gfxdata="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lXC6G2AAAA2gAAAA8A&#10;AAAAAAAAAQAgAAAAIgAAAGRycy9kb3ducmV2LnhtbFBLAQIUABQAAAAIAIdO4kAzLwWeOwAAADkA&#10;AAAQAAAAAAAAAAEAIAAAAAUBAABkcnMvc2hhcGV4bWwueG1sUEsFBgAAAAAGAAYAWwEAAK8DAAAA&#10;AA==&#10;" path="m0,5l8830,5m5,0l5,11833e">
                  <v:fill on="f" focussize="0,0"/>
                  <v:stroke weight="0.48pt" color="#000000" joinstyle="round"/>
                  <v:imagedata o:title=""/>
                  <o:lock v:ext="edit" aspectratio="f"/>
                </v:shape>
                <v:shape id="任意多边形 201" o:spid="_x0000_s1026" o:spt="100" style="position:absolute;left:1790;top:12460;height:2;width:8820;" filled="f" stroked="t" coordsize="8820,1" o:gfxdata="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h0tVrgAAADaAAAA&#10;DwAAAAAAAAABACAAAAAiAAAAZHJzL2Rvd25yZXYueG1sUEsBAhQAFAAAAAgAh07iQDMvBZ47AAAA&#10;OQAAABAAAAAAAAAAAQAgAAAABwEAAGRycy9zaGFwZXhtbC54bWxQSwUGAAAAAAYABgBbAQAAsQMA&#10;AAAA&#10;" path="m0,0l1493,0m1479,0l2435,0m2421,0l6824,0m6809,0l7352,0m7337,0l8820,0e">
                  <v:fill on="f" focussize="0,0"/>
                  <v:stroke weight="0.48pt" color="#000000" joinstyle="round"/>
                  <v:imagedata o:title=""/>
                  <o:lock v:ext="edit" aspectratio="f"/>
                </v:shape>
                <v:line id="直线 202" o:spid="_x0000_s1026" o:spt="20" style="position:absolute;left:10615;top:632;height:11833;width:0;" filled="f" stroked="t" coordsize="21600,21600" o:gfxdata="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7iNF7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v:shape id="任意多边形 203" o:spid="_x0000_s1026" o:spt="100" style="position:absolute;left:3210;top:1661;height:10415;width:6008;" fillcolor="#000000" filled="t" stroked="f" coordsize="6008,10415" o:gfxdata="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9KAym2AAAA2wAAAA8A&#10;AAAAAAAAAQAgAAAAIgAAAGRycy9kb3ducmV2LnhtbFBLAQIUABQAAAAIAIdO4kAzLwWeOwAAADkA&#10;AAAQAAAAAAAAAAEAIAAAAAUBAABkcnMvc2hhcGV4bWwueG1sUEsFBgAAAAAGAAYAWwEAAK8DAAAA&#10;AA==&#10;" path="m5977,3565l5975,3560,5970,3558,120,3558,120,3505,0,3565,120,3625,120,3572,5970,3572,5975,3571,5977,3565m6000,10355l5983,10346,5880,10295,5880,10346,30,10346,25,10349,23,10355,25,10359,30,10362,5880,10362,5880,10415,5986,10362,6000,10355m6000,9218l5986,9211,5880,9158,5880,9211,30,9211,25,9213,23,9218,25,9223,30,9225,5880,9225,5880,9278,5986,9225,6000,9218m6000,7958l5986,7951,5880,7898,5880,7951,30,7951,25,7953,23,7958,25,7963,30,7965,5880,7965,5880,8018,5986,7965,6000,7958m6000,6698l5986,6691,5880,6638,5880,6691,30,6691,25,6693,23,6698,25,6703,30,6705,5880,6705,5880,6758,5986,6705,6000,6698m6000,5429l5983,5420,5880,5369,5880,5420,30,5420,25,5423,23,5429,25,5433,30,5436,5880,5436,5880,5489,5986,5436,6000,5429m6000,4121l5983,4112,5880,4061,5880,4112,30,4112,25,4115,23,4121,25,4125,30,4128,5880,4128,5880,4181,5986,4128,6000,4121m6000,2831l5983,2822,5880,2771,5880,2822,30,2822,25,2825,23,2831,25,2835,30,2838,5880,2838,5880,2891,5986,2838,6000,2831m6000,1460l5986,1453,5880,1400,5880,1453,30,1453,25,1455,23,1460,25,1465,30,1467,5880,1467,5880,1520,5986,1467,6000,1460m6000,60l5986,53,5880,0,5880,53,30,53,25,55,23,60,25,66,30,68,5880,68,5880,120,5983,68,6000,60m6007,9938l6005,9933,6000,9931,150,9931,150,9878,30,9938,150,9998,150,9945,6000,9945,6005,9943,6007,9938m6007,8669l6005,8663,6000,8660,150,8660,150,8609,30,8669,150,8729,150,8676,6000,8676,6005,8673,6007,8669m6007,7418l6005,7413,6000,7411,150,7411,150,7358,30,7418,150,7478,150,7425,6000,7425,6005,7423,6007,7418m6007,6149l6005,6143,6000,6140,150,6140,150,6089,30,6149,150,6209,150,6156,6000,6156,6005,6153,6007,6149m6007,4889l6005,4883,6000,4880,150,4880,150,4829,30,4889,150,4949,150,4896,6000,4896,6005,4893,6007,4889m6007,2198l6005,2193,6000,2191,150,2191,150,2138,30,2198,150,2258,150,2205,6000,2205,6005,2203,6007,2198m6007,870l6005,865,6000,863,150,863,150,810,30,870,150,930,150,878,6000,878,6005,876,6007,870e">
                  <v:fill on="t" focussize="0,0"/>
                  <v:stroke on="f"/>
                  <v:imagedata o:title=""/>
                  <o:lock v:ext="edit" aspectratio="f"/>
                </v:shape>
              </v:group>
            </w:pict>
          </mc:Fallback>
        </mc:AlternateContent>
      </w:r>
      <w:r>
        <w:rPr>
          <w:noProof/>
        </w:rPr>
        <mc:AlternateContent>
          <mc:Choice Requires="wps">
            <w:drawing>
              <wp:anchor distT="0" distB="0" distL="114300" distR="114300" simplePos="0" relativeHeight="251680768" behindDoc="0" locked="0" layoutInCell="1" allowOverlap="1" wp14:anchorId="36416856" wp14:editId="064C8B4E">
                <wp:simplePos x="0" y="0"/>
                <wp:positionH relativeFrom="page">
                  <wp:posOffset>6035675</wp:posOffset>
                </wp:positionH>
                <wp:positionV relativeFrom="paragraph">
                  <wp:posOffset>1450975</wp:posOffset>
                </wp:positionV>
                <wp:extent cx="485775" cy="142240"/>
                <wp:effectExtent l="0" t="0" r="0" b="0"/>
                <wp:wrapNone/>
                <wp:docPr id="243" name="文本框 204"/>
                <wp:cNvGraphicFramePr/>
                <a:graphic xmlns:a="http://schemas.openxmlformats.org/drawingml/2006/main">
                  <a:graphicData uri="http://schemas.microsoft.com/office/word/2010/wordprocessingShape">
                    <wps:wsp>
                      <wps:cNvSpPr txBox="1"/>
                      <wps:spPr>
                        <a:xfrm>
                          <a:off x="0" y="0"/>
                          <a:ext cx="485775" cy="142240"/>
                        </a:xfrm>
                        <a:prstGeom prst="rect">
                          <a:avLst/>
                        </a:prstGeom>
                        <a:noFill/>
                        <a:ln>
                          <a:noFill/>
                        </a:ln>
                      </wps:spPr>
                      <wps:txbx>
                        <w:txbxContent>
                          <w:p w14:paraId="781C03B5" w14:textId="77777777" w:rsidR="00A55AD0" w:rsidRDefault="004969A0">
                            <w:pPr>
                              <w:spacing w:line="224" w:lineRule="exact"/>
                              <w:rPr>
                                <w:sz w:val="20"/>
                              </w:rPr>
                            </w:pPr>
                            <w:r>
                              <w:rPr>
                                <w:sz w:val="20"/>
                              </w:rPr>
                              <w:t>Transfer</w:t>
                            </w:r>
                          </w:p>
                        </w:txbxContent>
                      </wps:txbx>
                      <wps:bodyPr lIns="0" tIns="0" rIns="0" bIns="0" upright="1"/>
                    </wps:wsp>
                  </a:graphicData>
                </a:graphic>
              </wp:anchor>
            </w:drawing>
          </mc:Choice>
          <mc:Fallback>
            <w:pict>
              <v:shape w14:anchorId="36416856" id="文本框 204" o:spid="_x0000_s1217" type="#_x0000_t202" style="position:absolute;left:0;text-align:left;margin-left:475.25pt;margin-top:114.25pt;width:38.25pt;height:11.2pt;z-index:2516807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" filled="f" stroked="f">
                <v:textbox inset="0,0,0,0">
                  <w:txbxContent>
                    <w:p w14:paraId="781C03B5" w14:textId="77777777" w:rsidR="00A55AD0" w:rsidRDefault="004969A0">
                      <w:pPr>
                        <w:spacing w:line="224" w:lineRule="exact"/>
                        <w:rPr>
                          <w:sz w:val="20"/>
                        </w:rPr>
                      </w:pPr>
                      <w:r>
                        <w:rPr>
                          <w:sz w:val="20"/>
                        </w:rPr>
                        <w:t>Transfer</w:t>
                      </w:r>
                    </w:p>
                  </w:txbxContent>
                </v:textbox>
                <w10:wrap anchorx="page"/>
              </v:shape>
            </w:pict>
          </mc:Fallback>
        </mc:AlternateContent>
      </w:r>
      <w:r>
        <w:rPr>
          <w:noProof/>
        </w:rPr>
        <mc:AlternateContent>
          <mc:Choice Requires="wps">
            <w:drawing>
              <wp:anchor distT="0" distB="0" distL="114300" distR="114300" simplePos="0" relativeHeight="251681792" behindDoc="0" locked="0" layoutInCell="1" allowOverlap="1" wp14:anchorId="4188DD91" wp14:editId="3AA8E04A">
                <wp:simplePos x="0" y="0"/>
                <wp:positionH relativeFrom="page">
                  <wp:posOffset>1375410</wp:posOffset>
                </wp:positionH>
                <wp:positionV relativeFrom="paragraph">
                  <wp:posOffset>1409700</wp:posOffset>
                </wp:positionV>
                <wp:extent cx="485775" cy="142240"/>
                <wp:effectExtent l="0" t="0" r="0" b="0"/>
                <wp:wrapNone/>
                <wp:docPr id="244" name="文本框 205"/>
                <wp:cNvGraphicFramePr/>
                <a:graphic xmlns:a="http://schemas.openxmlformats.org/drawingml/2006/main">
                  <a:graphicData uri="http://schemas.microsoft.com/office/word/2010/wordprocessingShape">
                    <wps:wsp>
                      <wps:cNvSpPr txBox="1"/>
                      <wps:spPr>
                        <a:xfrm>
                          <a:off x="0" y="0"/>
                          <a:ext cx="485775" cy="142240"/>
                        </a:xfrm>
                        <a:prstGeom prst="rect">
                          <a:avLst/>
                        </a:prstGeom>
                        <a:noFill/>
                        <a:ln>
                          <a:noFill/>
                        </a:ln>
                      </wps:spPr>
                      <wps:txbx>
                        <w:txbxContent>
                          <w:p w14:paraId="271860CE" w14:textId="77777777" w:rsidR="00A55AD0" w:rsidRDefault="004969A0">
                            <w:pPr>
                              <w:spacing w:line="224" w:lineRule="exact"/>
                              <w:rPr>
                                <w:sz w:val="20"/>
                              </w:rPr>
                            </w:pPr>
                            <w:r>
                              <w:rPr>
                                <w:sz w:val="20"/>
                              </w:rPr>
                              <w:t>Transfer</w:t>
                            </w:r>
                          </w:p>
                        </w:txbxContent>
                      </wps:txbx>
                      <wps:bodyPr lIns="0" tIns="0" rIns="0" bIns="0" upright="1"/>
                    </wps:wsp>
                  </a:graphicData>
                </a:graphic>
              </wp:anchor>
            </w:drawing>
          </mc:Choice>
          <mc:Fallback>
            <w:pict>
              <v:shape w14:anchorId="4188DD91" id="文本框 205" o:spid="_x0000_s1218" type="#_x0000_t202" style="position:absolute;left:0;text-align:left;margin-left:108.3pt;margin-top:111pt;width:38.25pt;height:11.2pt;z-index:2516817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" filled="f" stroked="f">
                <v:textbox inset="0,0,0,0">
                  <w:txbxContent>
                    <w:p w14:paraId="271860CE" w14:textId="77777777" w:rsidR="00A55AD0" w:rsidRDefault="004969A0">
                      <w:pPr>
                        <w:spacing w:line="224" w:lineRule="exact"/>
                        <w:rPr>
                          <w:sz w:val="20"/>
                        </w:rPr>
                      </w:pPr>
                      <w:r>
                        <w:rPr>
                          <w:sz w:val="20"/>
                        </w:rPr>
                        <w:t>Transfer</w:t>
                      </w:r>
                    </w:p>
                  </w:txbxContent>
                </v:textbox>
                <w10:wrap anchorx="page"/>
              </v:shape>
            </w:pict>
          </mc:Fallback>
        </mc:AlternateContent>
      </w:r>
      <w:r>
        <w:rPr>
          <w:noProof/>
        </w:rPr>
        <mc:AlternateContent>
          <mc:Choice Requires="wps">
            <w:drawing>
              <wp:anchor distT="0" distB="0" distL="114300" distR="114300" simplePos="0" relativeHeight="251682816" behindDoc="0" locked="0" layoutInCell="1" allowOverlap="1" wp14:anchorId="7BB13DD6" wp14:editId="599E3B78">
                <wp:simplePos x="0" y="0"/>
                <wp:positionH relativeFrom="page">
                  <wp:posOffset>2281555</wp:posOffset>
                </wp:positionH>
                <wp:positionV relativeFrom="paragraph">
                  <wp:posOffset>1137285</wp:posOffset>
                </wp:positionV>
                <wp:extent cx="216535" cy="254000"/>
                <wp:effectExtent l="0" t="0" r="0" b="0"/>
                <wp:wrapNone/>
                <wp:docPr id="245" name="文本框 206"/>
                <wp:cNvGraphicFramePr/>
                <a:graphic xmlns:a="http://schemas.openxmlformats.org/drawingml/2006/main">
                  <a:graphicData uri="http://schemas.microsoft.com/office/word/2010/wordprocessingShape">
                    <wps:wsp>
                      <wps:cNvSpPr txBox="1"/>
                      <wps:spPr>
                        <a:xfrm>
                          <a:off x="0" y="0"/>
                          <a:ext cx="216535" cy="254000"/>
                        </a:xfrm>
                        <a:prstGeom prst="rect">
                          <a:avLst/>
                        </a:prstGeom>
                        <a:noFill/>
                        <a:ln>
                          <a:noFill/>
                        </a:ln>
                      </wps:spPr>
                      <wps:txbx>
                        <w:txbxContent>
                          <w:p w14:paraId="43EC899A"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a:graphicData>
                </a:graphic>
              </wp:anchor>
            </w:drawing>
          </mc:Choice>
          <mc:Fallback>
            <w:pict>
              <v:shape w14:anchorId="7BB13DD6" id="文本框 206" o:spid="_x0000_s1219" type="#_x0000_t202" style="position:absolute;left:0;text-align:left;margin-left:179.65pt;margin-top:89.55pt;width:17.05pt;height:20pt;z-index:2516828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" filled="f" stroked="f">
                <v:textbox inset="0,0,0,0">
                  <w:txbxContent>
                    <w:p w14:paraId="43EC899A" w14:textId="77777777" w:rsidR="00A55AD0" w:rsidRDefault="004969A0">
                      <w:pPr>
                        <w:rPr>
                          <w:rFonts w:ascii="Wingdings" w:hAnsi="Wingdings"/>
                          <w:sz w:val="36"/>
                        </w:rPr>
                      </w:pPr>
                      <w:r>
                        <w:rPr>
                          <w:rFonts w:ascii="Wingdings" w:hAnsi="Wingdings"/>
                          <w:w w:val="178"/>
                          <w:sz w:val="36"/>
                        </w:rPr>
                        <w:t></w:t>
                      </w:r>
                    </w:p>
                  </w:txbxContent>
                </v:textbox>
                <w10:wrap anchorx="page"/>
              </v:shape>
            </w:pict>
          </mc:Fallback>
        </mc:AlternateContent>
      </w:r>
      <w:r>
        <w:rPr>
          <w:b/>
          <w:sz w:val="24"/>
        </w:rPr>
        <w:t xml:space="preserve">Case 3: </w:t>
      </w:r>
      <w:r>
        <w:rPr>
          <w:sz w:val="24"/>
        </w:rPr>
        <w:t>&lt;NAK&gt; Received for more than 6 times.</w:t>
      </w:r>
    </w:p>
    <w:p w14:paraId="5953C9B1" w14:textId="77777777" w:rsidR="00A55AD0" w:rsidRDefault="004969A0">
      <w:pPr>
        <w:spacing w:before="6"/>
        <w:rPr>
          <w:sz w:val="25"/>
        </w:rPr>
      </w:pPr>
      <w:r>
        <w:rPr>
          <w:noProof/>
        </w:rPr>
        <mc:AlternateContent>
          <mc:Choice Requires="wps">
            <w:drawing>
              <wp:anchor distT="0" distB="0" distL="0" distR="0" simplePos="0" relativeHeight="251673600" behindDoc="1" locked="0" layoutInCell="1" allowOverlap="1" wp14:anchorId="265C46AF" wp14:editId="3D10641E">
                <wp:simplePos x="0" y="0"/>
                <wp:positionH relativeFrom="page">
                  <wp:posOffset>1213485</wp:posOffset>
                </wp:positionH>
                <wp:positionV relativeFrom="paragraph">
                  <wp:posOffset>201930</wp:posOffset>
                </wp:positionV>
                <wp:extent cx="810260" cy="612140"/>
                <wp:effectExtent l="0" t="0" r="0" b="0"/>
                <wp:wrapTopAndBottom/>
                <wp:docPr id="236" name="文本框 207"/>
                <wp:cNvGraphicFramePr/>
                <a:graphic xmlns:a="http://schemas.openxmlformats.org/drawingml/2006/main">
                  <a:graphicData uri="http://schemas.microsoft.com/office/word/2010/wordprocessingShape">
                    <wps:wsp>
                      <wps:cNvSpPr txBox="1"/>
                      <wps:spPr>
                        <a:xfrm>
                          <a:off x="0" y="0"/>
                          <a:ext cx="810260" cy="612140"/>
                        </a:xfrm>
                        <a:prstGeom prst="rect">
                          <a:avLst/>
                        </a:prstGeom>
                        <a:noFill/>
                        <a:ln>
                          <a:noFill/>
                        </a:ln>
                      </wps:spPr>
                      <wps:txbx>
                        <w:txbxContent>
                          <w:p w14:paraId="7BAF7EC1" w14:textId="77777777" w:rsidR="00A55AD0" w:rsidRDefault="004969A0">
                            <w:pPr>
                              <w:pStyle w:val="sasMtn"/>
                              <w:spacing w:line="224" w:lineRule="exact"/>
                              <w:ind w:right="19"/>
                              <w:jc w:val="center"/>
                            </w:pPr>
                            <w:r>
                              <w:t>ASTM</w:t>
                            </w:r>
                          </w:p>
                          <w:p w14:paraId="169EAA14" w14:textId="77777777" w:rsidR="00A55AD0" w:rsidRDefault="004969A0">
                            <w:pPr>
                              <w:pStyle w:val="sasMtn"/>
                              <w:ind w:right="17"/>
                              <w:jc w:val="center"/>
                            </w:pPr>
                            <w:r>
                              <w:t>(Analyzer)</w:t>
                            </w:r>
                          </w:p>
                          <w:p w14:paraId="5FEF6D66" w14:textId="77777777" w:rsidR="00A55AD0" w:rsidRDefault="004969A0">
                            <w:pPr>
                              <w:spacing w:before="35"/>
                              <w:ind w:right="19"/>
                              <w:jc w:val="center"/>
                              <w:rPr>
                                <w:sz w:val="20"/>
                              </w:rPr>
                            </w:pPr>
                            <w:r>
                              <w:rPr>
                                <w:sz w:val="20"/>
                              </w:rPr>
                              <w:t>NEUTRAL</w:t>
                            </w:r>
                          </w:p>
                          <w:p w14:paraId="7F44BB5E" w14:textId="77777777" w:rsidR="00A55AD0" w:rsidRDefault="004969A0">
                            <w:pPr>
                              <w:spacing w:before="14"/>
                              <w:ind w:left="-1" w:right="18"/>
                              <w:jc w:val="center"/>
                              <w:rPr>
                                <w:sz w:val="20"/>
                              </w:rPr>
                            </w:pPr>
                            <w:r>
                              <w:rPr>
                                <w:spacing w:val="-1"/>
                                <w:sz w:val="20"/>
                              </w:rPr>
                              <w:t>Establishment</w:t>
                            </w:r>
                          </w:p>
                        </w:txbxContent>
                      </wps:txbx>
                      <wps:bodyPr lIns="0" tIns="0" rIns="0" bIns="0" upright="1"/>
                    </wps:wsp>
                  </a:graphicData>
                </a:graphic>
              </wp:anchor>
            </w:drawing>
          </mc:Choice>
          <mc:Fallback>
            <w:pict>
              <v:shape w14:anchorId="265C46AF" id="文本框 207" o:spid="_x0000_s1220" type="#_x0000_t202" style="position:absolute;margin-left:95.55pt;margin-top:15.9pt;width:63.8pt;height:48.2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" filled="f" stroked="f">
                <v:textbox inset="0,0,0,0">
                  <w:txbxContent>
                    <w:p w14:paraId="7BAF7EC1" w14:textId="77777777" w:rsidR="00A55AD0" w:rsidRDefault="004969A0">
                      <w:pPr>
                        <w:pStyle w:val="sasMtn"/>
                        <w:spacing w:line="224" w:lineRule="exact"/>
                        <w:ind w:right="19"/>
                        <w:jc w:val="center"/>
                      </w:pPr>
                      <w:r>
                        <w:t>ASTM</w:t>
                      </w:r>
                    </w:p>
                    <w:p w14:paraId="169EAA14" w14:textId="77777777" w:rsidR="00A55AD0" w:rsidRDefault="004969A0">
                      <w:pPr>
                        <w:pStyle w:val="sasMtn"/>
                        <w:ind w:right="17"/>
                        <w:jc w:val="center"/>
                      </w:pPr>
                      <w:r>
                        <w:t>(Analyzer)</w:t>
                      </w:r>
                    </w:p>
                    <w:p w14:paraId="5FEF6D66" w14:textId="77777777" w:rsidR="00A55AD0" w:rsidRDefault="004969A0">
                      <w:pPr>
                        <w:spacing w:before="35"/>
                        <w:ind w:right="19"/>
                        <w:jc w:val="center"/>
                        <w:rPr>
                          <w:sz w:val="20"/>
                        </w:rPr>
                      </w:pPr>
                      <w:r>
                        <w:rPr>
                          <w:sz w:val="20"/>
                        </w:rPr>
                        <w:t>NEUTRAL</w:t>
                      </w:r>
                    </w:p>
                    <w:p w14:paraId="7F44BB5E" w14:textId="77777777" w:rsidR="00A55AD0" w:rsidRDefault="004969A0">
                      <w:pPr>
                        <w:spacing w:before="14"/>
                        <w:ind w:left="-1" w:right="18"/>
                        <w:jc w:val="center"/>
                        <w:rPr>
                          <w:sz w:val="20"/>
                        </w:rPr>
                      </w:pPr>
                      <w:r>
                        <w:rPr>
                          <w:spacing w:val="-1"/>
                          <w:sz w:val="20"/>
                        </w:rPr>
                        <w:t>Establishment</w:t>
                      </w:r>
                    </w:p>
                  </w:txbxContent>
                </v:textbox>
                <w10:wrap type="topAndBottom" anchorx="page"/>
              </v:shape>
            </w:pict>
          </mc:Fallback>
        </mc:AlternateContent>
      </w:r>
      <w:r>
        <w:rPr>
          <w:noProof/>
        </w:rPr>
        <mc:AlternateContent>
          <mc:Choice Requires="wps">
            <w:drawing>
              <wp:anchor distT="0" distB="0" distL="0" distR="0" simplePos="0" relativeHeight="251674624" behindDoc="1" locked="0" layoutInCell="1" allowOverlap="1" wp14:anchorId="38DDA3BF" wp14:editId="29DFAFDA">
                <wp:simplePos x="0" y="0"/>
                <wp:positionH relativeFrom="page">
                  <wp:posOffset>3425825</wp:posOffset>
                </wp:positionH>
                <wp:positionV relativeFrom="paragraph">
                  <wp:posOffset>713105</wp:posOffset>
                </wp:positionV>
                <wp:extent cx="1313180" cy="656590"/>
                <wp:effectExtent l="0" t="0" r="0" b="0"/>
                <wp:wrapTopAndBottom/>
                <wp:docPr id="237" name="文本框 208"/>
                <wp:cNvGraphicFramePr/>
                <a:graphic xmlns:a="http://schemas.openxmlformats.org/drawingml/2006/main">
                  <a:graphicData uri="http://schemas.microsoft.com/office/word/2010/wordprocessingShape">
                    <wps:wsp>
                      <wps:cNvSpPr txBox="1"/>
                      <wps:spPr>
                        <a:xfrm>
                          <a:off x="0" y="0"/>
                          <a:ext cx="1313180" cy="656590"/>
                        </a:xfrm>
                        <a:prstGeom prst="rect">
                          <a:avLst/>
                        </a:prstGeom>
                        <a:noFill/>
                        <a:ln>
                          <a:noFill/>
                        </a:ln>
                      </wps:spPr>
                      <wps:txbx>
                        <w:txbxContent>
                          <w:p w14:paraId="26723F84" w14:textId="77777777" w:rsidR="00A55AD0" w:rsidRDefault="004969A0">
                            <w:pPr>
                              <w:pStyle w:val="sasMtn"/>
                              <w:spacing w:line="224" w:lineRule="exact"/>
                              <w:ind w:right="17"/>
                              <w:jc w:val="center"/>
                            </w:pPr>
                            <w:r>
                              <w:rPr>
                                <w:color w:val="0000FF"/>
                              </w:rPr>
                              <w:t>&lt;ENQ&gt;</w:t>
                            </w:r>
                          </w:p>
                          <w:p w14:paraId="07FB7D87" w14:textId="77777777" w:rsidR="00A55AD0" w:rsidRDefault="004969A0">
                            <w:pPr>
                              <w:spacing w:before="173"/>
                              <w:ind w:right="18"/>
                              <w:jc w:val="center"/>
                              <w:rPr>
                                <w:sz w:val="20"/>
                              </w:rPr>
                            </w:pPr>
                            <w:r>
                              <w:rPr>
                                <w:sz w:val="20"/>
                              </w:rPr>
                              <w:t>ENQ_ACK_INTERVAL</w:t>
                            </w:r>
                          </w:p>
                          <w:p w14:paraId="560B5DF6" w14:textId="77777777" w:rsidR="00A55AD0" w:rsidRDefault="004969A0">
                            <w:pPr>
                              <w:pStyle w:val="sasMtn"/>
                              <w:spacing w:before="177"/>
                              <w:ind w:right="17"/>
                              <w:jc w:val="center"/>
                            </w:pPr>
                            <w:r>
                              <w:rPr>
                                <w:color w:val="0000FF"/>
                              </w:rPr>
                              <w:t>&lt;ACK&gt;</w:t>
                            </w:r>
                          </w:p>
                        </w:txbxContent>
                      </wps:txbx>
                      <wps:bodyPr lIns="0" tIns="0" rIns="0" bIns="0" upright="1"/>
                    </wps:wsp>
                  </a:graphicData>
                </a:graphic>
              </wp:anchor>
            </w:drawing>
          </mc:Choice>
          <mc:Fallback>
            <w:pict>
              <v:shape w14:anchorId="38DDA3BF" id="文本框 208" o:spid="_x0000_s1221" type="#_x0000_t202" style="position:absolute;margin-left:269.75pt;margin-top:56.15pt;width:103.4pt;height:51.7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" filled="f" stroked="f">
                <v:textbox inset="0,0,0,0">
                  <w:txbxContent>
                    <w:p w14:paraId="26723F84" w14:textId="77777777" w:rsidR="00A55AD0" w:rsidRDefault="004969A0">
                      <w:pPr>
                        <w:pStyle w:val="sasMtn"/>
                        <w:spacing w:line="224" w:lineRule="exact"/>
                        <w:ind w:right="17"/>
                        <w:jc w:val="center"/>
                      </w:pPr>
                      <w:r>
                        <w:rPr>
                          <w:color w:val="0000FF"/>
                        </w:rPr>
                        <w:t>&lt;ENQ&gt;</w:t>
                      </w:r>
                    </w:p>
                    <w:p w14:paraId="07FB7D87" w14:textId="77777777" w:rsidR="00A55AD0" w:rsidRDefault="004969A0">
                      <w:pPr>
                        <w:spacing w:before="173"/>
                        <w:ind w:right="18"/>
                        <w:jc w:val="center"/>
                        <w:rPr>
                          <w:sz w:val="20"/>
                        </w:rPr>
                      </w:pPr>
                      <w:r>
                        <w:rPr>
                          <w:sz w:val="20"/>
                        </w:rPr>
                        <w:t>ENQ_ACK_INTERVAL</w:t>
                      </w:r>
                    </w:p>
                    <w:p w14:paraId="560B5DF6" w14:textId="77777777" w:rsidR="00A55AD0" w:rsidRDefault="004969A0">
                      <w:pPr>
                        <w:pStyle w:val="sasMtn"/>
                        <w:spacing w:before="177"/>
                        <w:ind w:right="17"/>
                        <w:jc w:val="center"/>
                      </w:pPr>
                      <w:r>
                        <w:rPr>
                          <w:color w:val="0000FF"/>
                        </w:rPr>
                        <w:t>&lt;ACK&gt;</w:t>
                      </w:r>
                    </w:p>
                  </w:txbxContent>
                </v:textbox>
                <w10:wrap type="topAndBottom" anchorx="page"/>
              </v:shape>
            </w:pict>
          </mc:Fallback>
        </mc:AlternateContent>
      </w:r>
      <w:r>
        <w:rPr>
          <w:noProof/>
        </w:rPr>
        <mc:AlternateContent>
          <mc:Choice Requires="wps">
            <w:drawing>
              <wp:anchor distT="0" distB="0" distL="0" distR="0" simplePos="0" relativeHeight="251675648" behindDoc="1" locked="0" layoutInCell="1" allowOverlap="1" wp14:anchorId="056A1365" wp14:editId="5176AAF5">
                <wp:simplePos x="0" y="0"/>
                <wp:positionH relativeFrom="page">
                  <wp:posOffset>5873750</wp:posOffset>
                </wp:positionH>
                <wp:positionV relativeFrom="paragraph">
                  <wp:posOffset>274320</wp:posOffset>
                </wp:positionV>
                <wp:extent cx="810260" cy="580390"/>
                <wp:effectExtent l="0" t="0" r="0" b="0"/>
                <wp:wrapTopAndBottom/>
                <wp:docPr id="238" name="文本框 209"/>
                <wp:cNvGraphicFramePr/>
                <a:graphic xmlns:a="http://schemas.openxmlformats.org/drawingml/2006/main">
                  <a:graphicData uri="http://schemas.microsoft.com/office/word/2010/wordprocessingShape">
                    <wps:wsp>
                      <wps:cNvSpPr txBox="1"/>
                      <wps:spPr>
                        <a:xfrm>
                          <a:off x="0" y="0"/>
                          <a:ext cx="810260" cy="580390"/>
                        </a:xfrm>
                        <a:prstGeom prst="rect">
                          <a:avLst/>
                        </a:prstGeom>
                        <a:noFill/>
                        <a:ln>
                          <a:noFill/>
                        </a:ln>
                      </wps:spPr>
                      <wps:txbx>
                        <w:txbxContent>
                          <w:p w14:paraId="353C07E6" w14:textId="77777777" w:rsidR="00A55AD0" w:rsidRDefault="004969A0">
                            <w:pPr>
                              <w:pStyle w:val="sasMtn"/>
                              <w:spacing w:line="224" w:lineRule="exact"/>
                              <w:ind w:right="17"/>
                              <w:jc w:val="center"/>
                            </w:pPr>
                            <w:r>
                              <w:t>LIMS</w:t>
                            </w:r>
                          </w:p>
                          <w:p w14:paraId="5B07CAA2" w14:textId="77777777" w:rsidR="00A55AD0" w:rsidRDefault="004969A0">
                            <w:pPr>
                              <w:spacing w:before="151"/>
                              <w:ind w:right="19"/>
                              <w:jc w:val="center"/>
                              <w:rPr>
                                <w:sz w:val="20"/>
                              </w:rPr>
                            </w:pPr>
                            <w:r>
                              <w:rPr>
                                <w:sz w:val="20"/>
                              </w:rPr>
                              <w:t>NEUTRAL</w:t>
                            </w:r>
                          </w:p>
                          <w:p w14:paraId="54F59F03" w14:textId="77777777" w:rsidR="00A55AD0" w:rsidRDefault="004969A0">
                            <w:pPr>
                              <w:spacing w:before="79"/>
                              <w:ind w:left="-1" w:right="18"/>
                              <w:jc w:val="center"/>
                              <w:rPr>
                                <w:sz w:val="20"/>
                              </w:rPr>
                            </w:pPr>
                            <w:r>
                              <w:rPr>
                                <w:spacing w:val="-1"/>
                                <w:sz w:val="20"/>
                              </w:rPr>
                              <w:t>Establishment</w:t>
                            </w:r>
                          </w:p>
                        </w:txbxContent>
                      </wps:txbx>
                      <wps:bodyPr lIns="0" tIns="0" rIns="0" bIns="0" upright="1"/>
                    </wps:wsp>
                  </a:graphicData>
                </a:graphic>
              </wp:anchor>
            </w:drawing>
          </mc:Choice>
          <mc:Fallback>
            <w:pict>
              <v:shape w14:anchorId="056A1365" id="文本框 209" o:spid="_x0000_s1222" type="#_x0000_t202" style="position:absolute;margin-left:462.5pt;margin-top:21.6pt;width:63.8pt;height:45.7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" filled="f" stroked="f">
                <v:textbox inset="0,0,0,0">
                  <w:txbxContent>
                    <w:p w14:paraId="353C07E6" w14:textId="77777777" w:rsidR="00A55AD0" w:rsidRDefault="004969A0">
                      <w:pPr>
                        <w:pStyle w:val="sasMtn"/>
                        <w:spacing w:line="224" w:lineRule="exact"/>
                        <w:ind w:right="17"/>
                        <w:jc w:val="center"/>
                      </w:pPr>
                      <w:r>
                        <w:t>LIMS</w:t>
                      </w:r>
                    </w:p>
                    <w:p w14:paraId="5B07CAA2" w14:textId="77777777" w:rsidR="00A55AD0" w:rsidRDefault="004969A0">
                      <w:pPr>
                        <w:spacing w:before="151"/>
                        <w:ind w:right="19"/>
                        <w:jc w:val="center"/>
                        <w:rPr>
                          <w:sz w:val="20"/>
                        </w:rPr>
                      </w:pPr>
                      <w:r>
                        <w:rPr>
                          <w:sz w:val="20"/>
                        </w:rPr>
                        <w:t>NEUTRAL</w:t>
                      </w:r>
                    </w:p>
                    <w:p w14:paraId="54F59F03" w14:textId="77777777" w:rsidR="00A55AD0" w:rsidRDefault="004969A0">
                      <w:pPr>
                        <w:spacing w:before="79"/>
                        <w:ind w:left="-1" w:right="18"/>
                        <w:jc w:val="center"/>
                        <w:rPr>
                          <w:sz w:val="20"/>
                        </w:rPr>
                      </w:pPr>
                      <w:r>
                        <w:rPr>
                          <w:spacing w:val="-1"/>
                          <w:sz w:val="20"/>
                        </w:rPr>
                        <w:t>Establishment</w:t>
                      </w:r>
                    </w:p>
                  </w:txbxContent>
                </v:textbox>
                <w10:wrap type="topAndBottom" anchorx="page"/>
              </v:shape>
            </w:pict>
          </mc:Fallback>
        </mc:AlternateContent>
      </w:r>
      <w:r>
        <w:rPr>
          <w:noProof/>
        </w:rPr>
        <mc:AlternateContent>
          <mc:Choice Requires="wps">
            <w:drawing>
              <wp:anchor distT="0" distB="0" distL="0" distR="0" simplePos="0" relativeHeight="251676672" behindDoc="1" locked="0" layoutInCell="1" allowOverlap="1" wp14:anchorId="50896BB8" wp14:editId="42F64F34">
                <wp:simplePos x="0" y="0"/>
                <wp:positionH relativeFrom="page">
                  <wp:posOffset>1364615</wp:posOffset>
                </wp:positionH>
                <wp:positionV relativeFrom="paragraph">
                  <wp:posOffset>1559560</wp:posOffset>
                </wp:positionV>
                <wp:extent cx="507365" cy="142240"/>
                <wp:effectExtent l="0" t="0" r="0" b="0"/>
                <wp:wrapTopAndBottom/>
                <wp:docPr id="239" name="文本框 210"/>
                <wp:cNvGraphicFramePr/>
                <a:graphic xmlns:a="http://schemas.openxmlformats.org/drawingml/2006/main">
                  <a:graphicData uri="http://schemas.microsoft.com/office/word/2010/wordprocessingShape">
                    <wps:wsp>
                      <wps:cNvSpPr txBox="1"/>
                      <wps:spPr>
                        <a:xfrm>
                          <a:off x="0" y="0"/>
                          <a:ext cx="507365" cy="142240"/>
                        </a:xfrm>
                        <a:prstGeom prst="rect">
                          <a:avLst/>
                        </a:prstGeom>
                        <a:noFill/>
                        <a:ln>
                          <a:noFill/>
                        </a:ln>
                      </wps:spPr>
                      <wps:txbx>
                        <w:txbxContent>
                          <w:p w14:paraId="171C3185" w14:textId="77777777" w:rsidR="00A55AD0" w:rsidRDefault="004969A0">
                            <w:pPr>
                              <w:spacing w:line="224" w:lineRule="exact"/>
                              <w:rPr>
                                <w:sz w:val="20"/>
                              </w:rPr>
                            </w:pPr>
                            <w:r>
                              <w:rPr>
                                <w:sz w:val="20"/>
                              </w:rPr>
                              <w:t>Transmit</w:t>
                            </w:r>
                          </w:p>
                        </w:txbxContent>
                      </wps:txbx>
                      <wps:bodyPr lIns="0" tIns="0" rIns="0" bIns="0" upright="1"/>
                    </wps:wsp>
                  </a:graphicData>
                </a:graphic>
              </wp:anchor>
            </w:drawing>
          </mc:Choice>
          <mc:Fallback>
            <w:pict>
              <v:shape w14:anchorId="50896BB8" id="文本框 210" o:spid="_x0000_s1223" type="#_x0000_t202" style="position:absolute;margin-left:107.45pt;margin-top:122.8pt;width:39.95pt;height:11.2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" filled="f" stroked="f">
                <v:textbox inset="0,0,0,0">
                  <w:txbxContent>
                    <w:p w14:paraId="171C3185" w14:textId="77777777" w:rsidR="00A55AD0" w:rsidRDefault="004969A0">
                      <w:pPr>
                        <w:spacing w:line="224" w:lineRule="exact"/>
                        <w:rPr>
                          <w:sz w:val="20"/>
                        </w:rPr>
                      </w:pPr>
                      <w:r>
                        <w:rPr>
                          <w:sz w:val="20"/>
                        </w:rPr>
                        <w:t>Transmit</w:t>
                      </w:r>
                    </w:p>
                  </w:txbxContent>
                </v:textbox>
                <w10:wrap type="topAndBottom" anchorx="page"/>
              </v:shape>
            </w:pict>
          </mc:Fallback>
        </mc:AlternateContent>
      </w:r>
      <w:r>
        <w:rPr>
          <w:noProof/>
        </w:rPr>
        <mc:AlternateContent>
          <mc:Choice Requires="wps">
            <w:drawing>
              <wp:anchor distT="0" distB="0" distL="0" distR="0" simplePos="0" relativeHeight="251677696" behindDoc="1" locked="0" layoutInCell="1" allowOverlap="1" wp14:anchorId="7E49642A" wp14:editId="60949D23">
                <wp:simplePos x="0" y="0"/>
                <wp:positionH relativeFrom="page">
                  <wp:posOffset>2847340</wp:posOffset>
                </wp:positionH>
                <wp:positionV relativeFrom="paragraph">
                  <wp:posOffset>1601470</wp:posOffset>
                </wp:positionV>
                <wp:extent cx="2469515" cy="142240"/>
                <wp:effectExtent l="0" t="0" r="0" b="0"/>
                <wp:wrapTopAndBottom/>
                <wp:docPr id="240" name="文本框 211"/>
                <wp:cNvGraphicFramePr/>
                <a:graphic xmlns:a="http://schemas.openxmlformats.org/drawingml/2006/main">
                  <a:graphicData uri="http://schemas.microsoft.com/office/word/2010/wordprocessingShape">
                    <wps:wsp>
                      <wps:cNvSpPr txBox="1"/>
                      <wps:spPr>
                        <a:xfrm>
                          <a:off x="0" y="0"/>
                          <a:ext cx="2469515" cy="142240"/>
                        </a:xfrm>
                        <a:prstGeom prst="rect">
                          <a:avLst/>
                        </a:prstGeom>
                        <a:noFill/>
                        <a:ln>
                          <a:noFill/>
                        </a:ln>
                      </wps:spPr>
                      <wps:txbx>
                        <w:txbxContent>
                          <w:p w14:paraId="547A198D" w14:textId="77777777" w:rsidR="00A55AD0" w:rsidRDefault="004969A0">
                            <w:pPr>
                              <w:pStyle w:val="sasMtn"/>
                              <w:spacing w:line="224" w:lineRule="exact"/>
                            </w:pPr>
                            <w:r>
                              <w:rPr>
                                <w:color w:val="0000FF"/>
                              </w:rPr>
                              <w:t>&lt;STX&gt; Frame 1 &lt;ETB&gt; C1 C2 &lt;CR&gt; &lt;LF&gt;</w:t>
                            </w:r>
                          </w:p>
                        </w:txbxContent>
                      </wps:txbx>
                      <wps:bodyPr lIns="0" tIns="0" rIns="0" bIns="0" upright="1"/>
                    </wps:wsp>
                  </a:graphicData>
                </a:graphic>
              </wp:anchor>
            </w:drawing>
          </mc:Choice>
          <mc:Fallback>
            <w:pict>
              <v:shape w14:anchorId="7E49642A" id="文本框 211" o:spid="_x0000_s1224" type="#_x0000_t202" style="position:absolute;margin-left:224.2pt;margin-top:126.1pt;width:194.45pt;height:11.2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" filled="f" stroked="f">
                <v:textbox inset="0,0,0,0">
                  <w:txbxContent>
                    <w:p w14:paraId="547A198D" w14:textId="77777777" w:rsidR="00A55AD0" w:rsidRDefault="004969A0">
                      <w:pPr>
                        <w:pStyle w:val="sasMtn"/>
                        <w:spacing w:line="224" w:lineRule="exact"/>
                      </w:pPr>
                      <w:r>
                        <w:rPr>
                          <w:color w:val="0000FF"/>
                        </w:rPr>
                        <w:t>&lt;STX&gt; Frame 1 &lt;ETB&gt; C1 C2 &lt;CR&gt; &lt;LF&gt;</w:t>
                      </w:r>
                    </w:p>
                  </w:txbxContent>
                </v:textbox>
                <w10:wrap type="topAndBottom" anchorx="page"/>
              </v:shape>
            </w:pict>
          </mc:Fallback>
        </mc:AlternateContent>
      </w:r>
    </w:p>
    <w:p w14:paraId="7E6D7E3D" w14:textId="77777777" w:rsidR="00A55AD0" w:rsidRDefault="00A55AD0">
      <w:pPr>
        <w:spacing w:before="7"/>
      </w:pPr>
    </w:p>
    <w:p w14:paraId="4990DC6D" w14:textId="77777777" w:rsidR="00A55AD0" w:rsidRDefault="00A55AD0">
      <w:pPr>
        <w:spacing w:before="7"/>
        <w:rPr>
          <w:sz w:val="6"/>
        </w:rPr>
      </w:pPr>
    </w:p>
    <w:p w14:paraId="55651B96" w14:textId="77777777" w:rsidR="00A55AD0" w:rsidRDefault="004969A0">
      <w:pPr>
        <w:tabs>
          <w:tab w:val="left" w:pos="4413"/>
        </w:tabs>
        <w:ind w:left="2534"/>
        <w:rPr>
          <w:sz w:val="20"/>
        </w:rPr>
      </w:pPr>
      <w:r>
        <w:rPr>
          <w:noProof/>
          <w:sz w:val="20"/>
        </w:rPr>
        <mc:AlternateContent>
          <mc:Choice Requires="wps">
            <w:drawing>
              <wp:inline distT="0" distB="0" distL="114300" distR="114300" wp14:anchorId="405D278C" wp14:editId="50C30BE9">
                <wp:extent cx="216535" cy="254000"/>
                <wp:effectExtent l="0" t="0" r="0" b="0"/>
                <wp:docPr id="22" name="文本框 212"/>
                <wp:cNvGraphicFramePr/>
                <a:graphic xmlns:a="http://schemas.openxmlformats.org/drawingml/2006/main">
                  <a:graphicData uri="http://schemas.microsoft.com/office/word/2010/wordprocessingShape">
                    <wps:wsp>
                      <wps:cNvSpPr txBox="1"/>
                      <wps:spPr>
                        <a:xfrm>
                          <a:off x="0" y="0"/>
                          <a:ext cx="216535" cy="254000"/>
                        </a:xfrm>
                        <a:prstGeom prst="rect">
                          <a:avLst/>
                        </a:prstGeom>
                        <a:noFill/>
                        <a:ln>
                          <a:noFill/>
                        </a:ln>
                      </wps:spPr>
                      <wps:txbx>
                        <w:txbxContent>
                          <w:p w14:paraId="23E1A61F"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a:graphicData>
                </a:graphic>
              </wp:inline>
            </w:drawing>
          </mc:Choice>
          <mc:Fallback>
            <w:pict>
              <v:shape w14:anchorId="405D278C" id="文本框 212" o:spid="_x0000_s1225" type="#_x0000_t202" style="width:17.05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" filled="f" stroked="f">
                <v:textbox inset="0,0,0,0">
                  <w:txbxContent>
                    <w:p w14:paraId="23E1A61F" w14:textId="77777777" w:rsidR="00A55AD0" w:rsidRDefault="004969A0">
                      <w:pPr>
                        <w:rPr>
                          <w:rFonts w:ascii="Wingdings" w:hAnsi="Wingdings"/>
                          <w:sz w:val="36"/>
                        </w:rPr>
                      </w:pPr>
                      <w:r>
                        <w:rPr>
                          <w:rFonts w:ascii="Wingdings" w:hAnsi="Wingdings"/>
                          <w:w w:val="178"/>
                          <w:sz w:val="36"/>
                        </w:rPr>
                        <w:t></w:t>
                      </w:r>
                    </w:p>
                  </w:txbxContent>
                </v:textbox>
                <w10:anchorlock/>
              </v:shape>
            </w:pict>
          </mc:Fallback>
        </mc:AlternateContent>
      </w:r>
      <w:r>
        <w:rPr>
          <w:sz w:val="20"/>
        </w:rPr>
        <w:tab/>
      </w:r>
      <w:r>
        <w:rPr>
          <w:noProof/>
          <w:position w:val="11"/>
          <w:sz w:val="20"/>
        </w:rPr>
        <mc:AlternateContent>
          <mc:Choice Requires="wps">
            <w:drawing>
              <wp:inline distT="0" distB="0" distL="114300" distR="114300" wp14:anchorId="65ACD29E" wp14:editId="3218E399">
                <wp:extent cx="1214755" cy="113665"/>
                <wp:effectExtent l="0" t="0" r="0" b="0"/>
                <wp:docPr id="40" name="文本框 213"/>
                <wp:cNvGraphicFramePr/>
                <a:graphic xmlns:a="http://schemas.openxmlformats.org/drawingml/2006/main">
                  <a:graphicData uri="http://schemas.microsoft.com/office/word/2010/wordprocessingShape">
                    <wps:wsp>
                      <wps:cNvSpPr txBox="1"/>
                      <wps:spPr>
                        <a:xfrm>
                          <a:off x="0" y="0"/>
                          <a:ext cx="1214755" cy="113665"/>
                        </a:xfrm>
                        <a:prstGeom prst="rect">
                          <a:avLst/>
                        </a:prstGeom>
                        <a:noFill/>
                        <a:ln>
                          <a:noFill/>
                        </a:ln>
                      </wps:spPr>
                      <wps:txbx>
                        <w:txbxContent>
                          <w:p w14:paraId="22D1E03A" w14:textId="77777777" w:rsidR="00A55AD0" w:rsidRDefault="004969A0">
                            <w:pPr>
                              <w:spacing w:line="178" w:lineRule="exact"/>
                              <w:rPr>
                                <w:sz w:val="16"/>
                              </w:rPr>
                            </w:pPr>
                            <w:r>
                              <w:rPr>
                                <w:sz w:val="16"/>
                              </w:rPr>
                              <w:t>STRING_ACK_INTERVAL</w:t>
                            </w:r>
                          </w:p>
                        </w:txbxContent>
                      </wps:txbx>
                      <wps:bodyPr lIns="0" tIns="0" rIns="0" bIns="0" upright="1"/>
                    </wps:wsp>
                  </a:graphicData>
                </a:graphic>
              </wp:inline>
            </w:drawing>
          </mc:Choice>
          <mc:Fallback>
            <w:pict>
              <v:shape w14:anchorId="65ACD29E" id="文本框 213" o:spid="_x0000_s1226" type="#_x0000_t202" style="width:95.65pt;height:8.9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" filled="f" stroked="f">
                <v:textbox inset="0,0,0,0">
                  <w:txbxContent>
                    <w:p w14:paraId="22D1E03A" w14:textId="77777777" w:rsidR="00A55AD0" w:rsidRDefault="004969A0">
                      <w:pPr>
                        <w:spacing w:line="178" w:lineRule="exact"/>
                        <w:rPr>
                          <w:sz w:val="16"/>
                        </w:rPr>
                      </w:pPr>
                      <w:r>
                        <w:rPr>
                          <w:sz w:val="16"/>
                        </w:rPr>
                        <w:t>STRING_ACK_INTERVAL</w:t>
                      </w:r>
                    </w:p>
                  </w:txbxContent>
                </v:textbox>
                <w10:anchorlock/>
              </v:shape>
            </w:pict>
          </mc:Fallback>
        </mc:AlternateContent>
      </w:r>
    </w:p>
    <w:p w14:paraId="22E0291A" w14:textId="77777777" w:rsidR="00A55AD0" w:rsidRDefault="004969A0">
      <w:pPr>
        <w:spacing w:before="2"/>
        <w:rPr>
          <w:sz w:val="6"/>
        </w:rPr>
      </w:pPr>
      <w:r>
        <w:rPr>
          <w:noProof/>
        </w:rPr>
        <mc:AlternateContent>
          <mc:Choice Requires="wps">
            <w:drawing>
              <wp:anchor distT="0" distB="0" distL="0" distR="0" simplePos="0" relativeHeight="251678720" behindDoc="1" locked="0" layoutInCell="1" allowOverlap="1" wp14:anchorId="7FE02325" wp14:editId="54B135FB">
                <wp:simplePos x="0" y="0"/>
                <wp:positionH relativeFrom="page">
                  <wp:posOffset>2281555</wp:posOffset>
                </wp:positionH>
                <wp:positionV relativeFrom="paragraph">
                  <wp:posOffset>584200</wp:posOffset>
                </wp:positionV>
                <wp:extent cx="216535" cy="254000"/>
                <wp:effectExtent l="0" t="0" r="0" b="0"/>
                <wp:wrapTopAndBottom/>
                <wp:docPr id="241" name="文本框 214"/>
                <wp:cNvGraphicFramePr/>
                <a:graphic xmlns:a="http://schemas.openxmlformats.org/drawingml/2006/main">
                  <a:graphicData uri="http://schemas.microsoft.com/office/word/2010/wordprocessingShape">
                    <wps:wsp>
                      <wps:cNvSpPr txBox="1"/>
                      <wps:spPr>
                        <a:xfrm>
                          <a:off x="0" y="0"/>
                          <a:ext cx="216535" cy="254000"/>
                        </a:xfrm>
                        <a:prstGeom prst="rect">
                          <a:avLst/>
                        </a:prstGeom>
                        <a:noFill/>
                        <a:ln>
                          <a:noFill/>
                        </a:ln>
                      </wps:spPr>
                      <wps:txbx>
                        <w:txbxContent>
                          <w:p w14:paraId="0D5D01AF"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a:graphicData>
                </a:graphic>
              </wp:anchor>
            </w:drawing>
          </mc:Choice>
          <mc:Fallback>
            <w:pict>
              <v:shape w14:anchorId="7FE02325" id="文本框 214" o:spid="_x0000_s1227" type="#_x0000_t202" style="position:absolute;margin-left:179.65pt;margin-top:46pt;width:17.05pt;height:20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" filled="f" stroked="f">
                <v:textbox inset="0,0,0,0">
                  <w:txbxContent>
                    <w:p w14:paraId="0D5D01AF" w14:textId="77777777" w:rsidR="00A55AD0" w:rsidRDefault="004969A0">
                      <w:pPr>
                        <w:rPr>
                          <w:rFonts w:ascii="Wingdings" w:hAnsi="Wingdings"/>
                          <w:sz w:val="36"/>
                        </w:rPr>
                      </w:pPr>
                      <w:r>
                        <w:rPr>
                          <w:rFonts w:ascii="Wingdings" w:hAnsi="Wingdings"/>
                          <w:w w:val="178"/>
                          <w:sz w:val="36"/>
                        </w:rPr>
                        <w:t></w:t>
                      </w:r>
                    </w:p>
                  </w:txbxContent>
                </v:textbox>
                <w10:wrap type="topAndBottom" anchorx="page"/>
              </v:shape>
            </w:pict>
          </mc:Fallback>
        </mc:AlternateContent>
      </w:r>
      <w:r>
        <w:rPr>
          <w:noProof/>
        </w:rPr>
        <mc:AlternateContent>
          <mc:Choice Requires="wps">
            <w:drawing>
              <wp:anchor distT="0" distB="0" distL="0" distR="0" simplePos="0" relativeHeight="251679744" behindDoc="1" locked="0" layoutInCell="1" allowOverlap="1" wp14:anchorId="2D70BB79" wp14:editId="58D4C9E7">
                <wp:simplePos x="0" y="0"/>
                <wp:positionH relativeFrom="page">
                  <wp:posOffset>3044825</wp:posOffset>
                </wp:positionH>
                <wp:positionV relativeFrom="paragraph">
                  <wp:posOffset>60325</wp:posOffset>
                </wp:positionV>
                <wp:extent cx="2075815" cy="708660"/>
                <wp:effectExtent l="0" t="0" r="0" b="0"/>
                <wp:wrapTopAndBottom/>
                <wp:docPr id="242" name="文本框 215"/>
                <wp:cNvGraphicFramePr/>
                <a:graphic xmlns:a="http://schemas.openxmlformats.org/drawingml/2006/main">
                  <a:graphicData uri="http://schemas.microsoft.com/office/word/2010/wordprocessingShape">
                    <wps:wsp>
                      <wps:cNvSpPr txBox="1"/>
                      <wps:spPr>
                        <a:xfrm>
                          <a:off x="0" y="0"/>
                          <a:ext cx="2075815" cy="708660"/>
                        </a:xfrm>
                        <a:prstGeom prst="rect">
                          <a:avLst/>
                        </a:prstGeom>
                        <a:noFill/>
                        <a:ln>
                          <a:noFill/>
                        </a:ln>
                      </wps:spPr>
                      <wps:txbx>
                        <w:txbxContent>
                          <w:p w14:paraId="24E1B4E2" w14:textId="77777777" w:rsidR="00A55AD0" w:rsidRDefault="004969A0">
                            <w:pPr>
                              <w:pStyle w:val="sasMtn"/>
                              <w:spacing w:line="224" w:lineRule="exact"/>
                              <w:ind w:right="19"/>
                              <w:jc w:val="center"/>
                            </w:pPr>
                            <w:r>
                              <w:rPr>
                                <w:color w:val="FF0000"/>
                              </w:rPr>
                              <w:t>&lt;NAK&gt;</w:t>
                            </w:r>
                          </w:p>
                          <w:p w14:paraId="01E4F655" w14:textId="77777777" w:rsidR="00A55AD0" w:rsidRDefault="004969A0">
                            <w:pPr>
                              <w:pStyle w:val="sasMtn"/>
                              <w:spacing w:before="90"/>
                              <w:ind w:right="20"/>
                              <w:jc w:val="center"/>
                            </w:pPr>
                            <w:r>
                              <w:rPr>
                                <w:color w:val="00CCFF"/>
                              </w:rPr>
                              <w:t>RETRY # 1</w:t>
                            </w:r>
                          </w:p>
                          <w:p w14:paraId="47CABF25" w14:textId="77777777" w:rsidR="00A55AD0" w:rsidRDefault="004969A0">
                            <w:pPr>
                              <w:pStyle w:val="sasMtn"/>
                              <w:spacing w:before="1"/>
                              <w:ind w:right="18"/>
                              <w:jc w:val="center"/>
                            </w:pPr>
                            <w:r>
                              <w:rPr>
                                <w:color w:val="0000FF"/>
                              </w:rPr>
                              <w:t>&lt;STX&gt; Frame 1 &lt;ETB&gt; &lt;CR&gt; &lt;LF&gt;</w:t>
                            </w:r>
                          </w:p>
                          <w:p w14:paraId="4813C4FC" w14:textId="77777777" w:rsidR="00A55AD0" w:rsidRDefault="004969A0">
                            <w:pPr>
                              <w:spacing w:before="156"/>
                              <w:ind w:right="17"/>
                              <w:jc w:val="center"/>
                              <w:rPr>
                                <w:sz w:val="16"/>
                              </w:rPr>
                            </w:pPr>
                            <w:r>
                              <w:rPr>
                                <w:sz w:val="16"/>
                              </w:rPr>
                              <w:t>STRING_ACK_INTERVAL</w:t>
                            </w:r>
                          </w:p>
                        </w:txbxContent>
                      </wps:txbx>
                      <wps:bodyPr lIns="0" tIns="0" rIns="0" bIns="0" upright="1"/>
                    </wps:wsp>
                  </a:graphicData>
                </a:graphic>
              </wp:anchor>
            </w:drawing>
          </mc:Choice>
          <mc:Fallback>
            <w:pict>
              <v:shape w14:anchorId="2D70BB79" id="文本框 215" o:spid="_x0000_s1228" type="#_x0000_t202" style="position:absolute;margin-left:239.75pt;margin-top:4.75pt;width:163.45pt;height:55.8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" filled="f" stroked="f">
                <v:textbox inset="0,0,0,0">
                  <w:txbxContent>
                    <w:p w14:paraId="24E1B4E2" w14:textId="77777777" w:rsidR="00A55AD0" w:rsidRDefault="004969A0">
                      <w:pPr>
                        <w:pStyle w:val="sasMtn"/>
                        <w:spacing w:line="224" w:lineRule="exact"/>
                        <w:ind w:right="19"/>
                        <w:jc w:val="center"/>
                      </w:pPr>
                      <w:r>
                        <w:rPr>
                          <w:color w:val="FF0000"/>
                        </w:rPr>
                        <w:t>&lt;NAK&gt;</w:t>
                      </w:r>
                    </w:p>
                    <w:p w14:paraId="01E4F655" w14:textId="77777777" w:rsidR="00A55AD0" w:rsidRDefault="004969A0">
                      <w:pPr>
                        <w:pStyle w:val="sasMtn"/>
                        <w:spacing w:before="90"/>
                        <w:ind w:right="20"/>
                        <w:jc w:val="center"/>
                      </w:pPr>
                      <w:r>
                        <w:rPr>
                          <w:color w:val="00CCFF"/>
                        </w:rPr>
                        <w:t>RETRY # 1</w:t>
                      </w:r>
                    </w:p>
                    <w:p w14:paraId="47CABF25" w14:textId="77777777" w:rsidR="00A55AD0" w:rsidRDefault="004969A0">
                      <w:pPr>
                        <w:pStyle w:val="sasMtn"/>
                        <w:spacing w:before="1"/>
                        <w:ind w:right="18"/>
                        <w:jc w:val="center"/>
                      </w:pPr>
                      <w:r>
                        <w:rPr>
                          <w:color w:val="0000FF"/>
                        </w:rPr>
                        <w:t>&lt;STX&gt; Frame 1 &lt;ETB&gt; &lt;CR&gt; &lt;LF&gt;</w:t>
                      </w:r>
                    </w:p>
                    <w:p w14:paraId="4813C4FC" w14:textId="77777777" w:rsidR="00A55AD0" w:rsidRDefault="004969A0">
                      <w:pPr>
                        <w:spacing w:before="156"/>
                        <w:ind w:right="17"/>
                        <w:jc w:val="center"/>
                        <w:rPr>
                          <w:sz w:val="16"/>
                        </w:rPr>
                      </w:pPr>
                      <w:r>
                        <w:rPr>
                          <w:sz w:val="16"/>
                        </w:rPr>
                        <w:t>STRING_ACK_INTERVAL</w:t>
                      </w:r>
                    </w:p>
                  </w:txbxContent>
                </v:textbox>
                <w10:wrap type="topAndBottom" anchorx="page"/>
              </v:shape>
            </w:pict>
          </mc:Fallback>
        </mc:AlternateContent>
      </w:r>
    </w:p>
    <w:p w14:paraId="0C959B99" w14:textId="77777777" w:rsidR="00A55AD0" w:rsidRDefault="00A55AD0">
      <w:pPr>
        <w:spacing w:before="11"/>
        <w:rPr>
          <w:sz w:val="6"/>
        </w:rPr>
      </w:pPr>
    </w:p>
    <w:p w14:paraId="627EE531" w14:textId="77777777" w:rsidR="00A55AD0" w:rsidRDefault="004969A0">
      <w:pPr>
        <w:tabs>
          <w:tab w:val="left" w:pos="3424"/>
        </w:tabs>
        <w:ind w:left="2534"/>
        <w:rPr>
          <w:sz w:val="20"/>
        </w:rPr>
      </w:pPr>
      <w:r>
        <w:rPr>
          <w:noProof/>
          <w:sz w:val="20"/>
        </w:rPr>
        <mc:AlternateContent>
          <mc:Choice Requires="wps">
            <w:drawing>
              <wp:inline distT="0" distB="0" distL="114300" distR="114300" wp14:anchorId="76527E8D" wp14:editId="55CDED0B">
                <wp:extent cx="216535" cy="254000"/>
                <wp:effectExtent l="0" t="0" r="0" b="0"/>
                <wp:docPr id="28" name="文本框 216"/>
                <wp:cNvGraphicFramePr/>
                <a:graphic xmlns:a="http://schemas.openxmlformats.org/drawingml/2006/main">
                  <a:graphicData uri="http://schemas.microsoft.com/office/word/2010/wordprocessingShape">
                    <wps:wsp>
                      <wps:cNvSpPr txBox="1"/>
                      <wps:spPr>
                        <a:xfrm>
                          <a:off x="0" y="0"/>
                          <a:ext cx="216535" cy="254000"/>
                        </a:xfrm>
                        <a:prstGeom prst="rect">
                          <a:avLst/>
                        </a:prstGeom>
                        <a:noFill/>
                        <a:ln>
                          <a:noFill/>
                        </a:ln>
                      </wps:spPr>
                      <wps:txbx>
                        <w:txbxContent>
                          <w:p w14:paraId="6D4A3A83"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a:graphicData>
                </a:graphic>
              </wp:inline>
            </w:drawing>
          </mc:Choice>
          <mc:Fallback>
            <w:pict>
              <v:shape w14:anchorId="76527E8D" id="文本框 216" o:spid="_x0000_s1229" type="#_x0000_t202" style="width:17.05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" filled="f" stroked="f">
                <v:textbox inset="0,0,0,0">
                  <w:txbxContent>
                    <w:p w14:paraId="6D4A3A83" w14:textId="77777777" w:rsidR="00A55AD0" w:rsidRDefault="004969A0">
                      <w:pPr>
                        <w:rPr>
                          <w:rFonts w:ascii="Wingdings" w:hAnsi="Wingdings"/>
                          <w:sz w:val="36"/>
                        </w:rPr>
                      </w:pPr>
                      <w:r>
                        <w:rPr>
                          <w:rFonts w:ascii="Wingdings" w:hAnsi="Wingdings"/>
                          <w:w w:val="178"/>
                          <w:sz w:val="36"/>
                        </w:rPr>
                        <w:t></w:t>
                      </w:r>
                    </w:p>
                  </w:txbxContent>
                </v:textbox>
                <w10:anchorlock/>
              </v:shape>
            </w:pict>
          </mc:Fallback>
        </mc:AlternateContent>
      </w:r>
      <w:r>
        <w:rPr>
          <w:sz w:val="20"/>
        </w:rPr>
        <w:tab/>
      </w:r>
      <w:r>
        <w:rPr>
          <w:noProof/>
          <w:position w:val="11"/>
          <w:sz w:val="20"/>
        </w:rPr>
        <mc:AlternateContent>
          <mc:Choice Requires="wps">
            <w:drawing>
              <wp:inline distT="0" distB="0" distL="114300" distR="114300" wp14:anchorId="580BA892" wp14:editId="524EC041">
                <wp:extent cx="2470150" cy="692785"/>
                <wp:effectExtent l="0" t="0" r="0" b="0"/>
                <wp:docPr id="30" name="文本框 217"/>
                <wp:cNvGraphicFramePr/>
                <a:graphic xmlns:a="http://schemas.openxmlformats.org/drawingml/2006/main">
                  <a:graphicData uri="http://schemas.microsoft.com/office/word/2010/wordprocessingShape">
                    <wps:wsp>
                      <wps:cNvSpPr txBox="1"/>
                      <wps:spPr>
                        <a:xfrm>
                          <a:off x="0" y="0"/>
                          <a:ext cx="2470150" cy="692785"/>
                        </a:xfrm>
                        <a:prstGeom prst="rect">
                          <a:avLst/>
                        </a:prstGeom>
                        <a:noFill/>
                        <a:ln>
                          <a:noFill/>
                        </a:ln>
                      </wps:spPr>
                      <wps:txbx>
                        <w:txbxContent>
                          <w:p w14:paraId="2BEEF392" w14:textId="77777777" w:rsidR="00A55AD0" w:rsidRDefault="004969A0">
                            <w:pPr>
                              <w:pStyle w:val="sasMtn"/>
                              <w:spacing w:line="224" w:lineRule="exact"/>
                              <w:ind w:right="18"/>
                              <w:jc w:val="center"/>
                            </w:pPr>
                            <w:r>
                              <w:rPr>
                                <w:color w:val="FF0000"/>
                              </w:rPr>
                              <w:t>&lt;NAK&gt;</w:t>
                            </w:r>
                          </w:p>
                          <w:p w14:paraId="0902E5EF" w14:textId="77777777" w:rsidR="00A55AD0" w:rsidRDefault="004969A0">
                            <w:pPr>
                              <w:pStyle w:val="sasMtn"/>
                              <w:spacing w:before="90"/>
                              <w:ind w:right="19"/>
                              <w:jc w:val="center"/>
                            </w:pPr>
                            <w:r>
                              <w:rPr>
                                <w:color w:val="00CCFF"/>
                              </w:rPr>
                              <w:t>RETRY # 2</w:t>
                            </w:r>
                          </w:p>
                          <w:p w14:paraId="4F3BB6A6" w14:textId="77777777" w:rsidR="00A55AD0" w:rsidRDefault="004969A0">
                            <w:pPr>
                              <w:pStyle w:val="sasMtn"/>
                              <w:spacing w:before="1"/>
                              <w:ind w:right="18"/>
                              <w:jc w:val="center"/>
                            </w:pPr>
                            <w:r>
                              <w:rPr>
                                <w:color w:val="0000FF"/>
                              </w:rPr>
                              <w:t>&lt;STX&gt; Frame 1 &lt;ETB&gt; C1 C2 &lt;CR&gt; &lt;LF&gt;</w:t>
                            </w:r>
                          </w:p>
                          <w:p w14:paraId="40DADA51" w14:textId="77777777" w:rsidR="00A55AD0" w:rsidRDefault="004969A0">
                            <w:pPr>
                              <w:spacing w:before="131"/>
                              <w:ind w:right="17"/>
                              <w:jc w:val="center"/>
                              <w:rPr>
                                <w:sz w:val="16"/>
                              </w:rPr>
                            </w:pPr>
                            <w:r>
                              <w:rPr>
                                <w:sz w:val="16"/>
                              </w:rPr>
                              <w:t>STRING_ACK_INTERVAL</w:t>
                            </w:r>
                          </w:p>
                        </w:txbxContent>
                      </wps:txbx>
                      <wps:bodyPr lIns="0" tIns="0" rIns="0" bIns="0" upright="1"/>
                    </wps:wsp>
                  </a:graphicData>
                </a:graphic>
              </wp:inline>
            </w:drawing>
          </mc:Choice>
          <mc:Fallback>
            <w:pict>
              <v:shape w14:anchorId="580BA892" id="文本框 217" o:spid="_x0000_s1230" type="#_x0000_t202" style="width:194.5pt;height:54.5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" filled="f" stroked="f">
                <v:textbox inset="0,0,0,0">
                  <w:txbxContent>
                    <w:p w14:paraId="2BEEF392" w14:textId="77777777" w:rsidR="00A55AD0" w:rsidRDefault="004969A0">
                      <w:pPr>
                        <w:pStyle w:val="sasMtn"/>
                        <w:spacing w:line="224" w:lineRule="exact"/>
                        <w:ind w:right="18"/>
                        <w:jc w:val="center"/>
                      </w:pPr>
                      <w:r>
                        <w:rPr>
                          <w:color w:val="FF0000"/>
                        </w:rPr>
                        <w:t>&lt;NAK&gt;</w:t>
                      </w:r>
                    </w:p>
                    <w:p w14:paraId="0902E5EF" w14:textId="77777777" w:rsidR="00A55AD0" w:rsidRDefault="004969A0">
                      <w:pPr>
                        <w:pStyle w:val="sasMtn"/>
                        <w:spacing w:before="90"/>
                        <w:ind w:right="19"/>
                        <w:jc w:val="center"/>
                      </w:pPr>
                      <w:r>
                        <w:rPr>
                          <w:color w:val="00CCFF"/>
                        </w:rPr>
                        <w:t>RETRY # 2</w:t>
                      </w:r>
                    </w:p>
                    <w:p w14:paraId="4F3BB6A6" w14:textId="77777777" w:rsidR="00A55AD0" w:rsidRDefault="004969A0">
                      <w:pPr>
                        <w:pStyle w:val="sasMtn"/>
                        <w:spacing w:before="1"/>
                        <w:ind w:right="18"/>
                        <w:jc w:val="center"/>
                      </w:pPr>
                      <w:r>
                        <w:rPr>
                          <w:color w:val="0000FF"/>
                        </w:rPr>
                        <w:t>&lt;STX&gt; Frame 1 &lt;ETB&gt; C1 C2 &lt;CR&gt; &lt;LF&gt;</w:t>
                      </w:r>
                    </w:p>
                    <w:p w14:paraId="40DADA51" w14:textId="77777777" w:rsidR="00A55AD0" w:rsidRDefault="004969A0">
                      <w:pPr>
                        <w:spacing w:before="131"/>
                        <w:ind w:right="17"/>
                        <w:jc w:val="center"/>
                        <w:rPr>
                          <w:sz w:val="16"/>
                        </w:rPr>
                      </w:pPr>
                      <w:r>
                        <w:rPr>
                          <w:sz w:val="16"/>
                        </w:rPr>
                        <w:t>STRING_ACK_INTERVAL</w:t>
                      </w:r>
                    </w:p>
                  </w:txbxContent>
                </v:textbox>
                <w10:anchorlock/>
              </v:shape>
            </w:pict>
          </mc:Fallback>
        </mc:AlternateContent>
      </w:r>
    </w:p>
    <w:p w14:paraId="392B73E0" w14:textId="77777777" w:rsidR="00A55AD0" w:rsidRDefault="00A55AD0">
      <w:pPr>
        <w:spacing w:before="1"/>
        <w:rPr>
          <w:sz w:val="6"/>
        </w:rPr>
      </w:pPr>
    </w:p>
    <w:p w14:paraId="53092181" w14:textId="77777777" w:rsidR="00A55AD0" w:rsidRDefault="004969A0">
      <w:pPr>
        <w:tabs>
          <w:tab w:val="left" w:pos="3424"/>
          <w:tab w:val="left" w:pos="8456"/>
        </w:tabs>
        <w:ind w:left="2534"/>
        <w:rPr>
          <w:sz w:val="20"/>
        </w:rPr>
      </w:pPr>
      <w:r>
        <w:rPr>
          <w:noProof/>
          <w:sz w:val="20"/>
        </w:rPr>
        <mc:AlternateContent>
          <mc:Choice Requires="wps">
            <w:drawing>
              <wp:inline distT="0" distB="0" distL="114300" distR="114300" wp14:anchorId="323267F0" wp14:editId="52CA325C">
                <wp:extent cx="216535" cy="254000"/>
                <wp:effectExtent l="0" t="0" r="0" b="0"/>
                <wp:docPr id="32" name="文本框 218"/>
                <wp:cNvGraphicFramePr/>
                <a:graphic xmlns:a="http://schemas.openxmlformats.org/drawingml/2006/main">
                  <a:graphicData uri="http://schemas.microsoft.com/office/word/2010/wordprocessingShape">
                    <wps:wsp>
                      <wps:cNvSpPr txBox="1"/>
                      <wps:spPr>
                        <a:xfrm>
                          <a:off x="0" y="0"/>
                          <a:ext cx="216535" cy="254000"/>
                        </a:xfrm>
                        <a:prstGeom prst="rect">
                          <a:avLst/>
                        </a:prstGeom>
                        <a:noFill/>
                        <a:ln>
                          <a:noFill/>
                        </a:ln>
                      </wps:spPr>
                      <wps:txbx>
                        <w:txbxContent>
                          <w:p w14:paraId="4DD091C1"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a:graphicData>
                </a:graphic>
              </wp:inline>
            </w:drawing>
          </mc:Choice>
          <mc:Fallback>
            <w:pict>
              <v:shape w14:anchorId="323267F0" id="文本框 218" o:spid="_x0000_s1231" type="#_x0000_t202" style="width:17.05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" filled="f" stroked="f">
                <v:textbox inset="0,0,0,0">
                  <w:txbxContent>
                    <w:p w14:paraId="4DD091C1" w14:textId="77777777" w:rsidR="00A55AD0" w:rsidRDefault="004969A0">
                      <w:pPr>
                        <w:rPr>
                          <w:rFonts w:ascii="Wingdings" w:hAnsi="Wingdings"/>
                          <w:sz w:val="36"/>
                        </w:rPr>
                      </w:pPr>
                      <w:r>
                        <w:rPr>
                          <w:rFonts w:ascii="Wingdings" w:hAnsi="Wingdings"/>
                          <w:w w:val="178"/>
                          <w:sz w:val="36"/>
                        </w:rPr>
                        <w:t></w:t>
                      </w:r>
                    </w:p>
                  </w:txbxContent>
                </v:textbox>
                <w10:anchorlock/>
              </v:shape>
            </w:pict>
          </mc:Fallback>
        </mc:AlternateContent>
      </w:r>
      <w:r>
        <w:rPr>
          <w:sz w:val="20"/>
        </w:rPr>
        <w:tab/>
      </w:r>
      <w:r>
        <w:rPr>
          <w:noProof/>
          <w:position w:val="11"/>
          <w:sz w:val="20"/>
        </w:rPr>
        <mc:AlternateContent>
          <mc:Choice Requires="wps">
            <w:drawing>
              <wp:inline distT="0" distB="0" distL="114300" distR="114300" wp14:anchorId="31FADAE6" wp14:editId="7FAC7D79">
                <wp:extent cx="2470150" cy="692785"/>
                <wp:effectExtent l="0" t="0" r="0" b="0"/>
                <wp:docPr id="24" name="文本框 219"/>
                <wp:cNvGraphicFramePr/>
                <a:graphic xmlns:a="http://schemas.openxmlformats.org/drawingml/2006/main">
                  <a:graphicData uri="http://schemas.microsoft.com/office/word/2010/wordprocessingShape">
                    <wps:wsp>
                      <wps:cNvSpPr txBox="1"/>
                      <wps:spPr>
                        <a:xfrm>
                          <a:off x="0" y="0"/>
                          <a:ext cx="2470150" cy="692785"/>
                        </a:xfrm>
                        <a:prstGeom prst="rect">
                          <a:avLst/>
                        </a:prstGeom>
                        <a:noFill/>
                        <a:ln>
                          <a:noFill/>
                        </a:ln>
                      </wps:spPr>
                      <wps:txbx>
                        <w:txbxContent>
                          <w:p w14:paraId="6F4E0D9A" w14:textId="77777777" w:rsidR="00A55AD0" w:rsidRDefault="004969A0">
                            <w:pPr>
                              <w:pStyle w:val="sasMtn"/>
                              <w:spacing w:line="224" w:lineRule="exact"/>
                              <w:ind w:right="18"/>
                              <w:jc w:val="center"/>
                            </w:pPr>
                            <w:r>
                              <w:rPr>
                                <w:color w:val="FF0000"/>
                              </w:rPr>
                              <w:t>&lt;NAK&gt;</w:t>
                            </w:r>
                          </w:p>
                          <w:p w14:paraId="206CCF8C" w14:textId="77777777" w:rsidR="00A55AD0" w:rsidRDefault="004969A0">
                            <w:pPr>
                              <w:pStyle w:val="sasMtn"/>
                              <w:spacing w:before="90"/>
                              <w:ind w:right="19"/>
                              <w:jc w:val="center"/>
                            </w:pPr>
                            <w:r>
                              <w:rPr>
                                <w:color w:val="00CCFF"/>
                              </w:rPr>
                              <w:t>RETRY # 3</w:t>
                            </w:r>
                          </w:p>
                          <w:p w14:paraId="0962F86B" w14:textId="77777777" w:rsidR="00A55AD0" w:rsidRDefault="004969A0">
                            <w:pPr>
                              <w:pStyle w:val="sasMtn"/>
                              <w:spacing w:before="1"/>
                              <w:ind w:right="18"/>
                              <w:jc w:val="center"/>
                            </w:pPr>
                            <w:r>
                              <w:rPr>
                                <w:color w:val="0000FF"/>
                              </w:rPr>
                              <w:t>&lt;STX&gt; Frame 1 &lt;ETB&gt; C1 C2 &lt;CR&gt; &lt;LF&gt;</w:t>
                            </w:r>
                          </w:p>
                          <w:p w14:paraId="34E0CA15" w14:textId="77777777" w:rsidR="00A55AD0" w:rsidRDefault="004969A0">
                            <w:pPr>
                              <w:spacing w:before="131"/>
                              <w:ind w:right="17"/>
                              <w:jc w:val="center"/>
                              <w:rPr>
                                <w:sz w:val="16"/>
                              </w:rPr>
                            </w:pPr>
                            <w:r>
                              <w:rPr>
                                <w:sz w:val="16"/>
                              </w:rPr>
                              <w:t>STRING_ACK_INTERVAL</w:t>
                            </w:r>
                          </w:p>
                        </w:txbxContent>
                      </wps:txbx>
                      <wps:bodyPr lIns="0" tIns="0" rIns="0" bIns="0" upright="1"/>
                    </wps:wsp>
                  </a:graphicData>
                </a:graphic>
              </wp:inline>
            </w:drawing>
          </mc:Choice>
          <mc:Fallback>
            <w:pict>
              <v:shape w14:anchorId="31FADAE6" id="文本框 219" o:spid="_x0000_s1232" type="#_x0000_t202" style="width:194.5pt;height:54.5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" filled="f" stroked="f">
                <v:textbox inset="0,0,0,0">
                  <w:txbxContent>
                    <w:p w14:paraId="6F4E0D9A" w14:textId="77777777" w:rsidR="00A55AD0" w:rsidRDefault="004969A0">
                      <w:pPr>
                        <w:pStyle w:val="sasMtn"/>
                        <w:spacing w:line="224" w:lineRule="exact"/>
                        <w:ind w:right="18"/>
                        <w:jc w:val="center"/>
                      </w:pPr>
                      <w:r>
                        <w:rPr>
                          <w:color w:val="FF0000"/>
                        </w:rPr>
                        <w:t>&lt;NAK&gt;</w:t>
                      </w:r>
                    </w:p>
                    <w:p w14:paraId="206CCF8C" w14:textId="77777777" w:rsidR="00A55AD0" w:rsidRDefault="004969A0">
                      <w:pPr>
                        <w:pStyle w:val="sasMtn"/>
                        <w:spacing w:before="90"/>
                        <w:ind w:right="19"/>
                        <w:jc w:val="center"/>
                      </w:pPr>
                      <w:r>
                        <w:rPr>
                          <w:color w:val="00CCFF"/>
                        </w:rPr>
                        <w:t>RETRY # 3</w:t>
                      </w:r>
                    </w:p>
                    <w:p w14:paraId="0962F86B" w14:textId="77777777" w:rsidR="00A55AD0" w:rsidRDefault="004969A0">
                      <w:pPr>
                        <w:pStyle w:val="sasMtn"/>
                        <w:spacing w:before="1"/>
                        <w:ind w:right="18"/>
                        <w:jc w:val="center"/>
                      </w:pPr>
                      <w:r>
                        <w:rPr>
                          <w:color w:val="0000FF"/>
                        </w:rPr>
                        <w:t>&lt;STX&gt; Frame 1 &lt;ETB&gt; C1 C2 &lt;CR&gt; &lt;LF&gt;</w:t>
                      </w:r>
                    </w:p>
                    <w:p w14:paraId="34E0CA15" w14:textId="77777777" w:rsidR="00A55AD0" w:rsidRDefault="004969A0">
                      <w:pPr>
                        <w:spacing w:before="131"/>
                        <w:ind w:right="17"/>
                        <w:jc w:val="center"/>
                        <w:rPr>
                          <w:sz w:val="16"/>
                        </w:rPr>
                      </w:pPr>
                      <w:r>
                        <w:rPr>
                          <w:sz w:val="16"/>
                        </w:rPr>
                        <w:t>STRING_ACK_INTERVAL</w:t>
                      </w:r>
                    </w:p>
                  </w:txbxContent>
                </v:textbox>
                <w10:anchorlock/>
              </v:shape>
            </w:pict>
          </mc:Fallback>
        </mc:AlternateContent>
      </w:r>
      <w:r>
        <w:rPr>
          <w:position w:val="11"/>
          <w:sz w:val="20"/>
        </w:rPr>
        <w:tab/>
      </w:r>
      <w:r>
        <w:rPr>
          <w:noProof/>
          <w:position w:val="14"/>
          <w:sz w:val="20"/>
        </w:rPr>
        <mc:AlternateContent>
          <mc:Choice Requires="wps">
            <w:drawing>
              <wp:inline distT="0" distB="0" distL="114300" distR="114300" wp14:anchorId="17567595" wp14:editId="6AE99AE3">
                <wp:extent cx="472440" cy="142240"/>
                <wp:effectExtent l="0" t="0" r="0" b="0"/>
                <wp:docPr id="34" name="文本框 220"/>
                <wp:cNvGraphicFramePr/>
                <a:graphic xmlns:a="http://schemas.openxmlformats.org/drawingml/2006/main">
                  <a:graphicData uri="http://schemas.microsoft.com/office/word/2010/wordprocessingShape">
                    <wps:wsp>
                      <wps:cNvSpPr txBox="1"/>
                      <wps:spPr>
                        <a:xfrm>
                          <a:off x="0" y="0"/>
                          <a:ext cx="472440" cy="142240"/>
                        </a:xfrm>
                        <a:prstGeom prst="rect">
                          <a:avLst/>
                        </a:prstGeom>
                        <a:noFill/>
                        <a:ln>
                          <a:noFill/>
                        </a:ln>
                      </wps:spPr>
                      <wps:txbx>
                        <w:txbxContent>
                          <w:p w14:paraId="7ED950BA" w14:textId="77777777" w:rsidR="00A55AD0" w:rsidRDefault="004969A0">
                            <w:pPr>
                              <w:spacing w:line="224" w:lineRule="exact"/>
                              <w:rPr>
                                <w:sz w:val="20"/>
                              </w:rPr>
                            </w:pPr>
                            <w:r>
                              <w:rPr>
                                <w:sz w:val="20"/>
                              </w:rPr>
                              <w:t>Receive</w:t>
                            </w:r>
                          </w:p>
                        </w:txbxContent>
                      </wps:txbx>
                      <wps:bodyPr lIns="0" tIns="0" rIns="0" bIns="0" upright="1"/>
                    </wps:wsp>
                  </a:graphicData>
                </a:graphic>
              </wp:inline>
            </w:drawing>
          </mc:Choice>
          <mc:Fallback>
            <w:pict>
              <v:shape w14:anchorId="17567595" id="文本框 220" o:spid="_x0000_s1233" type="#_x0000_t202" style="width:37.2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" filled="f" stroked="f">
                <v:textbox inset="0,0,0,0">
                  <w:txbxContent>
                    <w:p w14:paraId="7ED950BA" w14:textId="77777777" w:rsidR="00A55AD0" w:rsidRDefault="004969A0">
                      <w:pPr>
                        <w:spacing w:line="224" w:lineRule="exact"/>
                        <w:rPr>
                          <w:sz w:val="20"/>
                        </w:rPr>
                      </w:pPr>
                      <w:r>
                        <w:rPr>
                          <w:sz w:val="20"/>
                        </w:rPr>
                        <w:t>Receive</w:t>
                      </w:r>
                    </w:p>
                  </w:txbxContent>
                </v:textbox>
                <w10:anchorlock/>
              </v:shape>
            </w:pict>
          </mc:Fallback>
        </mc:AlternateContent>
      </w:r>
    </w:p>
    <w:p w14:paraId="2057367F" w14:textId="77777777" w:rsidR="00A55AD0" w:rsidRDefault="00A55AD0">
      <w:pPr>
        <w:rPr>
          <w:sz w:val="6"/>
        </w:rPr>
      </w:pPr>
    </w:p>
    <w:p w14:paraId="4CD25770" w14:textId="77777777" w:rsidR="00A55AD0" w:rsidRDefault="004969A0">
      <w:pPr>
        <w:tabs>
          <w:tab w:val="left" w:pos="3424"/>
        </w:tabs>
        <w:ind w:left="2534"/>
        <w:rPr>
          <w:sz w:val="20"/>
        </w:rPr>
      </w:pPr>
      <w:r>
        <w:rPr>
          <w:noProof/>
          <w:sz w:val="20"/>
        </w:rPr>
        <mc:AlternateContent>
          <mc:Choice Requires="wps">
            <w:drawing>
              <wp:inline distT="0" distB="0" distL="114300" distR="114300" wp14:anchorId="1EE7D46D" wp14:editId="3ECD2AE5">
                <wp:extent cx="216535" cy="254000"/>
                <wp:effectExtent l="0" t="0" r="0" b="0"/>
                <wp:docPr id="35" name="文本框 221"/>
                <wp:cNvGraphicFramePr/>
                <a:graphic xmlns:a="http://schemas.openxmlformats.org/drawingml/2006/main">
                  <a:graphicData uri="http://schemas.microsoft.com/office/word/2010/wordprocessingShape">
                    <wps:wsp>
                      <wps:cNvSpPr txBox="1"/>
                      <wps:spPr>
                        <a:xfrm>
                          <a:off x="0" y="0"/>
                          <a:ext cx="216535" cy="254000"/>
                        </a:xfrm>
                        <a:prstGeom prst="rect">
                          <a:avLst/>
                        </a:prstGeom>
                        <a:noFill/>
                        <a:ln>
                          <a:noFill/>
                        </a:ln>
                      </wps:spPr>
                      <wps:txbx>
                        <w:txbxContent>
                          <w:p w14:paraId="44DE38E1"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a:graphicData>
                </a:graphic>
              </wp:inline>
            </w:drawing>
          </mc:Choice>
          <mc:Fallback>
            <w:pict>
              <v:shape w14:anchorId="1EE7D46D" id="文本框 221" o:spid="_x0000_s1234" type="#_x0000_t202" style="width:17.05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" filled="f" stroked="f">
                <v:textbox inset="0,0,0,0">
                  <w:txbxContent>
                    <w:p w14:paraId="44DE38E1" w14:textId="77777777" w:rsidR="00A55AD0" w:rsidRDefault="004969A0">
                      <w:pPr>
                        <w:rPr>
                          <w:rFonts w:ascii="Wingdings" w:hAnsi="Wingdings"/>
                          <w:sz w:val="36"/>
                        </w:rPr>
                      </w:pPr>
                      <w:r>
                        <w:rPr>
                          <w:rFonts w:ascii="Wingdings" w:hAnsi="Wingdings"/>
                          <w:w w:val="178"/>
                          <w:sz w:val="36"/>
                        </w:rPr>
                        <w:t></w:t>
                      </w:r>
                    </w:p>
                  </w:txbxContent>
                </v:textbox>
                <w10:anchorlock/>
              </v:shape>
            </w:pict>
          </mc:Fallback>
        </mc:AlternateContent>
      </w:r>
      <w:r>
        <w:rPr>
          <w:sz w:val="20"/>
        </w:rPr>
        <w:tab/>
      </w:r>
      <w:r>
        <w:rPr>
          <w:noProof/>
          <w:position w:val="11"/>
          <w:sz w:val="20"/>
        </w:rPr>
        <mc:AlternateContent>
          <mc:Choice Requires="wps">
            <w:drawing>
              <wp:inline distT="0" distB="0" distL="114300" distR="114300" wp14:anchorId="5FF3701A" wp14:editId="19207847">
                <wp:extent cx="2470150" cy="692785"/>
                <wp:effectExtent l="0" t="0" r="0" b="0"/>
                <wp:docPr id="36" name="文本框 222"/>
                <wp:cNvGraphicFramePr/>
                <a:graphic xmlns:a="http://schemas.openxmlformats.org/drawingml/2006/main">
                  <a:graphicData uri="http://schemas.microsoft.com/office/word/2010/wordprocessingShape">
                    <wps:wsp>
                      <wps:cNvSpPr txBox="1"/>
                      <wps:spPr>
                        <a:xfrm>
                          <a:off x="0" y="0"/>
                          <a:ext cx="2470150" cy="692785"/>
                        </a:xfrm>
                        <a:prstGeom prst="rect">
                          <a:avLst/>
                        </a:prstGeom>
                        <a:noFill/>
                        <a:ln>
                          <a:noFill/>
                        </a:ln>
                      </wps:spPr>
                      <wps:txbx>
                        <w:txbxContent>
                          <w:p w14:paraId="50BB8989" w14:textId="77777777" w:rsidR="00A55AD0" w:rsidRDefault="004969A0">
                            <w:pPr>
                              <w:pStyle w:val="sasMtn"/>
                              <w:spacing w:line="224" w:lineRule="exact"/>
                              <w:ind w:right="18"/>
                              <w:jc w:val="center"/>
                            </w:pPr>
                            <w:r>
                              <w:rPr>
                                <w:color w:val="FF0000"/>
                              </w:rPr>
                              <w:t>&lt;NAK&gt;</w:t>
                            </w:r>
                          </w:p>
                          <w:p w14:paraId="45983F56" w14:textId="77777777" w:rsidR="00A55AD0" w:rsidRDefault="004969A0">
                            <w:pPr>
                              <w:pStyle w:val="sasMtn"/>
                              <w:spacing w:before="90"/>
                              <w:ind w:right="19"/>
                              <w:jc w:val="center"/>
                            </w:pPr>
                            <w:r>
                              <w:rPr>
                                <w:color w:val="00CCFF"/>
                              </w:rPr>
                              <w:t>RETRY # 4</w:t>
                            </w:r>
                          </w:p>
                          <w:p w14:paraId="7CC295AA" w14:textId="77777777" w:rsidR="00A55AD0" w:rsidRDefault="004969A0">
                            <w:pPr>
                              <w:pStyle w:val="sasMtn"/>
                              <w:spacing w:before="1"/>
                              <w:ind w:right="18"/>
                              <w:jc w:val="center"/>
                            </w:pPr>
                            <w:r>
                              <w:rPr>
                                <w:color w:val="0000FF"/>
                              </w:rPr>
                              <w:t>&lt;STX&gt; Frame 1 &lt;ETB&gt; C1 C2 &lt;CR&gt; &lt;LF&gt;</w:t>
                            </w:r>
                          </w:p>
                          <w:p w14:paraId="4FF48947" w14:textId="77777777" w:rsidR="00A55AD0" w:rsidRDefault="004969A0">
                            <w:pPr>
                              <w:spacing w:before="131"/>
                              <w:ind w:right="17"/>
                              <w:jc w:val="center"/>
                              <w:rPr>
                                <w:sz w:val="16"/>
                              </w:rPr>
                            </w:pPr>
                            <w:r>
                              <w:rPr>
                                <w:sz w:val="16"/>
                              </w:rPr>
                              <w:t>STRING_ACK_INTERVAL</w:t>
                            </w:r>
                          </w:p>
                        </w:txbxContent>
                      </wps:txbx>
                      <wps:bodyPr lIns="0" tIns="0" rIns="0" bIns="0" upright="1"/>
                    </wps:wsp>
                  </a:graphicData>
                </a:graphic>
              </wp:inline>
            </w:drawing>
          </mc:Choice>
          <mc:Fallback>
            <w:pict>
              <v:shape w14:anchorId="5FF3701A" id="文本框 222" o:spid="_x0000_s1235" type="#_x0000_t202" style="width:194.5pt;height:54.5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" filled="f" stroked="f">
                <v:textbox inset="0,0,0,0">
                  <w:txbxContent>
                    <w:p w14:paraId="50BB8989" w14:textId="77777777" w:rsidR="00A55AD0" w:rsidRDefault="004969A0">
                      <w:pPr>
                        <w:pStyle w:val="sasMtn"/>
                        <w:spacing w:line="224" w:lineRule="exact"/>
                        <w:ind w:right="18"/>
                        <w:jc w:val="center"/>
                      </w:pPr>
                      <w:r>
                        <w:rPr>
                          <w:color w:val="FF0000"/>
                        </w:rPr>
                        <w:t>&lt;NAK&gt;</w:t>
                      </w:r>
                    </w:p>
                    <w:p w14:paraId="45983F56" w14:textId="77777777" w:rsidR="00A55AD0" w:rsidRDefault="004969A0">
                      <w:pPr>
                        <w:pStyle w:val="sasMtn"/>
                        <w:spacing w:before="90"/>
                        <w:ind w:right="19"/>
                        <w:jc w:val="center"/>
                      </w:pPr>
                      <w:r>
                        <w:rPr>
                          <w:color w:val="00CCFF"/>
                        </w:rPr>
                        <w:t>RETRY # 4</w:t>
                      </w:r>
                    </w:p>
                    <w:p w14:paraId="7CC295AA" w14:textId="77777777" w:rsidR="00A55AD0" w:rsidRDefault="004969A0">
                      <w:pPr>
                        <w:pStyle w:val="sasMtn"/>
                        <w:spacing w:before="1"/>
                        <w:ind w:right="18"/>
                        <w:jc w:val="center"/>
                      </w:pPr>
                      <w:r>
                        <w:rPr>
                          <w:color w:val="0000FF"/>
                        </w:rPr>
                        <w:t>&lt;STX&gt; Frame 1 &lt;ETB&gt; C1 C2 &lt;CR&gt; &lt;LF&gt;</w:t>
                      </w:r>
                    </w:p>
                    <w:p w14:paraId="4FF48947" w14:textId="77777777" w:rsidR="00A55AD0" w:rsidRDefault="004969A0">
                      <w:pPr>
                        <w:spacing w:before="131"/>
                        <w:ind w:right="17"/>
                        <w:jc w:val="center"/>
                        <w:rPr>
                          <w:sz w:val="16"/>
                        </w:rPr>
                      </w:pPr>
                      <w:r>
                        <w:rPr>
                          <w:sz w:val="16"/>
                        </w:rPr>
                        <w:t>STRING_ACK_INTERVAL</w:t>
                      </w:r>
                    </w:p>
                  </w:txbxContent>
                </v:textbox>
                <w10:anchorlock/>
              </v:shape>
            </w:pict>
          </mc:Fallback>
        </mc:AlternateContent>
      </w:r>
    </w:p>
    <w:p w14:paraId="3C715175" w14:textId="77777777" w:rsidR="00A55AD0" w:rsidRDefault="00A55AD0">
      <w:pPr>
        <w:spacing w:before="1"/>
        <w:rPr>
          <w:sz w:val="6"/>
        </w:rPr>
      </w:pPr>
    </w:p>
    <w:p w14:paraId="624ED350" w14:textId="77777777" w:rsidR="00A55AD0" w:rsidRDefault="004969A0">
      <w:pPr>
        <w:tabs>
          <w:tab w:val="left" w:pos="3424"/>
        </w:tabs>
        <w:ind w:left="2534"/>
        <w:rPr>
          <w:sz w:val="20"/>
        </w:rPr>
      </w:pPr>
      <w:r>
        <w:rPr>
          <w:noProof/>
          <w:sz w:val="20"/>
        </w:rPr>
        <mc:AlternateContent>
          <mc:Choice Requires="wps">
            <w:drawing>
              <wp:inline distT="0" distB="0" distL="114300" distR="114300" wp14:anchorId="0DB305AD" wp14:editId="27ED7512">
                <wp:extent cx="216535" cy="254000"/>
                <wp:effectExtent l="0" t="0" r="0" b="0"/>
                <wp:docPr id="37" name="文本框 223"/>
                <wp:cNvGraphicFramePr/>
                <a:graphic xmlns:a="http://schemas.openxmlformats.org/drawingml/2006/main">
                  <a:graphicData uri="http://schemas.microsoft.com/office/word/2010/wordprocessingShape">
                    <wps:wsp>
                      <wps:cNvSpPr txBox="1"/>
                      <wps:spPr>
                        <a:xfrm>
                          <a:off x="0" y="0"/>
                          <a:ext cx="216535" cy="254000"/>
                        </a:xfrm>
                        <a:prstGeom prst="rect">
                          <a:avLst/>
                        </a:prstGeom>
                        <a:noFill/>
                        <a:ln>
                          <a:noFill/>
                        </a:ln>
                      </wps:spPr>
                      <wps:txbx>
                        <w:txbxContent>
                          <w:p w14:paraId="75ED17B2"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a:graphicData>
                </a:graphic>
              </wp:inline>
            </w:drawing>
          </mc:Choice>
          <mc:Fallback>
            <w:pict>
              <v:shape w14:anchorId="0DB305AD" id="文本框 223" o:spid="_x0000_s1236" type="#_x0000_t202" style="width:17.05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" filled="f" stroked="f">
                <v:textbox inset="0,0,0,0">
                  <w:txbxContent>
                    <w:p w14:paraId="75ED17B2" w14:textId="77777777" w:rsidR="00A55AD0" w:rsidRDefault="004969A0">
                      <w:pPr>
                        <w:rPr>
                          <w:rFonts w:ascii="Wingdings" w:hAnsi="Wingdings"/>
                          <w:sz w:val="36"/>
                        </w:rPr>
                      </w:pPr>
                      <w:r>
                        <w:rPr>
                          <w:rFonts w:ascii="Wingdings" w:hAnsi="Wingdings"/>
                          <w:w w:val="178"/>
                          <w:sz w:val="36"/>
                        </w:rPr>
                        <w:t></w:t>
                      </w:r>
                    </w:p>
                  </w:txbxContent>
                </v:textbox>
                <w10:anchorlock/>
              </v:shape>
            </w:pict>
          </mc:Fallback>
        </mc:AlternateContent>
      </w:r>
      <w:r>
        <w:rPr>
          <w:sz w:val="20"/>
        </w:rPr>
        <w:tab/>
      </w:r>
      <w:r>
        <w:rPr>
          <w:noProof/>
          <w:position w:val="11"/>
          <w:sz w:val="20"/>
        </w:rPr>
        <mc:AlternateContent>
          <mc:Choice Requires="wps">
            <w:drawing>
              <wp:inline distT="0" distB="0" distL="114300" distR="114300" wp14:anchorId="5BB1085B" wp14:editId="319A7C93">
                <wp:extent cx="2470150" cy="692785"/>
                <wp:effectExtent l="0" t="0" r="0" b="0"/>
                <wp:docPr id="38" name="文本框 224"/>
                <wp:cNvGraphicFramePr/>
                <a:graphic xmlns:a="http://schemas.openxmlformats.org/drawingml/2006/main">
                  <a:graphicData uri="http://schemas.microsoft.com/office/word/2010/wordprocessingShape">
                    <wps:wsp>
                      <wps:cNvSpPr txBox="1"/>
                      <wps:spPr>
                        <a:xfrm>
                          <a:off x="0" y="0"/>
                          <a:ext cx="2470150" cy="692785"/>
                        </a:xfrm>
                        <a:prstGeom prst="rect">
                          <a:avLst/>
                        </a:prstGeom>
                        <a:noFill/>
                        <a:ln>
                          <a:noFill/>
                        </a:ln>
                      </wps:spPr>
                      <wps:txbx>
                        <w:txbxContent>
                          <w:p w14:paraId="222590BB" w14:textId="77777777" w:rsidR="00A55AD0" w:rsidRDefault="004969A0">
                            <w:pPr>
                              <w:pStyle w:val="sasMtn"/>
                              <w:spacing w:line="224" w:lineRule="exact"/>
                              <w:ind w:right="18"/>
                              <w:jc w:val="center"/>
                            </w:pPr>
                            <w:r>
                              <w:rPr>
                                <w:color w:val="FF0000"/>
                              </w:rPr>
                              <w:t>&lt;NAK&gt;</w:t>
                            </w:r>
                          </w:p>
                          <w:p w14:paraId="162E1C12" w14:textId="77777777" w:rsidR="00A55AD0" w:rsidRDefault="004969A0">
                            <w:pPr>
                              <w:pStyle w:val="sasMtn"/>
                              <w:spacing w:before="90"/>
                              <w:ind w:right="19"/>
                              <w:jc w:val="center"/>
                            </w:pPr>
                            <w:r>
                              <w:rPr>
                                <w:color w:val="00CCFF"/>
                              </w:rPr>
                              <w:t>RETRY # 5</w:t>
                            </w:r>
                          </w:p>
                          <w:p w14:paraId="01F7929E" w14:textId="77777777" w:rsidR="00A55AD0" w:rsidRDefault="004969A0">
                            <w:pPr>
                              <w:pStyle w:val="sasMtn"/>
                              <w:spacing w:before="1"/>
                              <w:ind w:right="18"/>
                              <w:jc w:val="center"/>
                            </w:pPr>
                            <w:r>
                              <w:rPr>
                                <w:color w:val="0000FF"/>
                              </w:rPr>
                              <w:t>&lt;STX&gt; Frame 1 &lt;ETB&gt; C1 C2 &lt;CR&gt; &lt;LF&gt;</w:t>
                            </w:r>
                          </w:p>
                          <w:p w14:paraId="11C07418" w14:textId="77777777" w:rsidR="00A55AD0" w:rsidRDefault="004969A0">
                            <w:pPr>
                              <w:spacing w:before="131"/>
                              <w:ind w:right="17"/>
                              <w:jc w:val="center"/>
                              <w:rPr>
                                <w:sz w:val="16"/>
                              </w:rPr>
                            </w:pPr>
                            <w:r>
                              <w:rPr>
                                <w:sz w:val="16"/>
                              </w:rPr>
                              <w:t>STRING_ACK_INTERVAL</w:t>
                            </w:r>
                          </w:p>
                        </w:txbxContent>
                      </wps:txbx>
                      <wps:bodyPr lIns="0" tIns="0" rIns="0" bIns="0" upright="1"/>
                    </wps:wsp>
                  </a:graphicData>
                </a:graphic>
              </wp:inline>
            </w:drawing>
          </mc:Choice>
          <mc:Fallback>
            <w:pict>
              <v:shape w14:anchorId="5BB1085B" id="文本框 224" o:spid="_x0000_s1237" type="#_x0000_t202" style="width:194.5pt;height:54.5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" filled="f" stroked="f">
                <v:textbox inset="0,0,0,0">
                  <w:txbxContent>
                    <w:p w14:paraId="222590BB" w14:textId="77777777" w:rsidR="00A55AD0" w:rsidRDefault="004969A0">
                      <w:pPr>
                        <w:pStyle w:val="sasMtn"/>
                        <w:spacing w:line="224" w:lineRule="exact"/>
                        <w:ind w:right="18"/>
                        <w:jc w:val="center"/>
                      </w:pPr>
                      <w:r>
                        <w:rPr>
                          <w:color w:val="FF0000"/>
                        </w:rPr>
                        <w:t>&lt;NAK&gt;</w:t>
                      </w:r>
                    </w:p>
                    <w:p w14:paraId="162E1C12" w14:textId="77777777" w:rsidR="00A55AD0" w:rsidRDefault="004969A0">
                      <w:pPr>
                        <w:pStyle w:val="sasMtn"/>
                        <w:spacing w:before="90"/>
                        <w:ind w:right="19"/>
                        <w:jc w:val="center"/>
                      </w:pPr>
                      <w:r>
                        <w:rPr>
                          <w:color w:val="00CCFF"/>
                        </w:rPr>
                        <w:t>RETRY # 5</w:t>
                      </w:r>
                    </w:p>
                    <w:p w14:paraId="01F7929E" w14:textId="77777777" w:rsidR="00A55AD0" w:rsidRDefault="004969A0">
                      <w:pPr>
                        <w:pStyle w:val="sasMtn"/>
                        <w:spacing w:before="1"/>
                        <w:ind w:right="18"/>
                        <w:jc w:val="center"/>
                      </w:pPr>
                      <w:r>
                        <w:rPr>
                          <w:color w:val="0000FF"/>
                        </w:rPr>
                        <w:t>&lt;STX&gt; Frame 1 &lt;ETB&gt; C1 C2 &lt;CR&gt; &lt;LF&gt;</w:t>
                      </w:r>
                    </w:p>
                    <w:p w14:paraId="11C07418" w14:textId="77777777" w:rsidR="00A55AD0" w:rsidRDefault="004969A0">
                      <w:pPr>
                        <w:spacing w:before="131"/>
                        <w:ind w:right="17"/>
                        <w:jc w:val="center"/>
                        <w:rPr>
                          <w:sz w:val="16"/>
                        </w:rPr>
                      </w:pPr>
                      <w:r>
                        <w:rPr>
                          <w:sz w:val="16"/>
                        </w:rPr>
                        <w:t>STRING_ACK_INTERVAL</w:t>
                      </w:r>
                    </w:p>
                  </w:txbxContent>
                </v:textbox>
                <w10:anchorlock/>
              </v:shape>
            </w:pict>
          </mc:Fallback>
        </mc:AlternateContent>
      </w:r>
    </w:p>
    <w:p w14:paraId="050D8DCA" w14:textId="77777777" w:rsidR="00A55AD0" w:rsidRDefault="00A55AD0">
      <w:pPr>
        <w:rPr>
          <w:sz w:val="6"/>
        </w:rPr>
      </w:pPr>
    </w:p>
    <w:p w14:paraId="74053D2B" w14:textId="77777777" w:rsidR="00A55AD0" w:rsidRDefault="004969A0">
      <w:pPr>
        <w:tabs>
          <w:tab w:val="left" w:pos="3424"/>
        </w:tabs>
        <w:ind w:left="2534"/>
        <w:rPr>
          <w:sz w:val="20"/>
        </w:rPr>
      </w:pPr>
      <w:r>
        <w:rPr>
          <w:noProof/>
          <w:sz w:val="20"/>
        </w:rPr>
        <mc:AlternateContent>
          <mc:Choice Requires="wps">
            <w:drawing>
              <wp:inline distT="0" distB="0" distL="114300" distR="114300" wp14:anchorId="0EA9F45D" wp14:editId="291048E9">
                <wp:extent cx="216535" cy="254000"/>
                <wp:effectExtent l="0" t="0" r="0" b="0"/>
                <wp:docPr id="39" name="文本框 225"/>
                <wp:cNvGraphicFramePr/>
                <a:graphic xmlns:a="http://schemas.openxmlformats.org/drawingml/2006/main">
                  <a:graphicData uri="http://schemas.microsoft.com/office/word/2010/wordprocessingShape">
                    <wps:wsp>
                      <wps:cNvSpPr txBox="1"/>
                      <wps:spPr>
                        <a:xfrm>
                          <a:off x="0" y="0"/>
                          <a:ext cx="216535" cy="254000"/>
                        </a:xfrm>
                        <a:prstGeom prst="rect">
                          <a:avLst/>
                        </a:prstGeom>
                        <a:noFill/>
                        <a:ln>
                          <a:noFill/>
                        </a:ln>
                      </wps:spPr>
                      <wps:txbx>
                        <w:txbxContent>
                          <w:p w14:paraId="6DC4CE4D"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a:graphicData>
                </a:graphic>
              </wp:inline>
            </w:drawing>
          </mc:Choice>
          <mc:Fallback>
            <w:pict>
              <v:shape w14:anchorId="0EA9F45D" id="文本框 225" o:spid="_x0000_s1238" type="#_x0000_t202" style="width:17.05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" filled="f" stroked="f">
                <v:textbox inset="0,0,0,0">
                  <w:txbxContent>
                    <w:p w14:paraId="6DC4CE4D" w14:textId="77777777" w:rsidR="00A55AD0" w:rsidRDefault="004969A0">
                      <w:pPr>
                        <w:rPr>
                          <w:rFonts w:ascii="Wingdings" w:hAnsi="Wingdings"/>
                          <w:sz w:val="36"/>
                        </w:rPr>
                      </w:pPr>
                      <w:r>
                        <w:rPr>
                          <w:rFonts w:ascii="Wingdings" w:hAnsi="Wingdings"/>
                          <w:w w:val="178"/>
                          <w:sz w:val="36"/>
                        </w:rPr>
                        <w:t></w:t>
                      </w:r>
                    </w:p>
                  </w:txbxContent>
                </v:textbox>
                <w10:anchorlock/>
              </v:shape>
            </w:pict>
          </mc:Fallback>
        </mc:AlternateContent>
      </w:r>
      <w:r>
        <w:rPr>
          <w:sz w:val="20"/>
        </w:rPr>
        <w:tab/>
      </w:r>
      <w:r>
        <w:rPr>
          <w:noProof/>
          <w:position w:val="11"/>
          <w:sz w:val="20"/>
        </w:rPr>
        <mc:AlternateContent>
          <mc:Choice Requires="wps">
            <w:drawing>
              <wp:inline distT="0" distB="0" distL="114300" distR="114300" wp14:anchorId="70C9E42A" wp14:editId="0C431114">
                <wp:extent cx="2470150" cy="692785"/>
                <wp:effectExtent l="0" t="0" r="0" b="0"/>
                <wp:docPr id="41" name="文本框 226"/>
                <wp:cNvGraphicFramePr/>
                <a:graphic xmlns:a="http://schemas.openxmlformats.org/drawingml/2006/main">
                  <a:graphicData uri="http://schemas.microsoft.com/office/word/2010/wordprocessingShape">
                    <wps:wsp>
                      <wps:cNvSpPr txBox="1"/>
                      <wps:spPr>
                        <a:xfrm>
                          <a:off x="0" y="0"/>
                          <a:ext cx="2470150" cy="692785"/>
                        </a:xfrm>
                        <a:prstGeom prst="rect">
                          <a:avLst/>
                        </a:prstGeom>
                        <a:noFill/>
                        <a:ln>
                          <a:noFill/>
                        </a:ln>
                      </wps:spPr>
                      <wps:txbx>
                        <w:txbxContent>
                          <w:p w14:paraId="43242665" w14:textId="77777777" w:rsidR="00A55AD0" w:rsidRDefault="004969A0">
                            <w:pPr>
                              <w:pStyle w:val="sasMtn"/>
                              <w:spacing w:line="224" w:lineRule="exact"/>
                              <w:ind w:right="18"/>
                              <w:jc w:val="center"/>
                            </w:pPr>
                            <w:r>
                              <w:rPr>
                                <w:color w:val="FF0000"/>
                              </w:rPr>
                              <w:t>&lt;NAK&gt;</w:t>
                            </w:r>
                          </w:p>
                          <w:p w14:paraId="5CE1BA1F" w14:textId="77777777" w:rsidR="00A55AD0" w:rsidRDefault="004969A0">
                            <w:pPr>
                              <w:pStyle w:val="sasMtn"/>
                              <w:spacing w:before="90"/>
                              <w:ind w:right="19"/>
                              <w:jc w:val="center"/>
                            </w:pPr>
                            <w:r>
                              <w:rPr>
                                <w:color w:val="00CCFF"/>
                              </w:rPr>
                              <w:t>RETRY # 6</w:t>
                            </w:r>
                          </w:p>
                          <w:p w14:paraId="5AAE1166" w14:textId="77777777" w:rsidR="00A55AD0" w:rsidRDefault="004969A0">
                            <w:pPr>
                              <w:pStyle w:val="sasMtn"/>
                              <w:spacing w:before="1"/>
                              <w:ind w:right="18"/>
                              <w:jc w:val="center"/>
                            </w:pPr>
                            <w:r>
                              <w:rPr>
                                <w:color w:val="0000FF"/>
                              </w:rPr>
                              <w:t>&lt;STX&gt; Frame 1 &lt;ETB&gt; C1 C2 &lt;CR&gt; &lt;LF&gt;</w:t>
                            </w:r>
                          </w:p>
                          <w:p w14:paraId="62DE6399" w14:textId="77777777" w:rsidR="00A55AD0" w:rsidRDefault="004969A0">
                            <w:pPr>
                              <w:spacing w:before="131"/>
                              <w:ind w:right="17"/>
                              <w:jc w:val="center"/>
                              <w:rPr>
                                <w:sz w:val="16"/>
                              </w:rPr>
                            </w:pPr>
                            <w:r>
                              <w:rPr>
                                <w:sz w:val="16"/>
                              </w:rPr>
                              <w:t>STRING_ACK_INTERVAL</w:t>
                            </w:r>
                          </w:p>
                        </w:txbxContent>
                      </wps:txbx>
                      <wps:bodyPr lIns="0" tIns="0" rIns="0" bIns="0" upright="1"/>
                    </wps:wsp>
                  </a:graphicData>
                </a:graphic>
              </wp:inline>
            </w:drawing>
          </mc:Choice>
          <mc:Fallback>
            <w:pict>
              <v:shape w14:anchorId="70C9E42A" id="文本框 226" o:spid="_x0000_s1239" type="#_x0000_t202" style="width:194.5pt;height:54.5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" filled="f" stroked="f">
                <v:textbox inset="0,0,0,0">
                  <w:txbxContent>
                    <w:p w14:paraId="43242665" w14:textId="77777777" w:rsidR="00A55AD0" w:rsidRDefault="004969A0">
                      <w:pPr>
                        <w:pStyle w:val="sasMtn"/>
                        <w:spacing w:line="224" w:lineRule="exact"/>
                        <w:ind w:right="18"/>
                        <w:jc w:val="center"/>
                      </w:pPr>
                      <w:r>
                        <w:rPr>
                          <w:color w:val="FF0000"/>
                        </w:rPr>
                        <w:t>&lt;NAK&gt;</w:t>
                      </w:r>
                    </w:p>
                    <w:p w14:paraId="5CE1BA1F" w14:textId="77777777" w:rsidR="00A55AD0" w:rsidRDefault="004969A0">
                      <w:pPr>
                        <w:pStyle w:val="sasMtn"/>
                        <w:spacing w:before="90"/>
                        <w:ind w:right="19"/>
                        <w:jc w:val="center"/>
                      </w:pPr>
                      <w:r>
                        <w:rPr>
                          <w:color w:val="00CCFF"/>
                        </w:rPr>
                        <w:t>RETRY # 6</w:t>
                      </w:r>
                    </w:p>
                    <w:p w14:paraId="5AAE1166" w14:textId="77777777" w:rsidR="00A55AD0" w:rsidRDefault="004969A0">
                      <w:pPr>
                        <w:pStyle w:val="sasMtn"/>
                        <w:spacing w:before="1"/>
                        <w:ind w:right="18"/>
                        <w:jc w:val="center"/>
                      </w:pPr>
                      <w:r>
                        <w:rPr>
                          <w:color w:val="0000FF"/>
                        </w:rPr>
                        <w:t>&lt;STX&gt; Frame 1 &lt;ETB&gt; C1 C2 &lt;CR&gt; &lt;LF&gt;</w:t>
                      </w:r>
                    </w:p>
                    <w:p w14:paraId="62DE6399" w14:textId="77777777" w:rsidR="00A55AD0" w:rsidRDefault="004969A0">
                      <w:pPr>
                        <w:spacing w:before="131"/>
                        <w:ind w:right="17"/>
                        <w:jc w:val="center"/>
                        <w:rPr>
                          <w:sz w:val="16"/>
                        </w:rPr>
                      </w:pPr>
                      <w:r>
                        <w:rPr>
                          <w:sz w:val="16"/>
                        </w:rPr>
                        <w:t>STRING_ACK_INTERVAL</w:t>
                      </w:r>
                    </w:p>
                  </w:txbxContent>
                </v:textbox>
                <w10:anchorlock/>
              </v:shape>
            </w:pict>
          </mc:Fallback>
        </mc:AlternateContent>
      </w:r>
    </w:p>
    <w:p w14:paraId="0808A312" w14:textId="77777777" w:rsidR="00A55AD0" w:rsidRDefault="00A55AD0">
      <w:pPr>
        <w:spacing w:before="1"/>
        <w:rPr>
          <w:sz w:val="6"/>
        </w:rPr>
      </w:pPr>
    </w:p>
    <w:p w14:paraId="4E64942C" w14:textId="77777777" w:rsidR="00A55AD0" w:rsidRDefault="004969A0">
      <w:pPr>
        <w:tabs>
          <w:tab w:val="left" w:pos="8289"/>
        </w:tabs>
        <w:ind w:left="906"/>
        <w:rPr>
          <w:sz w:val="20"/>
        </w:rPr>
      </w:pPr>
      <w:r>
        <w:rPr>
          <w:noProof/>
          <w:position w:val="11"/>
          <w:sz w:val="20"/>
        </w:rPr>
        <mc:AlternateContent>
          <mc:Choice Requires="wps">
            <w:drawing>
              <wp:inline distT="0" distB="0" distL="114300" distR="114300" wp14:anchorId="03F2DC73" wp14:editId="16FFD363">
                <wp:extent cx="3052445" cy="557530"/>
                <wp:effectExtent l="0" t="0" r="0" b="0"/>
                <wp:docPr id="16" name="文本框 227"/>
                <wp:cNvGraphicFramePr/>
                <a:graphic xmlns:a="http://schemas.openxmlformats.org/drawingml/2006/main">
                  <a:graphicData uri="http://schemas.microsoft.com/office/word/2010/wordprocessingShape">
                    <wps:wsp>
                      <wps:cNvSpPr txBox="1"/>
                      <wps:spPr>
                        <a:xfrm>
                          <a:off x="0" y="0"/>
                          <a:ext cx="3052445" cy="557530"/>
                        </a:xfrm>
                        <a:prstGeom prst="rect">
                          <a:avLst/>
                        </a:prstGeom>
                        <a:noFill/>
                        <a:ln>
                          <a:noFill/>
                        </a:ln>
                      </wps:spPr>
                      <wps:txbx>
                        <w:txbxContent>
                          <w:p w14:paraId="768F21EA" w14:textId="77777777" w:rsidR="00A55AD0" w:rsidRDefault="004969A0">
                            <w:pPr>
                              <w:pStyle w:val="sasMtn"/>
                              <w:spacing w:line="224" w:lineRule="exact"/>
                              <w:ind w:right="18"/>
                              <w:jc w:val="right"/>
                            </w:pPr>
                            <w:r>
                              <w:rPr>
                                <w:color w:val="FF0000"/>
                                <w:spacing w:val="-1"/>
                              </w:rPr>
                              <w:t>&lt;NAK&gt;</w:t>
                            </w:r>
                          </w:p>
                          <w:p w14:paraId="6C151866" w14:textId="77777777" w:rsidR="00A55AD0" w:rsidRDefault="004969A0">
                            <w:pPr>
                              <w:pStyle w:val="sasMtn"/>
                              <w:tabs>
                                <w:tab w:val="left" w:pos="4129"/>
                              </w:tabs>
                              <w:spacing w:before="130"/>
                            </w:pPr>
                            <w:r>
                              <w:rPr>
                                <w:color w:val="FF6500"/>
                              </w:rPr>
                              <w:t>Termination</w:t>
                            </w:r>
                            <w:r>
                              <w:rPr>
                                <w:color w:val="FF6500"/>
                              </w:rPr>
                              <w:tab/>
                              <w:t>&lt;EOT&gt;</w:t>
                            </w:r>
                          </w:p>
                          <w:p w14:paraId="0055EDC8" w14:textId="77777777" w:rsidR="00A55AD0" w:rsidRDefault="004969A0">
                            <w:pPr>
                              <w:spacing w:before="64"/>
                              <w:ind w:left="104"/>
                              <w:rPr>
                                <w:sz w:val="20"/>
                              </w:rPr>
                            </w:pPr>
                            <w:r>
                              <w:rPr>
                                <w:sz w:val="20"/>
                              </w:rPr>
                              <w:t>NEUTRAL</w:t>
                            </w:r>
                          </w:p>
                        </w:txbxContent>
                      </wps:txbx>
                      <wps:bodyPr lIns="0" tIns="0" rIns="0" bIns="0" upright="1"/>
                    </wps:wsp>
                  </a:graphicData>
                </a:graphic>
              </wp:inline>
            </w:drawing>
          </mc:Choice>
          <mc:Fallback>
            <w:pict>
              <v:shape w14:anchorId="03F2DC73" id="文本框 227" o:spid="_x0000_s1240" type="#_x0000_t202" style="width:240.35pt;height:4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" filled="f" stroked="f">
                <v:textbox inset="0,0,0,0">
                  <w:txbxContent>
                    <w:p w14:paraId="768F21EA" w14:textId="77777777" w:rsidR="00A55AD0" w:rsidRDefault="004969A0">
                      <w:pPr>
                        <w:pStyle w:val="sasMtn"/>
                        <w:spacing w:line="224" w:lineRule="exact"/>
                        <w:ind w:right="18"/>
                        <w:jc w:val="right"/>
                      </w:pPr>
                      <w:r>
                        <w:rPr>
                          <w:color w:val="FF0000"/>
                          <w:spacing w:val="-1"/>
                        </w:rPr>
                        <w:t>&lt;NAK&gt;</w:t>
                      </w:r>
                    </w:p>
                    <w:p w14:paraId="6C151866" w14:textId="77777777" w:rsidR="00A55AD0" w:rsidRDefault="004969A0">
                      <w:pPr>
                        <w:pStyle w:val="sasMtn"/>
                        <w:tabs>
                          <w:tab w:val="left" w:pos="4129"/>
                        </w:tabs>
                        <w:spacing w:before="130"/>
                      </w:pPr>
                      <w:r>
                        <w:rPr>
                          <w:color w:val="FF6500"/>
                        </w:rPr>
                        <w:t>Termination</w:t>
                      </w:r>
                      <w:r>
                        <w:rPr>
                          <w:color w:val="FF6500"/>
                        </w:rPr>
                        <w:tab/>
                        <w:t>&lt;EOT&gt;</w:t>
                      </w:r>
                    </w:p>
                    <w:p w14:paraId="0055EDC8" w14:textId="77777777" w:rsidR="00A55AD0" w:rsidRDefault="004969A0">
                      <w:pPr>
                        <w:spacing w:before="64"/>
                        <w:ind w:left="104"/>
                        <w:rPr>
                          <w:sz w:val="20"/>
                        </w:rPr>
                      </w:pPr>
                      <w:r>
                        <w:rPr>
                          <w:sz w:val="20"/>
                        </w:rPr>
                        <w:t>NEUTRAL</w:t>
                      </w:r>
                    </w:p>
                  </w:txbxContent>
                </v:textbox>
                <w10:anchorlock/>
              </v:shape>
            </w:pict>
          </mc:Fallback>
        </mc:AlternateContent>
      </w:r>
      <w:r>
        <w:rPr>
          <w:position w:val="11"/>
          <w:sz w:val="20"/>
        </w:rPr>
        <w:tab/>
      </w:r>
      <w:r>
        <w:rPr>
          <w:noProof/>
          <w:sz w:val="20"/>
        </w:rPr>
        <mc:AlternateContent>
          <mc:Choice Requires="wps">
            <w:drawing>
              <wp:inline distT="0" distB="0" distL="114300" distR="114300" wp14:anchorId="6F5D4BDD" wp14:editId="69344163">
                <wp:extent cx="684530" cy="399415"/>
                <wp:effectExtent l="0" t="0" r="0" b="0"/>
                <wp:docPr id="18" name="文本框 228"/>
                <wp:cNvGraphicFramePr/>
                <a:graphic xmlns:a="http://schemas.openxmlformats.org/drawingml/2006/main">
                  <a:graphicData uri="http://schemas.microsoft.com/office/word/2010/wordprocessingShape">
                    <wps:wsp>
                      <wps:cNvSpPr txBox="1"/>
                      <wps:spPr>
                        <a:xfrm>
                          <a:off x="0" y="0"/>
                          <a:ext cx="684530" cy="399415"/>
                        </a:xfrm>
                        <a:prstGeom prst="rect">
                          <a:avLst/>
                        </a:prstGeom>
                        <a:noFill/>
                        <a:ln>
                          <a:noFill/>
                        </a:ln>
                      </wps:spPr>
                      <wps:txbx>
                        <w:txbxContent>
                          <w:p w14:paraId="530697FE" w14:textId="77777777" w:rsidR="00A55AD0" w:rsidRDefault="004969A0">
                            <w:pPr>
                              <w:spacing w:line="224" w:lineRule="exact"/>
                              <w:rPr>
                                <w:sz w:val="20"/>
                              </w:rPr>
                            </w:pPr>
                            <w:r>
                              <w:rPr>
                                <w:sz w:val="20"/>
                              </w:rPr>
                              <w:t>Termination</w:t>
                            </w:r>
                          </w:p>
                          <w:p w14:paraId="3F01D572" w14:textId="77777777" w:rsidR="00A55AD0" w:rsidRDefault="004969A0">
                            <w:pPr>
                              <w:spacing w:before="174"/>
                              <w:ind w:left="61"/>
                              <w:rPr>
                                <w:sz w:val="20"/>
                              </w:rPr>
                            </w:pPr>
                            <w:r>
                              <w:rPr>
                                <w:sz w:val="20"/>
                              </w:rPr>
                              <w:t>NEUTRAL</w:t>
                            </w:r>
                          </w:p>
                        </w:txbxContent>
                      </wps:txbx>
                      <wps:bodyPr lIns="0" tIns="0" rIns="0" bIns="0" upright="1"/>
                    </wps:wsp>
                  </a:graphicData>
                </a:graphic>
              </wp:inline>
            </w:drawing>
          </mc:Choice>
          <mc:Fallback>
            <w:pict>
              <v:shape w14:anchorId="6F5D4BDD" id="文本框 228" o:spid="_x0000_s1241" type="#_x0000_t202" style="width:53.9pt;height:31.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" filled="f" stroked="f">
                <v:textbox inset="0,0,0,0">
                  <w:txbxContent>
                    <w:p w14:paraId="530697FE" w14:textId="77777777" w:rsidR="00A55AD0" w:rsidRDefault="004969A0">
                      <w:pPr>
                        <w:spacing w:line="224" w:lineRule="exact"/>
                        <w:rPr>
                          <w:sz w:val="20"/>
                        </w:rPr>
                      </w:pPr>
                      <w:r>
                        <w:rPr>
                          <w:sz w:val="20"/>
                        </w:rPr>
                        <w:t>Termination</w:t>
                      </w:r>
                    </w:p>
                    <w:p w14:paraId="3F01D572" w14:textId="77777777" w:rsidR="00A55AD0" w:rsidRDefault="004969A0">
                      <w:pPr>
                        <w:spacing w:before="174"/>
                        <w:ind w:left="61"/>
                        <w:rPr>
                          <w:sz w:val="20"/>
                        </w:rPr>
                      </w:pPr>
                      <w:r>
                        <w:rPr>
                          <w:sz w:val="20"/>
                        </w:rPr>
                        <w:t>NEUTRAL</w:t>
                      </w:r>
                    </w:p>
                  </w:txbxContent>
                </v:textbox>
                <w10:anchorlock/>
              </v:shape>
            </w:pict>
          </mc:Fallback>
        </mc:AlternateContent>
      </w:r>
    </w:p>
    <w:p w14:paraId="03954364" w14:textId="77777777" w:rsidR="00A55AD0" w:rsidRDefault="00A55AD0">
      <w:pPr>
        <w:rPr>
          <w:sz w:val="20"/>
        </w:rPr>
        <w:sectPr w:rsidR="00A55AD0">
          <w:pgSz w:w="12240" w:h="15840"/>
          <w:pgMar w:top="1360" w:right="80" w:bottom="980" w:left="1060" w:header="0" w:footer="708" w:gutter="0"/>
          <w:cols w:space="720"/>
        </w:sectPr>
      </w:pPr>
    </w:p>
    <w:p w14:paraId="1046F9EB" w14:textId="77777777" w:rsidR="00A55AD0" w:rsidRDefault="00A55AD0">
      <w:pPr>
        <w:spacing w:before="5"/>
        <w:rPr>
          <w:sz w:val="10"/>
        </w:rPr>
      </w:pPr>
    </w:p>
    <w:p w14:paraId="0DEE74C1" w14:textId="77777777" w:rsidR="00A55AD0" w:rsidRDefault="004969A0">
      <w:pPr>
        <w:spacing w:before="93"/>
        <w:ind w:left="740"/>
        <w:rPr>
          <w:sz w:val="24"/>
        </w:rPr>
      </w:pPr>
      <w:r>
        <w:rPr>
          <w:b/>
          <w:sz w:val="24"/>
        </w:rPr>
        <w:t xml:space="preserve">Case 4: </w:t>
      </w:r>
      <w:r>
        <w:rPr>
          <w:sz w:val="24"/>
        </w:rPr>
        <w:t>Time out after sending frame.</w:t>
      </w:r>
    </w:p>
    <w:p w14:paraId="1001D56D" w14:textId="77777777" w:rsidR="00A55AD0" w:rsidRDefault="00A55AD0">
      <w:pPr>
        <w:rPr>
          <w:sz w:val="20"/>
        </w:rPr>
      </w:pPr>
    </w:p>
    <w:p w14:paraId="31656AC0" w14:textId="77777777" w:rsidR="00A55AD0" w:rsidRDefault="004969A0">
      <w:pPr>
        <w:spacing w:before="5"/>
        <w:rPr>
          <w:sz w:val="24"/>
        </w:rPr>
      </w:pPr>
      <w:r>
        <w:rPr>
          <w:noProof/>
        </w:rPr>
        <mc:AlternateContent>
          <mc:Choice Requires="wpg">
            <w:drawing>
              <wp:anchor distT="0" distB="0" distL="0" distR="0" simplePos="0" relativeHeight="251683840" behindDoc="1" locked="0" layoutInCell="1" allowOverlap="1" wp14:anchorId="14BD6695" wp14:editId="41152005">
                <wp:simplePos x="0" y="0"/>
                <wp:positionH relativeFrom="page">
                  <wp:posOffset>1136650</wp:posOffset>
                </wp:positionH>
                <wp:positionV relativeFrom="paragraph">
                  <wp:posOffset>206375</wp:posOffset>
                </wp:positionV>
                <wp:extent cx="5607050" cy="2886075"/>
                <wp:effectExtent l="1270" t="1270" r="7620" b="8255"/>
                <wp:wrapTopAndBottom/>
                <wp:docPr id="275" name="组合 229"/>
                <wp:cNvGraphicFramePr/>
                <a:graphic xmlns:a="http://schemas.openxmlformats.org/drawingml/2006/main">
                  <a:graphicData uri="http://schemas.microsoft.com/office/word/2010/wordprocessingGroup">
                    <wpg:wgp>
                      <wpg:cNvGrpSpPr/>
                      <wpg:grpSpPr>
                        <a:xfrm>
                          <a:off x="0" y="0"/>
                          <a:ext cx="5607050" cy="2886075"/>
                          <a:chOff x="1790" y="325"/>
                          <a:chExt cx="8830" cy="4545"/>
                        </a:xfrm>
                      </wpg:grpSpPr>
                      <wps:wsp>
                        <wps:cNvPr id="246" name="直线 230"/>
                        <wps:cNvCnPr/>
                        <wps:spPr>
                          <a:xfrm>
                            <a:off x="1790" y="330"/>
                            <a:ext cx="8830" cy="0"/>
                          </a:xfrm>
                          <a:prstGeom prst="line">
                            <a:avLst/>
                          </a:prstGeom>
                          <a:ln w="6096" cap="flat" cmpd="sng">
                            <a:solidFill>
                              <a:srgbClr val="000000"/>
                            </a:solidFill>
                            <a:prstDash val="solid"/>
                            <a:headEnd type="none" w="med" len="med"/>
                            <a:tailEnd type="none" w="med" len="med"/>
                          </a:ln>
                        </wps:spPr>
                        <wps:bodyPr/>
                      </wps:wsp>
                      <wps:wsp>
                        <wps:cNvPr id="247" name="直线 231"/>
                        <wps:cNvCnPr/>
                        <wps:spPr>
                          <a:xfrm>
                            <a:off x="1795" y="325"/>
                            <a:ext cx="0" cy="4544"/>
                          </a:xfrm>
                          <a:prstGeom prst="line">
                            <a:avLst/>
                          </a:prstGeom>
                          <a:ln w="6096" cap="flat" cmpd="sng">
                            <a:solidFill>
                              <a:srgbClr val="000000"/>
                            </a:solidFill>
                            <a:prstDash val="solid"/>
                            <a:headEnd type="none" w="med" len="med"/>
                            <a:tailEnd type="none" w="med" len="med"/>
                          </a:ln>
                        </wps:spPr>
                        <wps:bodyPr/>
                      </wps:wsp>
                      <wps:wsp>
                        <wps:cNvPr id="248" name="直线 232"/>
                        <wps:cNvCnPr/>
                        <wps:spPr>
                          <a:xfrm>
                            <a:off x="1790" y="4865"/>
                            <a:ext cx="1479" cy="0"/>
                          </a:xfrm>
                          <a:prstGeom prst="line">
                            <a:avLst/>
                          </a:prstGeom>
                          <a:ln w="6096" cap="flat" cmpd="sng">
                            <a:solidFill>
                              <a:srgbClr val="000000"/>
                            </a:solidFill>
                            <a:prstDash val="solid"/>
                            <a:headEnd type="none" w="med" len="med"/>
                            <a:tailEnd type="none" w="med" len="med"/>
                          </a:ln>
                        </wps:spPr>
                        <wps:bodyPr/>
                      </wps:wsp>
                      <wps:wsp>
                        <wps:cNvPr id="249" name="直线 233"/>
                        <wps:cNvCnPr/>
                        <wps:spPr>
                          <a:xfrm>
                            <a:off x="3254" y="4865"/>
                            <a:ext cx="965" cy="0"/>
                          </a:xfrm>
                          <a:prstGeom prst="line">
                            <a:avLst/>
                          </a:prstGeom>
                          <a:ln w="6096" cap="flat" cmpd="sng">
                            <a:solidFill>
                              <a:srgbClr val="000000"/>
                            </a:solidFill>
                            <a:prstDash val="solid"/>
                            <a:headEnd type="none" w="med" len="med"/>
                            <a:tailEnd type="none" w="med" len="med"/>
                          </a:ln>
                        </wps:spPr>
                        <wps:bodyPr/>
                      </wps:wsp>
                      <wps:wsp>
                        <wps:cNvPr id="250" name="直线 234"/>
                        <wps:cNvCnPr/>
                        <wps:spPr>
                          <a:xfrm>
                            <a:off x="4205" y="4865"/>
                            <a:ext cx="4411" cy="0"/>
                          </a:xfrm>
                          <a:prstGeom prst="line">
                            <a:avLst/>
                          </a:prstGeom>
                          <a:ln w="6096" cap="flat" cmpd="sng">
                            <a:solidFill>
                              <a:srgbClr val="000000"/>
                            </a:solidFill>
                            <a:prstDash val="solid"/>
                            <a:headEnd type="none" w="med" len="med"/>
                            <a:tailEnd type="none" w="med" len="med"/>
                          </a:ln>
                        </wps:spPr>
                        <wps:bodyPr/>
                      </wps:wsp>
                      <wps:wsp>
                        <wps:cNvPr id="251" name="直线 235"/>
                        <wps:cNvCnPr/>
                        <wps:spPr>
                          <a:xfrm>
                            <a:off x="8602" y="4865"/>
                            <a:ext cx="540" cy="0"/>
                          </a:xfrm>
                          <a:prstGeom prst="line">
                            <a:avLst/>
                          </a:prstGeom>
                          <a:ln w="6096" cap="flat" cmpd="sng">
                            <a:solidFill>
                              <a:srgbClr val="000000"/>
                            </a:solidFill>
                            <a:prstDash val="solid"/>
                            <a:headEnd type="none" w="med" len="med"/>
                            <a:tailEnd type="none" w="med" len="med"/>
                          </a:ln>
                        </wps:spPr>
                        <wps:bodyPr/>
                      </wps:wsp>
                      <wps:wsp>
                        <wps:cNvPr id="252" name="直线 236"/>
                        <wps:cNvCnPr/>
                        <wps:spPr>
                          <a:xfrm>
                            <a:off x="9127" y="4865"/>
                            <a:ext cx="1483" cy="0"/>
                          </a:xfrm>
                          <a:prstGeom prst="line">
                            <a:avLst/>
                          </a:prstGeom>
                          <a:ln w="6096" cap="flat" cmpd="sng">
                            <a:solidFill>
                              <a:srgbClr val="000000"/>
                            </a:solidFill>
                            <a:prstDash val="solid"/>
                            <a:headEnd type="none" w="med" len="med"/>
                            <a:tailEnd type="none" w="med" len="med"/>
                          </a:ln>
                        </wps:spPr>
                        <wps:bodyPr/>
                      </wps:wsp>
                      <wps:wsp>
                        <wps:cNvPr id="253" name="直线 237"/>
                        <wps:cNvCnPr/>
                        <wps:spPr>
                          <a:xfrm>
                            <a:off x="10615" y="325"/>
                            <a:ext cx="0" cy="4544"/>
                          </a:xfrm>
                          <a:prstGeom prst="line">
                            <a:avLst/>
                          </a:prstGeom>
                          <a:ln w="6096" cap="flat" cmpd="sng">
                            <a:solidFill>
                              <a:srgbClr val="000000"/>
                            </a:solidFill>
                            <a:prstDash val="solid"/>
                            <a:headEnd type="none" w="med" len="med"/>
                            <a:tailEnd type="none" w="med" len="med"/>
                          </a:ln>
                        </wps:spPr>
                        <wps:bodyPr/>
                      </wps:wsp>
                      <wps:wsp>
                        <wps:cNvPr id="254" name="任意多边形 238"/>
                        <wps:cNvSpPr/>
                        <wps:spPr>
                          <a:xfrm>
                            <a:off x="3340" y="1399"/>
                            <a:ext cx="5978" cy="120"/>
                          </a:xfrm>
                          <a:custGeom>
                            <a:avLst/>
                            <a:gdLst/>
                            <a:ahLst/>
                            <a:cxnLst/>
                            <a:rect l="0" t="0" r="0" b="0"/>
                            <a:pathLst>
                              <a:path w="5978" h="120">
                                <a:moveTo>
                                  <a:pt x="5857" y="0"/>
                                </a:moveTo>
                                <a:lnTo>
                                  <a:pt x="5857" y="120"/>
                                </a:lnTo>
                                <a:lnTo>
                                  <a:pt x="5963" y="67"/>
                                </a:lnTo>
                                <a:lnTo>
                                  <a:pt x="5877" y="67"/>
                                </a:lnTo>
                                <a:lnTo>
                                  <a:pt x="5882" y="65"/>
                                </a:lnTo>
                                <a:lnTo>
                                  <a:pt x="5885" y="60"/>
                                </a:lnTo>
                                <a:lnTo>
                                  <a:pt x="5882" y="55"/>
                                </a:lnTo>
                                <a:lnTo>
                                  <a:pt x="5877" y="53"/>
                                </a:lnTo>
                                <a:lnTo>
                                  <a:pt x="5963" y="53"/>
                                </a:lnTo>
                                <a:lnTo>
                                  <a:pt x="5857" y="0"/>
                                </a:lnTo>
                                <a:close/>
                                <a:moveTo>
                                  <a:pt x="5857" y="53"/>
                                </a:moveTo>
                                <a:lnTo>
                                  <a:pt x="7" y="53"/>
                                </a:lnTo>
                                <a:lnTo>
                                  <a:pt x="2" y="55"/>
                                </a:lnTo>
                                <a:lnTo>
                                  <a:pt x="0" y="60"/>
                                </a:lnTo>
                                <a:lnTo>
                                  <a:pt x="2" y="65"/>
                                </a:lnTo>
                                <a:lnTo>
                                  <a:pt x="7" y="67"/>
                                </a:lnTo>
                                <a:lnTo>
                                  <a:pt x="5857" y="67"/>
                                </a:lnTo>
                                <a:lnTo>
                                  <a:pt x="5857" y="53"/>
                                </a:lnTo>
                                <a:close/>
                                <a:moveTo>
                                  <a:pt x="5963" y="53"/>
                                </a:moveTo>
                                <a:lnTo>
                                  <a:pt x="5877" y="53"/>
                                </a:lnTo>
                                <a:lnTo>
                                  <a:pt x="5882" y="55"/>
                                </a:lnTo>
                                <a:lnTo>
                                  <a:pt x="5885" y="60"/>
                                </a:lnTo>
                                <a:lnTo>
                                  <a:pt x="5882" y="65"/>
                                </a:lnTo>
                                <a:lnTo>
                                  <a:pt x="5877" y="67"/>
                                </a:lnTo>
                                <a:lnTo>
                                  <a:pt x="5963" y="67"/>
                                </a:lnTo>
                                <a:lnTo>
                                  <a:pt x="5977" y="60"/>
                                </a:lnTo>
                                <a:lnTo>
                                  <a:pt x="5963" y="53"/>
                                </a:lnTo>
                                <a:close/>
                              </a:path>
                            </a:pathLst>
                          </a:custGeom>
                          <a:solidFill>
                            <a:srgbClr val="000000"/>
                          </a:solidFill>
                          <a:ln>
                            <a:noFill/>
                          </a:ln>
                        </wps:spPr>
                        <wps:bodyPr upright="1"/>
                      </wps:wsp>
                      <wps:wsp>
                        <wps:cNvPr id="255" name="任意多边形 239"/>
                        <wps:cNvSpPr/>
                        <wps:spPr>
                          <a:xfrm>
                            <a:off x="3240" y="2535"/>
                            <a:ext cx="5978" cy="120"/>
                          </a:xfrm>
                          <a:custGeom>
                            <a:avLst/>
                            <a:gdLst/>
                            <a:ahLst/>
                            <a:cxnLst/>
                            <a:rect l="0" t="0" r="0" b="0"/>
                            <a:pathLst>
                              <a:path w="5978" h="120">
                                <a:moveTo>
                                  <a:pt x="120" y="0"/>
                                </a:moveTo>
                                <a:lnTo>
                                  <a:pt x="0" y="60"/>
                                </a:lnTo>
                                <a:lnTo>
                                  <a:pt x="120" y="120"/>
                                </a:lnTo>
                                <a:lnTo>
                                  <a:pt x="120" y="68"/>
                                </a:lnTo>
                                <a:lnTo>
                                  <a:pt x="100" y="68"/>
                                </a:lnTo>
                                <a:lnTo>
                                  <a:pt x="95" y="65"/>
                                </a:lnTo>
                                <a:lnTo>
                                  <a:pt x="92" y="60"/>
                                </a:lnTo>
                                <a:lnTo>
                                  <a:pt x="95" y="54"/>
                                </a:lnTo>
                                <a:lnTo>
                                  <a:pt x="100" y="52"/>
                                </a:lnTo>
                                <a:lnTo>
                                  <a:pt x="120" y="52"/>
                                </a:lnTo>
                                <a:lnTo>
                                  <a:pt x="120" y="0"/>
                                </a:lnTo>
                                <a:close/>
                                <a:moveTo>
                                  <a:pt x="120" y="52"/>
                                </a:moveTo>
                                <a:lnTo>
                                  <a:pt x="100" y="52"/>
                                </a:lnTo>
                                <a:lnTo>
                                  <a:pt x="95" y="54"/>
                                </a:lnTo>
                                <a:lnTo>
                                  <a:pt x="92" y="60"/>
                                </a:lnTo>
                                <a:lnTo>
                                  <a:pt x="95" y="65"/>
                                </a:lnTo>
                                <a:lnTo>
                                  <a:pt x="100" y="68"/>
                                </a:lnTo>
                                <a:lnTo>
                                  <a:pt x="120" y="68"/>
                                </a:lnTo>
                                <a:lnTo>
                                  <a:pt x="120" y="52"/>
                                </a:lnTo>
                                <a:close/>
                                <a:moveTo>
                                  <a:pt x="5970" y="52"/>
                                </a:moveTo>
                                <a:lnTo>
                                  <a:pt x="120" y="52"/>
                                </a:lnTo>
                                <a:lnTo>
                                  <a:pt x="120" y="68"/>
                                </a:lnTo>
                                <a:lnTo>
                                  <a:pt x="5970" y="68"/>
                                </a:lnTo>
                                <a:lnTo>
                                  <a:pt x="5975" y="65"/>
                                </a:lnTo>
                                <a:lnTo>
                                  <a:pt x="5977" y="60"/>
                                </a:lnTo>
                                <a:lnTo>
                                  <a:pt x="5975" y="54"/>
                                </a:lnTo>
                                <a:lnTo>
                                  <a:pt x="5970" y="52"/>
                                </a:lnTo>
                                <a:close/>
                              </a:path>
                            </a:pathLst>
                          </a:custGeom>
                          <a:solidFill>
                            <a:srgbClr val="000000"/>
                          </a:solidFill>
                          <a:ln>
                            <a:noFill/>
                          </a:ln>
                        </wps:spPr>
                        <wps:bodyPr upright="1"/>
                      </wps:wsp>
                      <wps:wsp>
                        <wps:cNvPr id="256" name="任意多边形 240"/>
                        <wps:cNvSpPr/>
                        <wps:spPr>
                          <a:xfrm>
                            <a:off x="3232" y="3149"/>
                            <a:ext cx="5978" cy="120"/>
                          </a:xfrm>
                          <a:custGeom>
                            <a:avLst/>
                            <a:gdLst/>
                            <a:ahLst/>
                            <a:cxnLst/>
                            <a:rect l="0" t="0" r="0" b="0"/>
                            <a:pathLst>
                              <a:path w="5978" h="120">
                                <a:moveTo>
                                  <a:pt x="5857" y="0"/>
                                </a:moveTo>
                                <a:lnTo>
                                  <a:pt x="5857" y="120"/>
                                </a:lnTo>
                                <a:lnTo>
                                  <a:pt x="5963" y="67"/>
                                </a:lnTo>
                                <a:lnTo>
                                  <a:pt x="5877" y="67"/>
                                </a:lnTo>
                                <a:lnTo>
                                  <a:pt x="5882" y="66"/>
                                </a:lnTo>
                                <a:lnTo>
                                  <a:pt x="5885" y="60"/>
                                </a:lnTo>
                                <a:lnTo>
                                  <a:pt x="5882" y="55"/>
                                </a:lnTo>
                                <a:lnTo>
                                  <a:pt x="5877" y="53"/>
                                </a:lnTo>
                                <a:lnTo>
                                  <a:pt x="5963" y="53"/>
                                </a:lnTo>
                                <a:lnTo>
                                  <a:pt x="5857" y="0"/>
                                </a:lnTo>
                                <a:close/>
                                <a:moveTo>
                                  <a:pt x="5857" y="53"/>
                                </a:moveTo>
                                <a:lnTo>
                                  <a:pt x="7" y="53"/>
                                </a:lnTo>
                                <a:lnTo>
                                  <a:pt x="2" y="55"/>
                                </a:lnTo>
                                <a:lnTo>
                                  <a:pt x="0" y="60"/>
                                </a:lnTo>
                                <a:lnTo>
                                  <a:pt x="2" y="66"/>
                                </a:lnTo>
                                <a:lnTo>
                                  <a:pt x="7" y="67"/>
                                </a:lnTo>
                                <a:lnTo>
                                  <a:pt x="5857" y="67"/>
                                </a:lnTo>
                                <a:lnTo>
                                  <a:pt x="5857" y="53"/>
                                </a:lnTo>
                                <a:close/>
                                <a:moveTo>
                                  <a:pt x="5963" y="53"/>
                                </a:moveTo>
                                <a:lnTo>
                                  <a:pt x="5877" y="53"/>
                                </a:lnTo>
                                <a:lnTo>
                                  <a:pt x="5882" y="55"/>
                                </a:lnTo>
                                <a:lnTo>
                                  <a:pt x="5885" y="60"/>
                                </a:lnTo>
                                <a:lnTo>
                                  <a:pt x="5882" y="66"/>
                                </a:lnTo>
                                <a:lnTo>
                                  <a:pt x="5877" y="67"/>
                                </a:lnTo>
                                <a:lnTo>
                                  <a:pt x="5963" y="67"/>
                                </a:lnTo>
                                <a:lnTo>
                                  <a:pt x="5977" y="60"/>
                                </a:lnTo>
                                <a:lnTo>
                                  <a:pt x="5963" y="53"/>
                                </a:lnTo>
                                <a:close/>
                              </a:path>
                            </a:pathLst>
                          </a:custGeom>
                          <a:solidFill>
                            <a:srgbClr val="000000"/>
                          </a:solidFill>
                          <a:ln>
                            <a:noFill/>
                          </a:ln>
                        </wps:spPr>
                        <wps:bodyPr upright="1"/>
                      </wps:wsp>
                      <wps:wsp>
                        <wps:cNvPr id="257" name="任意多边形 241"/>
                        <wps:cNvSpPr/>
                        <wps:spPr>
                          <a:xfrm>
                            <a:off x="3232" y="4232"/>
                            <a:ext cx="5978" cy="120"/>
                          </a:xfrm>
                          <a:custGeom>
                            <a:avLst/>
                            <a:gdLst/>
                            <a:ahLst/>
                            <a:cxnLst/>
                            <a:rect l="0" t="0" r="0" b="0"/>
                            <a:pathLst>
                              <a:path w="5978" h="120">
                                <a:moveTo>
                                  <a:pt x="5857" y="0"/>
                                </a:moveTo>
                                <a:lnTo>
                                  <a:pt x="5857" y="120"/>
                                </a:lnTo>
                                <a:lnTo>
                                  <a:pt x="5963" y="67"/>
                                </a:lnTo>
                                <a:lnTo>
                                  <a:pt x="5877" y="67"/>
                                </a:lnTo>
                                <a:lnTo>
                                  <a:pt x="5882" y="65"/>
                                </a:lnTo>
                                <a:lnTo>
                                  <a:pt x="5885" y="60"/>
                                </a:lnTo>
                                <a:lnTo>
                                  <a:pt x="5882" y="54"/>
                                </a:lnTo>
                                <a:lnTo>
                                  <a:pt x="5877" y="53"/>
                                </a:lnTo>
                                <a:lnTo>
                                  <a:pt x="5963" y="53"/>
                                </a:lnTo>
                                <a:lnTo>
                                  <a:pt x="5857" y="0"/>
                                </a:lnTo>
                                <a:close/>
                                <a:moveTo>
                                  <a:pt x="5857" y="53"/>
                                </a:moveTo>
                                <a:lnTo>
                                  <a:pt x="7" y="53"/>
                                </a:lnTo>
                                <a:lnTo>
                                  <a:pt x="2" y="54"/>
                                </a:lnTo>
                                <a:lnTo>
                                  <a:pt x="0" y="60"/>
                                </a:lnTo>
                                <a:lnTo>
                                  <a:pt x="2" y="65"/>
                                </a:lnTo>
                                <a:lnTo>
                                  <a:pt x="7" y="67"/>
                                </a:lnTo>
                                <a:lnTo>
                                  <a:pt x="5857" y="67"/>
                                </a:lnTo>
                                <a:lnTo>
                                  <a:pt x="5857" y="53"/>
                                </a:lnTo>
                                <a:close/>
                                <a:moveTo>
                                  <a:pt x="5963" y="53"/>
                                </a:moveTo>
                                <a:lnTo>
                                  <a:pt x="5877" y="53"/>
                                </a:lnTo>
                                <a:lnTo>
                                  <a:pt x="5882" y="54"/>
                                </a:lnTo>
                                <a:lnTo>
                                  <a:pt x="5885" y="60"/>
                                </a:lnTo>
                                <a:lnTo>
                                  <a:pt x="5882" y="65"/>
                                </a:lnTo>
                                <a:lnTo>
                                  <a:pt x="5877" y="67"/>
                                </a:lnTo>
                                <a:lnTo>
                                  <a:pt x="5963" y="67"/>
                                </a:lnTo>
                                <a:lnTo>
                                  <a:pt x="5977" y="60"/>
                                </a:lnTo>
                                <a:lnTo>
                                  <a:pt x="5963" y="53"/>
                                </a:lnTo>
                                <a:close/>
                              </a:path>
                            </a:pathLst>
                          </a:custGeom>
                          <a:solidFill>
                            <a:srgbClr val="000000"/>
                          </a:solidFill>
                          <a:ln>
                            <a:noFill/>
                          </a:ln>
                        </wps:spPr>
                        <wps:bodyPr upright="1"/>
                      </wps:wsp>
                      <wps:wsp>
                        <wps:cNvPr id="258" name="文本框 242"/>
                        <wps:cNvSpPr txBox="1"/>
                        <wps:spPr>
                          <a:xfrm>
                            <a:off x="9349" y="4118"/>
                            <a:ext cx="1078" cy="629"/>
                          </a:xfrm>
                          <a:prstGeom prst="rect">
                            <a:avLst/>
                          </a:prstGeom>
                          <a:noFill/>
                          <a:ln>
                            <a:noFill/>
                          </a:ln>
                        </wps:spPr>
                        <wps:txbx>
                          <w:txbxContent>
                            <w:p w14:paraId="2657E5CF" w14:textId="77777777" w:rsidR="00A55AD0" w:rsidRDefault="004969A0">
                              <w:pPr>
                                <w:spacing w:line="224" w:lineRule="exact"/>
                                <w:rPr>
                                  <w:sz w:val="20"/>
                                </w:rPr>
                              </w:pPr>
                              <w:r>
                                <w:rPr>
                                  <w:sz w:val="20"/>
                                </w:rPr>
                                <w:t>Termination</w:t>
                              </w:r>
                            </w:p>
                            <w:p w14:paraId="1518095F" w14:textId="77777777" w:rsidR="00A55AD0" w:rsidRDefault="004969A0">
                              <w:pPr>
                                <w:spacing w:before="174"/>
                                <w:ind w:left="61"/>
                                <w:rPr>
                                  <w:sz w:val="20"/>
                                </w:rPr>
                              </w:pPr>
                              <w:r>
                                <w:rPr>
                                  <w:sz w:val="20"/>
                                </w:rPr>
                                <w:t>NEUTRAL</w:t>
                              </w:r>
                            </w:p>
                          </w:txbxContent>
                        </wps:txbx>
                        <wps:bodyPr lIns="0" tIns="0" rIns="0" bIns="0" upright="1"/>
                      </wps:wsp>
                      <wps:wsp>
                        <wps:cNvPr id="259" name="文本框 243"/>
                        <wps:cNvSpPr txBox="1"/>
                        <wps:spPr>
                          <a:xfrm>
                            <a:off x="5233" y="4119"/>
                            <a:ext cx="2388" cy="628"/>
                          </a:xfrm>
                          <a:prstGeom prst="rect">
                            <a:avLst/>
                          </a:prstGeom>
                          <a:noFill/>
                          <a:ln>
                            <a:noFill/>
                          </a:ln>
                        </wps:spPr>
                        <wps:txbx>
                          <w:txbxContent>
                            <w:p w14:paraId="7C8BB674" w14:textId="77777777" w:rsidR="00A55AD0" w:rsidRDefault="004969A0">
                              <w:pPr>
                                <w:spacing w:line="224" w:lineRule="exact"/>
                                <w:ind w:left="2" w:right="18"/>
                                <w:jc w:val="center"/>
                                <w:rPr>
                                  <w:b/>
                                  <w:sz w:val="20"/>
                                </w:rPr>
                              </w:pPr>
                              <w:r>
                                <w:rPr>
                                  <w:b/>
                                  <w:color w:val="0000FF"/>
                                  <w:sz w:val="20"/>
                                </w:rPr>
                                <w:t>&lt;EOT&gt;</w:t>
                              </w:r>
                            </w:p>
                            <w:p w14:paraId="16E379C1" w14:textId="77777777" w:rsidR="00A55AD0" w:rsidRDefault="004969A0">
                              <w:pPr>
                                <w:spacing w:before="173"/>
                                <w:ind w:left="-1" w:right="18"/>
                                <w:jc w:val="center"/>
                                <w:rPr>
                                  <w:sz w:val="20"/>
                                </w:rPr>
                              </w:pPr>
                              <w:r>
                                <w:rPr>
                                  <w:spacing w:val="-1"/>
                                  <w:sz w:val="20"/>
                                </w:rPr>
                                <w:t>STRING_ACK_INTERVAL</w:t>
                              </w:r>
                            </w:p>
                          </w:txbxContent>
                        </wps:txbx>
                        <wps:bodyPr lIns="0" tIns="0" rIns="0" bIns="0" upright="1"/>
                      </wps:wsp>
                      <wps:wsp>
                        <wps:cNvPr id="260" name="文本框 244"/>
                        <wps:cNvSpPr txBox="1"/>
                        <wps:spPr>
                          <a:xfrm>
                            <a:off x="3583" y="4434"/>
                            <a:ext cx="341" cy="400"/>
                          </a:xfrm>
                          <a:prstGeom prst="rect">
                            <a:avLst/>
                          </a:prstGeom>
                          <a:noFill/>
                          <a:ln>
                            <a:noFill/>
                          </a:ln>
                        </wps:spPr>
                        <wps:txbx>
                          <w:txbxContent>
                            <w:p w14:paraId="55ABC375"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261" name="文本框 245"/>
                        <wps:cNvSpPr txBox="1"/>
                        <wps:spPr>
                          <a:xfrm>
                            <a:off x="2064" y="4118"/>
                            <a:ext cx="955" cy="520"/>
                          </a:xfrm>
                          <a:prstGeom prst="rect">
                            <a:avLst/>
                          </a:prstGeom>
                          <a:noFill/>
                          <a:ln>
                            <a:noFill/>
                          </a:ln>
                        </wps:spPr>
                        <wps:txbx>
                          <w:txbxContent>
                            <w:p w14:paraId="0BB5C647" w14:textId="77777777" w:rsidR="00A55AD0" w:rsidRDefault="004969A0">
                              <w:pPr>
                                <w:spacing w:line="224" w:lineRule="exact"/>
                                <w:ind w:left="77"/>
                                <w:rPr>
                                  <w:sz w:val="20"/>
                                </w:rPr>
                              </w:pPr>
                              <w:r>
                                <w:rPr>
                                  <w:sz w:val="20"/>
                                </w:rPr>
                                <w:t>Terminal</w:t>
                              </w:r>
                            </w:p>
                            <w:p w14:paraId="57843E13" w14:textId="77777777" w:rsidR="00A55AD0" w:rsidRDefault="004969A0">
                              <w:pPr>
                                <w:spacing w:before="65"/>
                                <w:rPr>
                                  <w:sz w:val="20"/>
                                </w:rPr>
                              </w:pPr>
                              <w:r>
                                <w:rPr>
                                  <w:sz w:val="20"/>
                                </w:rPr>
                                <w:t>NEUTRAL</w:t>
                              </w:r>
                            </w:p>
                          </w:txbxContent>
                        </wps:txbx>
                        <wps:bodyPr lIns="0" tIns="0" rIns="0" bIns="0" upright="1"/>
                      </wps:wsp>
                      <wps:wsp>
                        <wps:cNvPr id="262" name="文本框 246"/>
                        <wps:cNvSpPr txBox="1"/>
                        <wps:spPr>
                          <a:xfrm>
                            <a:off x="9516" y="3352"/>
                            <a:ext cx="744" cy="224"/>
                          </a:xfrm>
                          <a:prstGeom prst="rect">
                            <a:avLst/>
                          </a:prstGeom>
                          <a:noFill/>
                          <a:ln>
                            <a:noFill/>
                          </a:ln>
                        </wps:spPr>
                        <wps:txbx>
                          <w:txbxContent>
                            <w:p w14:paraId="60E62B8B" w14:textId="77777777" w:rsidR="00A55AD0" w:rsidRDefault="004969A0">
                              <w:pPr>
                                <w:spacing w:line="224" w:lineRule="exact"/>
                                <w:rPr>
                                  <w:sz w:val="20"/>
                                </w:rPr>
                              </w:pPr>
                              <w:r>
                                <w:rPr>
                                  <w:sz w:val="20"/>
                                </w:rPr>
                                <w:t>Receive</w:t>
                              </w:r>
                            </w:p>
                          </w:txbxContent>
                        </wps:txbx>
                        <wps:bodyPr lIns="0" tIns="0" rIns="0" bIns="0" upright="1"/>
                      </wps:wsp>
                      <wps:wsp>
                        <wps:cNvPr id="263" name="文本框 247"/>
                        <wps:cNvSpPr txBox="1"/>
                        <wps:spPr>
                          <a:xfrm>
                            <a:off x="4482" y="2949"/>
                            <a:ext cx="3889" cy="628"/>
                          </a:xfrm>
                          <a:prstGeom prst="rect">
                            <a:avLst/>
                          </a:prstGeom>
                          <a:noFill/>
                          <a:ln>
                            <a:noFill/>
                          </a:ln>
                        </wps:spPr>
                        <wps:txbx>
                          <w:txbxContent>
                            <w:p w14:paraId="11FEDB9C" w14:textId="77777777" w:rsidR="00A55AD0" w:rsidRDefault="004969A0">
                              <w:pPr>
                                <w:spacing w:line="224" w:lineRule="exact"/>
                                <w:ind w:right="18"/>
                                <w:jc w:val="center"/>
                                <w:rPr>
                                  <w:b/>
                                  <w:sz w:val="20"/>
                                </w:rPr>
                              </w:pPr>
                              <w:r>
                                <w:rPr>
                                  <w:b/>
                                  <w:color w:val="0000FF"/>
                                  <w:sz w:val="20"/>
                                </w:rPr>
                                <w:t>&lt;STX&gt; Frame 1 &lt;ETB&gt; C1 C2 &lt;CR&gt; &lt;LF&gt;</w:t>
                              </w:r>
                            </w:p>
                            <w:p w14:paraId="793BAAF0" w14:textId="77777777" w:rsidR="00A55AD0" w:rsidRDefault="004969A0">
                              <w:pPr>
                                <w:spacing w:before="173"/>
                                <w:ind w:right="16"/>
                                <w:jc w:val="center"/>
                                <w:rPr>
                                  <w:sz w:val="20"/>
                                </w:rPr>
                              </w:pPr>
                              <w:r>
                                <w:rPr>
                                  <w:sz w:val="20"/>
                                </w:rPr>
                                <w:t>STRING_ACK_INTERVAL</w:t>
                              </w:r>
                            </w:p>
                          </w:txbxContent>
                        </wps:txbx>
                        <wps:bodyPr lIns="0" tIns="0" rIns="0" bIns="0" upright="1"/>
                      </wps:wsp>
                      <wps:wsp>
                        <wps:cNvPr id="264" name="文本框 248"/>
                        <wps:cNvSpPr txBox="1"/>
                        <wps:spPr>
                          <a:xfrm>
                            <a:off x="3583" y="3264"/>
                            <a:ext cx="341" cy="400"/>
                          </a:xfrm>
                          <a:prstGeom prst="rect">
                            <a:avLst/>
                          </a:prstGeom>
                          <a:noFill/>
                          <a:ln>
                            <a:noFill/>
                          </a:ln>
                        </wps:spPr>
                        <wps:txbx>
                          <w:txbxContent>
                            <w:p w14:paraId="510FB857"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265" name="文本框 249"/>
                        <wps:cNvSpPr txBox="1"/>
                        <wps:spPr>
                          <a:xfrm>
                            <a:off x="2142" y="2883"/>
                            <a:ext cx="799" cy="224"/>
                          </a:xfrm>
                          <a:prstGeom prst="rect">
                            <a:avLst/>
                          </a:prstGeom>
                          <a:noFill/>
                          <a:ln>
                            <a:noFill/>
                          </a:ln>
                        </wps:spPr>
                        <wps:txbx>
                          <w:txbxContent>
                            <w:p w14:paraId="51C0548F" w14:textId="77777777" w:rsidR="00A55AD0" w:rsidRDefault="004969A0">
                              <w:pPr>
                                <w:spacing w:line="224" w:lineRule="exact"/>
                                <w:rPr>
                                  <w:sz w:val="20"/>
                                </w:rPr>
                              </w:pPr>
                              <w:r>
                                <w:rPr>
                                  <w:sz w:val="20"/>
                                </w:rPr>
                                <w:t>Transmit</w:t>
                              </w:r>
                            </w:p>
                          </w:txbxContent>
                        </wps:txbx>
                        <wps:bodyPr lIns="0" tIns="0" rIns="0" bIns="0" upright="1"/>
                      </wps:wsp>
                      <wps:wsp>
                        <wps:cNvPr id="266" name="文本框 250"/>
                        <wps:cNvSpPr txBox="1"/>
                        <wps:spPr>
                          <a:xfrm>
                            <a:off x="9505" y="2333"/>
                            <a:ext cx="765" cy="224"/>
                          </a:xfrm>
                          <a:prstGeom prst="rect">
                            <a:avLst/>
                          </a:prstGeom>
                          <a:noFill/>
                          <a:ln>
                            <a:noFill/>
                          </a:ln>
                        </wps:spPr>
                        <wps:txbx>
                          <w:txbxContent>
                            <w:p w14:paraId="6A76304A" w14:textId="77777777" w:rsidR="00A55AD0" w:rsidRDefault="004969A0">
                              <w:pPr>
                                <w:spacing w:line="224" w:lineRule="exact"/>
                                <w:rPr>
                                  <w:sz w:val="20"/>
                                </w:rPr>
                              </w:pPr>
                              <w:r>
                                <w:rPr>
                                  <w:sz w:val="20"/>
                                </w:rPr>
                                <w:t>Transfer</w:t>
                              </w:r>
                            </w:p>
                          </w:txbxContent>
                        </wps:txbx>
                        <wps:bodyPr lIns="0" tIns="0" rIns="0" bIns="0" upright="1"/>
                      </wps:wsp>
                      <wps:wsp>
                        <wps:cNvPr id="267" name="文本框 251"/>
                        <wps:cNvSpPr txBox="1"/>
                        <wps:spPr>
                          <a:xfrm>
                            <a:off x="6082" y="2334"/>
                            <a:ext cx="688" cy="224"/>
                          </a:xfrm>
                          <a:prstGeom prst="rect">
                            <a:avLst/>
                          </a:prstGeom>
                          <a:noFill/>
                          <a:ln>
                            <a:noFill/>
                          </a:ln>
                        </wps:spPr>
                        <wps:txbx>
                          <w:txbxContent>
                            <w:p w14:paraId="2C4881C1" w14:textId="77777777" w:rsidR="00A55AD0" w:rsidRDefault="004969A0">
                              <w:pPr>
                                <w:spacing w:line="224" w:lineRule="exact"/>
                                <w:rPr>
                                  <w:b/>
                                  <w:sz w:val="20"/>
                                </w:rPr>
                              </w:pPr>
                              <w:r>
                                <w:rPr>
                                  <w:b/>
                                  <w:color w:val="0000FF"/>
                                  <w:sz w:val="20"/>
                                </w:rPr>
                                <w:t>&lt;ACK&gt;</w:t>
                              </w:r>
                            </w:p>
                          </w:txbxContent>
                        </wps:txbx>
                        <wps:bodyPr lIns="0" tIns="0" rIns="0" bIns="0" upright="1"/>
                      </wps:wsp>
                      <wps:wsp>
                        <wps:cNvPr id="268" name="文本框 252"/>
                        <wps:cNvSpPr txBox="1"/>
                        <wps:spPr>
                          <a:xfrm>
                            <a:off x="2158" y="2268"/>
                            <a:ext cx="765" cy="224"/>
                          </a:xfrm>
                          <a:prstGeom prst="rect">
                            <a:avLst/>
                          </a:prstGeom>
                          <a:noFill/>
                          <a:ln>
                            <a:noFill/>
                          </a:ln>
                        </wps:spPr>
                        <wps:txbx>
                          <w:txbxContent>
                            <w:p w14:paraId="36C947B2" w14:textId="77777777" w:rsidR="00A55AD0" w:rsidRDefault="004969A0">
                              <w:pPr>
                                <w:spacing w:line="224" w:lineRule="exact"/>
                                <w:rPr>
                                  <w:sz w:val="20"/>
                                </w:rPr>
                              </w:pPr>
                              <w:r>
                                <w:rPr>
                                  <w:sz w:val="20"/>
                                </w:rPr>
                                <w:t>Transfer</w:t>
                              </w:r>
                            </w:p>
                          </w:txbxContent>
                        </wps:txbx>
                        <wps:bodyPr lIns="0" tIns="0" rIns="0" bIns="0" upright="1"/>
                      </wps:wsp>
                      <wps:wsp>
                        <wps:cNvPr id="269" name="文本框 253"/>
                        <wps:cNvSpPr txBox="1"/>
                        <wps:spPr>
                          <a:xfrm>
                            <a:off x="5394" y="1672"/>
                            <a:ext cx="2068" cy="224"/>
                          </a:xfrm>
                          <a:prstGeom prst="rect">
                            <a:avLst/>
                          </a:prstGeom>
                          <a:noFill/>
                          <a:ln>
                            <a:noFill/>
                          </a:ln>
                        </wps:spPr>
                        <wps:txbx>
                          <w:txbxContent>
                            <w:p w14:paraId="699D7885" w14:textId="77777777" w:rsidR="00A55AD0" w:rsidRDefault="004969A0">
                              <w:pPr>
                                <w:spacing w:line="224" w:lineRule="exact"/>
                                <w:rPr>
                                  <w:sz w:val="20"/>
                                </w:rPr>
                              </w:pPr>
                              <w:r>
                                <w:rPr>
                                  <w:sz w:val="20"/>
                                </w:rPr>
                                <w:t>ENQ_ACK_INTERVAL</w:t>
                              </w:r>
                            </w:p>
                          </w:txbxContent>
                        </wps:txbx>
                        <wps:bodyPr lIns="0" tIns="0" rIns="0" bIns="0" upright="1"/>
                      </wps:wsp>
                      <wps:wsp>
                        <wps:cNvPr id="270" name="文本框 254"/>
                        <wps:cNvSpPr txBox="1"/>
                        <wps:spPr>
                          <a:xfrm>
                            <a:off x="3583" y="1584"/>
                            <a:ext cx="341" cy="400"/>
                          </a:xfrm>
                          <a:prstGeom prst="rect">
                            <a:avLst/>
                          </a:prstGeom>
                          <a:noFill/>
                          <a:ln>
                            <a:noFill/>
                          </a:ln>
                        </wps:spPr>
                        <wps:txbx>
                          <w:txbxContent>
                            <w:p w14:paraId="0DFD0122"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271" name="文本框 255"/>
                        <wps:cNvSpPr txBox="1"/>
                        <wps:spPr>
                          <a:xfrm>
                            <a:off x="9250" y="478"/>
                            <a:ext cx="1276" cy="964"/>
                          </a:xfrm>
                          <a:prstGeom prst="rect">
                            <a:avLst/>
                          </a:prstGeom>
                          <a:noFill/>
                          <a:ln>
                            <a:noFill/>
                          </a:ln>
                        </wps:spPr>
                        <wps:txbx>
                          <w:txbxContent>
                            <w:p w14:paraId="18816631" w14:textId="77777777" w:rsidR="00A55AD0" w:rsidRDefault="004969A0">
                              <w:pPr>
                                <w:spacing w:line="224" w:lineRule="exact"/>
                                <w:ind w:right="17"/>
                                <w:jc w:val="center"/>
                                <w:rPr>
                                  <w:b/>
                                  <w:sz w:val="20"/>
                                </w:rPr>
                              </w:pPr>
                              <w:r>
                                <w:rPr>
                                  <w:b/>
                                  <w:sz w:val="20"/>
                                </w:rPr>
                                <w:t>LIMS</w:t>
                              </w:r>
                            </w:p>
                            <w:p w14:paraId="373A21AB" w14:textId="77777777" w:rsidR="00A55AD0" w:rsidRDefault="004969A0">
                              <w:pPr>
                                <w:spacing w:before="151"/>
                                <w:ind w:right="19"/>
                                <w:jc w:val="center"/>
                                <w:rPr>
                                  <w:sz w:val="20"/>
                                </w:rPr>
                              </w:pPr>
                              <w:r>
                                <w:rPr>
                                  <w:sz w:val="20"/>
                                </w:rPr>
                                <w:t>NEUTRAL</w:t>
                              </w:r>
                            </w:p>
                            <w:p w14:paraId="4C2A7BFB" w14:textId="77777777" w:rsidR="00A55AD0" w:rsidRDefault="004969A0">
                              <w:pPr>
                                <w:spacing w:before="128"/>
                                <w:ind w:left="-1" w:right="18"/>
                                <w:jc w:val="center"/>
                                <w:rPr>
                                  <w:sz w:val="20"/>
                                </w:rPr>
                              </w:pPr>
                              <w:r>
                                <w:rPr>
                                  <w:spacing w:val="-1"/>
                                  <w:sz w:val="20"/>
                                </w:rPr>
                                <w:t>Establishment</w:t>
                              </w:r>
                            </w:p>
                          </w:txbxContent>
                        </wps:txbx>
                        <wps:bodyPr lIns="0" tIns="0" rIns="0" bIns="0" upright="1"/>
                      </wps:wsp>
                      <wps:wsp>
                        <wps:cNvPr id="272" name="文本框 256"/>
                        <wps:cNvSpPr txBox="1"/>
                        <wps:spPr>
                          <a:xfrm>
                            <a:off x="6082" y="1218"/>
                            <a:ext cx="688" cy="224"/>
                          </a:xfrm>
                          <a:prstGeom prst="rect">
                            <a:avLst/>
                          </a:prstGeom>
                          <a:noFill/>
                          <a:ln>
                            <a:noFill/>
                          </a:ln>
                        </wps:spPr>
                        <wps:txbx>
                          <w:txbxContent>
                            <w:p w14:paraId="68F748B2" w14:textId="77777777" w:rsidR="00A55AD0" w:rsidRDefault="004969A0">
                              <w:pPr>
                                <w:spacing w:line="224" w:lineRule="exact"/>
                                <w:rPr>
                                  <w:b/>
                                  <w:sz w:val="20"/>
                                </w:rPr>
                              </w:pPr>
                              <w:r>
                                <w:rPr>
                                  <w:b/>
                                  <w:color w:val="0000FF"/>
                                  <w:sz w:val="20"/>
                                </w:rPr>
                                <w:t>&lt;ENQ&gt;</w:t>
                              </w:r>
                            </w:p>
                          </w:txbxContent>
                        </wps:txbx>
                        <wps:bodyPr lIns="0" tIns="0" rIns="0" bIns="0" upright="1"/>
                      </wps:wsp>
                      <wps:wsp>
                        <wps:cNvPr id="273" name="文本框 257"/>
                        <wps:cNvSpPr txBox="1"/>
                        <wps:spPr>
                          <a:xfrm>
                            <a:off x="1904" y="364"/>
                            <a:ext cx="1276" cy="964"/>
                          </a:xfrm>
                          <a:prstGeom prst="rect">
                            <a:avLst/>
                          </a:prstGeom>
                          <a:noFill/>
                          <a:ln>
                            <a:noFill/>
                          </a:ln>
                        </wps:spPr>
                        <wps:txbx>
                          <w:txbxContent>
                            <w:p w14:paraId="0AB4C543" w14:textId="77777777" w:rsidR="00A55AD0" w:rsidRDefault="004969A0">
                              <w:pPr>
                                <w:spacing w:line="224" w:lineRule="exact"/>
                                <w:ind w:right="19"/>
                                <w:jc w:val="center"/>
                                <w:rPr>
                                  <w:b/>
                                  <w:sz w:val="20"/>
                                </w:rPr>
                              </w:pPr>
                              <w:r>
                                <w:rPr>
                                  <w:b/>
                                  <w:sz w:val="20"/>
                                </w:rPr>
                                <w:t>ASTM</w:t>
                              </w:r>
                            </w:p>
                            <w:p w14:paraId="5400417A" w14:textId="77777777" w:rsidR="00A55AD0" w:rsidRDefault="004969A0">
                              <w:pPr>
                                <w:ind w:right="17"/>
                                <w:jc w:val="center"/>
                                <w:rPr>
                                  <w:b/>
                                  <w:sz w:val="20"/>
                                </w:rPr>
                              </w:pPr>
                              <w:r>
                                <w:rPr>
                                  <w:b/>
                                  <w:sz w:val="20"/>
                                </w:rPr>
                                <w:t>(Analyzer)</w:t>
                              </w:r>
                            </w:p>
                            <w:p w14:paraId="28DCD09F" w14:textId="77777777" w:rsidR="00A55AD0" w:rsidRDefault="004969A0">
                              <w:pPr>
                                <w:spacing w:before="35"/>
                                <w:ind w:right="19"/>
                                <w:jc w:val="center"/>
                                <w:rPr>
                                  <w:sz w:val="20"/>
                                </w:rPr>
                              </w:pPr>
                              <w:r>
                                <w:rPr>
                                  <w:sz w:val="20"/>
                                </w:rPr>
                                <w:t>NEUTRAL</w:t>
                              </w:r>
                            </w:p>
                            <w:p w14:paraId="3A3C1B6F" w14:textId="77777777" w:rsidR="00A55AD0" w:rsidRDefault="004969A0">
                              <w:pPr>
                                <w:spacing w:before="14"/>
                                <w:ind w:right="18"/>
                                <w:jc w:val="center"/>
                                <w:rPr>
                                  <w:sz w:val="20"/>
                                </w:rPr>
                              </w:pPr>
                              <w:r>
                                <w:rPr>
                                  <w:sz w:val="20"/>
                                </w:rPr>
                                <w:t>Establishment</w:t>
                              </w:r>
                            </w:p>
                          </w:txbxContent>
                        </wps:txbx>
                        <wps:bodyPr lIns="0" tIns="0" rIns="0" bIns="0" upright="1"/>
                      </wps:wsp>
                      <wps:wsp>
                        <wps:cNvPr id="274" name="文本框 258"/>
                        <wps:cNvSpPr txBox="1"/>
                        <wps:spPr>
                          <a:xfrm>
                            <a:off x="3261" y="3689"/>
                            <a:ext cx="5873" cy="360"/>
                          </a:xfrm>
                          <a:prstGeom prst="rect">
                            <a:avLst/>
                          </a:prstGeom>
                          <a:solidFill>
                            <a:srgbClr val="FFFF00"/>
                          </a:solidFill>
                          <a:ln>
                            <a:noFill/>
                          </a:ln>
                        </wps:spPr>
                        <wps:txbx>
                          <w:txbxContent>
                            <w:p w14:paraId="1314FEA6" w14:textId="77777777" w:rsidR="00A55AD0" w:rsidRDefault="004969A0">
                              <w:pPr>
                                <w:tabs>
                                  <w:tab w:val="left" w:pos="2849"/>
                                </w:tabs>
                                <w:spacing w:before="20"/>
                                <w:ind w:left="211"/>
                                <w:rPr>
                                  <w:b/>
                                  <w:sz w:val="20"/>
                                </w:rPr>
                              </w:pPr>
                              <w:r>
                                <w:rPr>
                                  <w:rFonts w:ascii="Wingdings" w:hAnsi="Wingdings"/>
                                  <w:color w:val="FF0000"/>
                                  <w:w w:val="125"/>
                                  <w:position w:val="-1"/>
                                  <w:sz w:val="28"/>
                                </w:rPr>
                                <w:t></w:t>
                              </w:r>
                              <w:r>
                                <w:rPr>
                                  <w:rFonts w:ascii="Wingdings" w:hAnsi="Wingdings"/>
                                  <w:color w:val="FF0000"/>
                                  <w:w w:val="125"/>
                                  <w:position w:val="-1"/>
                                  <w:sz w:val="28"/>
                                </w:rPr>
                                <w:t></w:t>
                              </w:r>
                              <w:r>
                                <w:rPr>
                                  <w:rFonts w:ascii="Times New Roman" w:hAnsi="Times New Roman"/>
                                  <w:color w:val="FF0000"/>
                                  <w:w w:val="125"/>
                                  <w:position w:val="-1"/>
                                  <w:sz w:val="28"/>
                                </w:rPr>
                                <w:tab/>
                              </w:r>
                              <w:r>
                                <w:rPr>
                                  <w:b/>
                                  <w:color w:val="FF0000"/>
                                  <w:w w:val="120"/>
                                  <w:sz w:val="20"/>
                                </w:rPr>
                                <w:t>TimeOut</w:t>
                              </w:r>
                            </w:p>
                          </w:txbxContent>
                        </wps:txbx>
                        <wps:bodyPr lIns="0" tIns="0" rIns="0" bIns="0" upright="1"/>
                      </wps:wsp>
                    </wpg:wgp>
                  </a:graphicData>
                </a:graphic>
              </wp:anchor>
            </w:drawing>
          </mc:Choice>
          <mc:Fallback>
            <w:pict>
              <v:group w14:anchorId="14BD6695" id="组合 229" o:spid="_x0000_s1242" style="position:absolute;margin-left:89.5pt;margin-top:16.25pt;width:441.5pt;height:227.25pt;z-index:-251632640;mso-wrap-distance-left:0;mso-wrap-distance-right:0;mso-position-horizontal-relative:page;mso-position-vertical-relative:text" coordorigin="1790,325" coordsize="8830,4545"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">
                <v:line id="直线 230" o:spid="_x0000_s1243" style="position:absolute;visibility:visible;mso-wrap-style:square" from="1790,330" to="10620,330"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" strokeweight=".48pt"/>
                <v:line id="直线 231" o:spid="_x0000_s1244" style="position:absolute;visibility:visible;mso-wrap-style:square" from="1795,325" to="1795,486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" strokeweight=".48pt"/>
                <v:line id="直线 232" o:spid="_x0000_s1245" style="position:absolute;visibility:visible;mso-wrap-style:square" from="1790,4865" to="3269,48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" strokeweight=".48pt"/>
                <v:line id="直线 233" o:spid="_x0000_s1246" style="position:absolute;visibility:visible;mso-wrap-style:square" from="3254,4865" to="4219,48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" strokeweight=".48pt"/>
                <v:line id="直线 234" o:spid="_x0000_s1247" style="position:absolute;visibility:visible;mso-wrap-style:square" from="4205,4865" to="8616,48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" strokeweight=".48pt"/>
                <v:line id="直线 235" o:spid="_x0000_s1248" style="position:absolute;visibility:visible;mso-wrap-style:square" from="8602,4865" to="9142,48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" strokeweight=".48pt"/>
                <v:line id="直线 236" o:spid="_x0000_s1249" style="position:absolute;visibility:visible;mso-wrap-style:square" from="9127,4865" to="10610,48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" strokeweight=".48pt"/>
                <v:line id="直线 237" o:spid="_x0000_s1250" style="position:absolute;visibility:visible;mso-wrap-style:square" from="10615,325" to="10615,486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" strokeweight=".48pt"/>
                <v:shape id="任意多边形 238" o:spid="_x0000_s1251" style="position:absolute;left:3340;top:1399;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" path="m5857,r,120l5963,67r-86,l5882,65r3,-5l5882,55r-5,-2l5963,53,5857,xm5857,53l7,53,2,55,,60r2,5l7,67r5850,l5857,53xm5963,53r-86,l5882,55r3,5l5882,65r-5,2l5963,67r14,-7l5963,53xe" fillcolor="black" stroked="f">
                  <v:path arrowok="t" textboxrect="0,0,5978,120"/>
                </v:shape>
                <v:shape id="任意多边形 239" o:spid="_x0000_s1252" style="position:absolute;left:3240;top:2535;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" path="m120,l,60r120,60l120,68r-20,l95,65,92,60r3,-6l100,52r20,l120,xm120,52r-20,l95,54r-3,6l95,65r5,3l120,68r,-16xm5970,52l120,52r,16l5970,68r5,-3l5977,60r-2,-6l5970,52xe" fillcolor="black" stroked="f">
                  <v:path arrowok="t" textboxrect="0,0,5978,120"/>
                </v:shape>
                <v:shape id="任意多边形 240" o:spid="_x0000_s1253" style="position:absolute;left:3232;top:3149;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" path="m5857,r,120l5963,67r-86,l5882,66r3,-6l5882,55r-5,-2l5963,53,5857,xm5857,53l7,53,2,55,,60r2,6l7,67r5850,l5857,53xm5963,53r-86,l5882,55r3,5l5882,66r-5,1l5963,67r14,-7l5963,53xe" fillcolor="black" stroked="f">
                  <v:path arrowok="t" textboxrect="0,0,5978,120"/>
                </v:shape>
                <v:shape id="任意多边形 241" o:spid="_x0000_s1254" style="position:absolute;left:3232;top:4232;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" path="m5857,r,120l5963,67r-86,l5882,65r3,-5l5882,54r-5,-1l5963,53,5857,xm5857,53l7,53,2,54,,60r2,5l7,67r5850,l5857,53xm5963,53r-86,l5882,54r3,6l5882,65r-5,2l5963,67r14,-7l5963,53xe" fillcolor="black" stroked="f">
                  <v:path arrowok="t" textboxrect="0,0,5978,120"/>
                </v:shape>
                <v:shape id="文本框 242" o:spid="_x0000_s1255" type="#_x0000_t202" style="position:absolute;left:9349;top:4118;width:1078;height:62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" filled="f" stroked="f">
                  <v:textbox inset="0,0,0,0">
                    <w:txbxContent>
                      <w:p w14:paraId="2657E5CF" w14:textId="77777777" w:rsidR="00A55AD0" w:rsidRDefault="004969A0">
                        <w:pPr>
                          <w:spacing w:line="224" w:lineRule="exact"/>
                          <w:rPr>
                            <w:sz w:val="20"/>
                          </w:rPr>
                        </w:pPr>
                        <w:r>
                          <w:rPr>
                            <w:sz w:val="20"/>
                          </w:rPr>
                          <w:t>Termination</w:t>
                        </w:r>
                      </w:p>
                      <w:p w14:paraId="1518095F" w14:textId="77777777" w:rsidR="00A55AD0" w:rsidRDefault="004969A0">
                        <w:pPr>
                          <w:spacing w:before="174"/>
                          <w:ind w:left="61"/>
                          <w:rPr>
                            <w:sz w:val="20"/>
                          </w:rPr>
                        </w:pPr>
                        <w:r>
                          <w:rPr>
                            <w:sz w:val="20"/>
                          </w:rPr>
                          <w:t>NEUTRAL</w:t>
                        </w:r>
                      </w:p>
                    </w:txbxContent>
                  </v:textbox>
                </v:shape>
                <v:shape id="文本框 243" o:spid="_x0000_s1256" type="#_x0000_t202" style="position:absolute;left:5233;top:4119;width:2388;height:6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" filled="f" stroked="f">
                  <v:textbox inset="0,0,0,0">
                    <w:txbxContent>
                      <w:p w14:paraId="7C8BB674" w14:textId="77777777" w:rsidR="00A55AD0" w:rsidRDefault="004969A0">
                        <w:pPr>
                          <w:spacing w:line="224" w:lineRule="exact"/>
                          <w:ind w:left="2" w:right="18"/>
                          <w:jc w:val="center"/>
                          <w:rPr>
                            <w:b/>
                            <w:sz w:val="20"/>
                          </w:rPr>
                        </w:pPr>
                        <w:r>
                          <w:rPr>
                            <w:b/>
                            <w:color w:val="0000FF"/>
                            <w:sz w:val="20"/>
                          </w:rPr>
                          <w:t>&lt;EOT&gt;</w:t>
                        </w:r>
                      </w:p>
                      <w:p w14:paraId="16E379C1" w14:textId="77777777" w:rsidR="00A55AD0" w:rsidRDefault="004969A0">
                        <w:pPr>
                          <w:spacing w:before="173"/>
                          <w:ind w:left="-1" w:right="18"/>
                          <w:jc w:val="center"/>
                          <w:rPr>
                            <w:sz w:val="20"/>
                          </w:rPr>
                        </w:pPr>
                        <w:r>
                          <w:rPr>
                            <w:spacing w:val="-1"/>
                            <w:sz w:val="20"/>
                          </w:rPr>
                          <w:t>STRING_ACK_INTERVAL</w:t>
                        </w:r>
                      </w:p>
                    </w:txbxContent>
                  </v:textbox>
                </v:shape>
                <v:shape id="文本框 244" o:spid="_x0000_s1257" type="#_x0000_t202" style="position:absolute;left:3583;top:4434;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" filled="f" stroked="f">
                  <v:textbox inset="0,0,0,0">
                    <w:txbxContent>
                      <w:p w14:paraId="55ABC375" w14:textId="77777777" w:rsidR="00A55AD0" w:rsidRDefault="004969A0">
                        <w:pPr>
                          <w:rPr>
                            <w:rFonts w:ascii="Wingdings" w:hAnsi="Wingdings"/>
                            <w:sz w:val="36"/>
                          </w:rPr>
                        </w:pPr>
                        <w:r>
                          <w:rPr>
                            <w:rFonts w:ascii="Wingdings" w:hAnsi="Wingdings"/>
                            <w:w w:val="178"/>
                            <w:sz w:val="36"/>
                          </w:rPr>
                          <w:t></w:t>
                        </w:r>
                      </w:p>
                    </w:txbxContent>
                  </v:textbox>
                </v:shape>
                <v:shape id="文本框 245" o:spid="_x0000_s1258" type="#_x0000_t202" style="position:absolute;left:2064;top:4118;width:955;height:5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" filled="f" stroked="f">
                  <v:textbox inset="0,0,0,0">
                    <w:txbxContent>
                      <w:p w14:paraId="0BB5C647" w14:textId="77777777" w:rsidR="00A55AD0" w:rsidRDefault="004969A0">
                        <w:pPr>
                          <w:spacing w:line="224" w:lineRule="exact"/>
                          <w:ind w:left="77"/>
                          <w:rPr>
                            <w:sz w:val="20"/>
                          </w:rPr>
                        </w:pPr>
                        <w:r>
                          <w:rPr>
                            <w:sz w:val="20"/>
                          </w:rPr>
                          <w:t>Terminal</w:t>
                        </w:r>
                      </w:p>
                      <w:p w14:paraId="57843E13" w14:textId="77777777" w:rsidR="00A55AD0" w:rsidRDefault="004969A0">
                        <w:pPr>
                          <w:spacing w:before="65"/>
                          <w:rPr>
                            <w:sz w:val="20"/>
                          </w:rPr>
                        </w:pPr>
                        <w:r>
                          <w:rPr>
                            <w:sz w:val="20"/>
                          </w:rPr>
                          <w:t>NEUTRAL</w:t>
                        </w:r>
                      </w:p>
                    </w:txbxContent>
                  </v:textbox>
                </v:shape>
                <v:shape id="文本框 246" o:spid="_x0000_s1259" type="#_x0000_t202" style="position:absolute;left:9516;top:3352;width:744;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" filled="f" stroked="f">
                  <v:textbox inset="0,0,0,0">
                    <w:txbxContent>
                      <w:p w14:paraId="60E62B8B" w14:textId="77777777" w:rsidR="00A55AD0" w:rsidRDefault="004969A0">
                        <w:pPr>
                          <w:spacing w:line="224" w:lineRule="exact"/>
                          <w:rPr>
                            <w:sz w:val="20"/>
                          </w:rPr>
                        </w:pPr>
                        <w:r>
                          <w:rPr>
                            <w:sz w:val="20"/>
                          </w:rPr>
                          <w:t>Receive</w:t>
                        </w:r>
                      </w:p>
                    </w:txbxContent>
                  </v:textbox>
                </v:shape>
                <v:shape id="文本框 247" o:spid="_x0000_s1260" type="#_x0000_t202" style="position:absolute;left:4482;top:2949;width:3889;height:6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" filled="f" stroked="f">
                  <v:textbox inset="0,0,0,0">
                    <w:txbxContent>
                      <w:p w14:paraId="11FEDB9C" w14:textId="77777777" w:rsidR="00A55AD0" w:rsidRDefault="004969A0">
                        <w:pPr>
                          <w:spacing w:line="224" w:lineRule="exact"/>
                          <w:ind w:right="18"/>
                          <w:jc w:val="center"/>
                          <w:rPr>
                            <w:b/>
                            <w:sz w:val="20"/>
                          </w:rPr>
                        </w:pPr>
                        <w:r>
                          <w:rPr>
                            <w:b/>
                            <w:color w:val="0000FF"/>
                            <w:sz w:val="20"/>
                          </w:rPr>
                          <w:t>&lt;STX&gt; Frame 1 &lt;ETB&gt; C1 C2 &lt;CR&gt; &lt;LF&gt;</w:t>
                        </w:r>
                      </w:p>
                      <w:p w14:paraId="793BAAF0" w14:textId="77777777" w:rsidR="00A55AD0" w:rsidRDefault="004969A0">
                        <w:pPr>
                          <w:spacing w:before="173"/>
                          <w:ind w:right="16"/>
                          <w:jc w:val="center"/>
                          <w:rPr>
                            <w:sz w:val="20"/>
                          </w:rPr>
                        </w:pPr>
                        <w:r>
                          <w:rPr>
                            <w:sz w:val="20"/>
                          </w:rPr>
                          <w:t>STRING_ACK_INTERVAL</w:t>
                        </w:r>
                      </w:p>
                    </w:txbxContent>
                  </v:textbox>
                </v:shape>
                <v:shape id="文本框 248" o:spid="_x0000_s1261" type="#_x0000_t202" style="position:absolute;left:3583;top:3264;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" filled="f" stroked="f">
                  <v:textbox inset="0,0,0,0">
                    <w:txbxContent>
                      <w:p w14:paraId="510FB857" w14:textId="77777777" w:rsidR="00A55AD0" w:rsidRDefault="004969A0">
                        <w:pPr>
                          <w:rPr>
                            <w:rFonts w:ascii="Wingdings" w:hAnsi="Wingdings"/>
                            <w:sz w:val="36"/>
                          </w:rPr>
                        </w:pPr>
                        <w:r>
                          <w:rPr>
                            <w:rFonts w:ascii="Wingdings" w:hAnsi="Wingdings"/>
                            <w:w w:val="178"/>
                            <w:sz w:val="36"/>
                          </w:rPr>
                          <w:t></w:t>
                        </w:r>
                      </w:p>
                    </w:txbxContent>
                  </v:textbox>
                </v:shape>
                <v:shape id="文本框 249" o:spid="_x0000_s1262" type="#_x0000_t202" style="position:absolute;left:2142;top:2883;width:79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" filled="f" stroked="f">
                  <v:textbox inset="0,0,0,0">
                    <w:txbxContent>
                      <w:p w14:paraId="51C0548F" w14:textId="77777777" w:rsidR="00A55AD0" w:rsidRDefault="004969A0">
                        <w:pPr>
                          <w:spacing w:line="224" w:lineRule="exact"/>
                          <w:rPr>
                            <w:sz w:val="20"/>
                          </w:rPr>
                        </w:pPr>
                        <w:r>
                          <w:rPr>
                            <w:sz w:val="20"/>
                          </w:rPr>
                          <w:t>Transmit</w:t>
                        </w:r>
                      </w:p>
                    </w:txbxContent>
                  </v:textbox>
                </v:shape>
                <v:shape id="文本框 250" o:spid="_x0000_s1263" type="#_x0000_t202" style="position:absolute;left:9505;top:2333;width:7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" filled="f" stroked="f">
                  <v:textbox inset="0,0,0,0">
                    <w:txbxContent>
                      <w:p w14:paraId="6A76304A" w14:textId="77777777" w:rsidR="00A55AD0" w:rsidRDefault="004969A0">
                        <w:pPr>
                          <w:spacing w:line="224" w:lineRule="exact"/>
                          <w:rPr>
                            <w:sz w:val="20"/>
                          </w:rPr>
                        </w:pPr>
                        <w:r>
                          <w:rPr>
                            <w:sz w:val="20"/>
                          </w:rPr>
                          <w:t>Transfer</w:t>
                        </w:r>
                      </w:p>
                    </w:txbxContent>
                  </v:textbox>
                </v:shape>
                <v:shape id="文本框 251" o:spid="_x0000_s1264" type="#_x0000_t202" style="position:absolute;left:6082;top:2334;width:68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" filled="f" stroked="f">
                  <v:textbox inset="0,0,0,0">
                    <w:txbxContent>
                      <w:p w14:paraId="2C4881C1" w14:textId="77777777" w:rsidR="00A55AD0" w:rsidRDefault="004969A0">
                        <w:pPr>
                          <w:spacing w:line="224" w:lineRule="exact"/>
                          <w:rPr>
                            <w:b/>
                            <w:sz w:val="20"/>
                          </w:rPr>
                        </w:pPr>
                        <w:r>
                          <w:rPr>
                            <w:b/>
                            <w:color w:val="0000FF"/>
                            <w:sz w:val="20"/>
                          </w:rPr>
                          <w:t>&lt;ACK&gt;</w:t>
                        </w:r>
                      </w:p>
                    </w:txbxContent>
                  </v:textbox>
                </v:shape>
                <v:shape id="文本框 252" o:spid="_x0000_s1265" type="#_x0000_t202" style="position:absolute;left:2158;top:2268;width:7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" filled="f" stroked="f">
                  <v:textbox inset="0,0,0,0">
                    <w:txbxContent>
                      <w:p w14:paraId="36C947B2" w14:textId="77777777" w:rsidR="00A55AD0" w:rsidRDefault="004969A0">
                        <w:pPr>
                          <w:spacing w:line="224" w:lineRule="exact"/>
                          <w:rPr>
                            <w:sz w:val="20"/>
                          </w:rPr>
                        </w:pPr>
                        <w:r>
                          <w:rPr>
                            <w:sz w:val="20"/>
                          </w:rPr>
                          <w:t>Transfer</w:t>
                        </w:r>
                      </w:p>
                    </w:txbxContent>
                  </v:textbox>
                </v:shape>
                <v:shape id="文本框 253" o:spid="_x0000_s1266" type="#_x0000_t202" style="position:absolute;left:5394;top:1672;width:206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" filled="f" stroked="f">
                  <v:textbox inset="0,0,0,0">
                    <w:txbxContent>
                      <w:p w14:paraId="699D7885" w14:textId="77777777" w:rsidR="00A55AD0" w:rsidRDefault="004969A0">
                        <w:pPr>
                          <w:spacing w:line="224" w:lineRule="exact"/>
                          <w:rPr>
                            <w:sz w:val="20"/>
                          </w:rPr>
                        </w:pPr>
                        <w:r>
                          <w:rPr>
                            <w:sz w:val="20"/>
                          </w:rPr>
                          <w:t>ENQ_ACK_INTERVAL</w:t>
                        </w:r>
                      </w:p>
                    </w:txbxContent>
                  </v:textbox>
                </v:shape>
                <v:shape id="文本框 254" o:spid="_x0000_s1267" type="#_x0000_t202" style="position:absolute;left:3583;top:1584;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" filled="f" stroked="f">
                  <v:textbox inset="0,0,0,0">
                    <w:txbxContent>
                      <w:p w14:paraId="0DFD0122" w14:textId="77777777" w:rsidR="00A55AD0" w:rsidRDefault="004969A0">
                        <w:pPr>
                          <w:rPr>
                            <w:rFonts w:ascii="Wingdings" w:hAnsi="Wingdings"/>
                            <w:sz w:val="36"/>
                          </w:rPr>
                        </w:pPr>
                        <w:r>
                          <w:rPr>
                            <w:rFonts w:ascii="Wingdings" w:hAnsi="Wingdings"/>
                            <w:w w:val="178"/>
                            <w:sz w:val="36"/>
                          </w:rPr>
                          <w:t></w:t>
                        </w:r>
                      </w:p>
                    </w:txbxContent>
                  </v:textbox>
                </v:shape>
                <v:shape id="文本框 255" o:spid="_x0000_s1268" type="#_x0000_t202" style="position:absolute;left:9250;top:478;width:1276;height:9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" filled="f" stroked="f">
                  <v:textbox inset="0,0,0,0">
                    <w:txbxContent>
                      <w:p w14:paraId="18816631" w14:textId="77777777" w:rsidR="00A55AD0" w:rsidRDefault="004969A0">
                        <w:pPr>
                          <w:spacing w:line="224" w:lineRule="exact"/>
                          <w:ind w:right="17"/>
                          <w:jc w:val="center"/>
                          <w:rPr>
                            <w:b/>
                            <w:sz w:val="20"/>
                          </w:rPr>
                        </w:pPr>
                        <w:r>
                          <w:rPr>
                            <w:b/>
                            <w:sz w:val="20"/>
                          </w:rPr>
                          <w:t>LIMS</w:t>
                        </w:r>
                      </w:p>
                      <w:p w14:paraId="373A21AB" w14:textId="77777777" w:rsidR="00A55AD0" w:rsidRDefault="004969A0">
                        <w:pPr>
                          <w:spacing w:before="151"/>
                          <w:ind w:right="19"/>
                          <w:jc w:val="center"/>
                          <w:rPr>
                            <w:sz w:val="20"/>
                          </w:rPr>
                        </w:pPr>
                        <w:r>
                          <w:rPr>
                            <w:sz w:val="20"/>
                          </w:rPr>
                          <w:t>NEUTRAL</w:t>
                        </w:r>
                      </w:p>
                      <w:p w14:paraId="4C2A7BFB" w14:textId="77777777" w:rsidR="00A55AD0" w:rsidRDefault="004969A0">
                        <w:pPr>
                          <w:spacing w:before="128"/>
                          <w:ind w:left="-1" w:right="18"/>
                          <w:jc w:val="center"/>
                          <w:rPr>
                            <w:sz w:val="20"/>
                          </w:rPr>
                        </w:pPr>
                        <w:r>
                          <w:rPr>
                            <w:spacing w:val="-1"/>
                            <w:sz w:val="20"/>
                          </w:rPr>
                          <w:t>Establishment</w:t>
                        </w:r>
                      </w:p>
                    </w:txbxContent>
                  </v:textbox>
                </v:shape>
                <v:shape id="文本框 256" o:spid="_x0000_s1269" type="#_x0000_t202" style="position:absolute;left:6082;top:1218;width:68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" filled="f" stroked="f">
                  <v:textbox inset="0,0,0,0">
                    <w:txbxContent>
                      <w:p w14:paraId="68F748B2" w14:textId="77777777" w:rsidR="00A55AD0" w:rsidRDefault="004969A0">
                        <w:pPr>
                          <w:spacing w:line="224" w:lineRule="exact"/>
                          <w:rPr>
                            <w:b/>
                            <w:sz w:val="20"/>
                          </w:rPr>
                        </w:pPr>
                        <w:r>
                          <w:rPr>
                            <w:b/>
                            <w:color w:val="0000FF"/>
                            <w:sz w:val="20"/>
                          </w:rPr>
                          <w:t>&lt;ENQ&gt;</w:t>
                        </w:r>
                      </w:p>
                    </w:txbxContent>
                  </v:textbox>
                </v:shape>
                <v:shape id="文本框 257" o:spid="_x0000_s1270" type="#_x0000_t202" style="position:absolute;left:1904;top:364;width:1276;height:9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" filled="f" stroked="f">
                  <v:textbox inset="0,0,0,0">
                    <w:txbxContent>
                      <w:p w14:paraId="0AB4C543" w14:textId="77777777" w:rsidR="00A55AD0" w:rsidRDefault="004969A0">
                        <w:pPr>
                          <w:spacing w:line="224" w:lineRule="exact"/>
                          <w:ind w:right="19"/>
                          <w:jc w:val="center"/>
                          <w:rPr>
                            <w:b/>
                            <w:sz w:val="20"/>
                          </w:rPr>
                        </w:pPr>
                        <w:r>
                          <w:rPr>
                            <w:b/>
                            <w:sz w:val="20"/>
                          </w:rPr>
                          <w:t>ASTM</w:t>
                        </w:r>
                      </w:p>
                      <w:p w14:paraId="5400417A" w14:textId="77777777" w:rsidR="00A55AD0" w:rsidRDefault="004969A0">
                        <w:pPr>
                          <w:ind w:right="17"/>
                          <w:jc w:val="center"/>
                          <w:rPr>
                            <w:b/>
                            <w:sz w:val="20"/>
                          </w:rPr>
                        </w:pPr>
                        <w:r>
                          <w:rPr>
                            <w:b/>
                            <w:sz w:val="20"/>
                          </w:rPr>
                          <w:t>(Analyzer)</w:t>
                        </w:r>
                      </w:p>
                      <w:p w14:paraId="28DCD09F" w14:textId="77777777" w:rsidR="00A55AD0" w:rsidRDefault="004969A0">
                        <w:pPr>
                          <w:spacing w:before="35"/>
                          <w:ind w:right="19"/>
                          <w:jc w:val="center"/>
                          <w:rPr>
                            <w:sz w:val="20"/>
                          </w:rPr>
                        </w:pPr>
                        <w:r>
                          <w:rPr>
                            <w:sz w:val="20"/>
                          </w:rPr>
                          <w:t>NEUTRAL</w:t>
                        </w:r>
                      </w:p>
                      <w:p w14:paraId="3A3C1B6F" w14:textId="77777777" w:rsidR="00A55AD0" w:rsidRDefault="004969A0">
                        <w:pPr>
                          <w:spacing w:before="14"/>
                          <w:ind w:right="18"/>
                          <w:jc w:val="center"/>
                          <w:rPr>
                            <w:sz w:val="20"/>
                          </w:rPr>
                        </w:pPr>
                        <w:r>
                          <w:rPr>
                            <w:sz w:val="20"/>
                          </w:rPr>
                          <w:t>Establishment</w:t>
                        </w:r>
                      </w:p>
                    </w:txbxContent>
                  </v:textbox>
                </v:shape>
                <v:shape id="文本框 258" o:spid="_x0000_s1271" type="#_x0000_t202" style="position:absolute;left:3261;top:3689;width:5873;height:36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" fillcolor="yellow" stroked="f">
                  <v:textbox inset="0,0,0,0">
                    <w:txbxContent>
                      <w:p w14:paraId="1314FEA6" w14:textId="77777777" w:rsidR="00A55AD0" w:rsidRDefault="004969A0">
                        <w:pPr>
                          <w:tabs>
                            <w:tab w:val="left" w:pos="2849"/>
                          </w:tabs>
                          <w:spacing w:before="20"/>
                          <w:ind w:left="211"/>
                          <w:rPr>
                            <w:b/>
                            <w:sz w:val="20"/>
                          </w:rPr>
                        </w:pPr>
                        <w:r>
                          <w:rPr>
                            <w:rFonts w:ascii="Wingdings" w:hAnsi="Wingdings"/>
                            <w:color w:val="FF0000"/>
                            <w:w w:val="125"/>
                            <w:position w:val="-1"/>
                            <w:sz w:val="28"/>
                          </w:rPr>
                          <w:t></w:t>
                        </w:r>
                        <w:r>
                          <w:rPr>
                            <w:rFonts w:ascii="Wingdings" w:hAnsi="Wingdings"/>
                            <w:color w:val="FF0000"/>
                            <w:w w:val="125"/>
                            <w:position w:val="-1"/>
                            <w:sz w:val="28"/>
                          </w:rPr>
                          <w:t></w:t>
                        </w:r>
                        <w:r>
                          <w:rPr>
                            <w:rFonts w:ascii="Times New Roman" w:hAnsi="Times New Roman"/>
                            <w:color w:val="FF0000"/>
                            <w:w w:val="125"/>
                            <w:position w:val="-1"/>
                            <w:sz w:val="28"/>
                          </w:rPr>
                          <w:tab/>
                        </w:r>
                        <w:r>
                          <w:rPr>
                            <w:b/>
                            <w:color w:val="FF0000"/>
                            <w:w w:val="120"/>
                            <w:sz w:val="20"/>
                          </w:rPr>
                          <w:t>TimeOut</w:t>
                        </w:r>
                      </w:p>
                    </w:txbxContent>
                  </v:textbox>
                </v:shape>
                <w10:wrap type="topAndBottom" anchorx="page"/>
              </v:group>
            </w:pict>
          </mc:Fallback>
        </mc:AlternateContent>
      </w:r>
    </w:p>
    <w:p w14:paraId="1ABD0B6A" w14:textId="77777777" w:rsidR="00A55AD0" w:rsidRDefault="00A55AD0">
      <w:pPr>
        <w:rPr>
          <w:sz w:val="24"/>
        </w:rPr>
        <w:sectPr w:rsidR="00A55AD0">
          <w:pgSz w:w="12240" w:h="15840"/>
          <w:pgMar w:top="1500" w:right="80" w:bottom="980" w:left="1060" w:header="0" w:footer="708" w:gutter="0"/>
          <w:cols w:space="720"/>
        </w:sectPr>
      </w:pPr>
    </w:p>
    <w:p w14:paraId="616B95CE" w14:textId="77777777" w:rsidR="00A55AD0" w:rsidRDefault="00A55AD0">
      <w:pPr>
        <w:spacing w:before="6"/>
        <w:rPr>
          <w:sz w:val="10"/>
        </w:rPr>
      </w:pPr>
    </w:p>
    <w:p w14:paraId="775EF7CB" w14:textId="77777777" w:rsidR="00A55AD0" w:rsidRDefault="004969A0">
      <w:pPr>
        <w:pStyle w:val="Balq3"/>
        <w:spacing w:before="93"/>
      </w:pPr>
      <w:r>
        <w:t>Receiving Message:</w:t>
      </w:r>
    </w:p>
    <w:p w14:paraId="11551F89" w14:textId="77777777" w:rsidR="00A55AD0" w:rsidRDefault="00A55AD0">
      <w:pPr>
        <w:spacing w:before="10"/>
        <w:rPr>
          <w:i/>
          <w:sz w:val="23"/>
        </w:rPr>
      </w:pPr>
    </w:p>
    <w:p w14:paraId="09A776C2" w14:textId="77777777" w:rsidR="00A55AD0" w:rsidRDefault="004969A0">
      <w:pPr>
        <w:ind w:left="740"/>
        <w:rPr>
          <w:sz w:val="24"/>
        </w:rPr>
      </w:pPr>
      <w:r>
        <w:rPr>
          <w:b/>
          <w:sz w:val="24"/>
        </w:rPr>
        <w:t xml:space="preserve">Case 1: </w:t>
      </w:r>
      <w:r>
        <w:rPr>
          <w:sz w:val="24"/>
        </w:rPr>
        <w:t>Ideal Receive Data</w:t>
      </w:r>
    </w:p>
    <w:p w14:paraId="7883957D" w14:textId="77777777" w:rsidR="00A55AD0" w:rsidRDefault="004969A0">
      <w:pPr>
        <w:spacing w:before="5"/>
        <w:rPr>
          <w:sz w:val="20"/>
        </w:rPr>
      </w:pPr>
      <w:r>
        <w:rPr>
          <w:noProof/>
        </w:rPr>
        <mc:AlternateContent>
          <mc:Choice Requires="wpg">
            <w:drawing>
              <wp:anchor distT="0" distB="0" distL="0" distR="0" simplePos="0" relativeHeight="251684864" behindDoc="1" locked="0" layoutInCell="1" allowOverlap="1" wp14:anchorId="627A3B01" wp14:editId="06367161">
                <wp:simplePos x="0" y="0"/>
                <wp:positionH relativeFrom="page">
                  <wp:posOffset>1136650</wp:posOffset>
                </wp:positionH>
                <wp:positionV relativeFrom="paragraph">
                  <wp:posOffset>177165</wp:posOffset>
                </wp:positionV>
                <wp:extent cx="5607050" cy="4559300"/>
                <wp:effectExtent l="1270" t="1905" r="7620" b="3175"/>
                <wp:wrapTopAndBottom/>
                <wp:docPr id="309" name="组合 259"/>
                <wp:cNvGraphicFramePr/>
                <a:graphic xmlns:a="http://schemas.openxmlformats.org/drawingml/2006/main">
                  <a:graphicData uri="http://schemas.microsoft.com/office/word/2010/wordprocessingGroup">
                    <wpg:wgp>
                      <wpg:cNvGrpSpPr/>
                      <wpg:grpSpPr>
                        <a:xfrm>
                          <a:off x="0" y="0"/>
                          <a:ext cx="5607050" cy="4559300"/>
                          <a:chOff x="1790" y="280"/>
                          <a:chExt cx="8830" cy="7180"/>
                        </a:xfrm>
                      </wpg:grpSpPr>
                      <wps:wsp>
                        <wps:cNvPr id="276" name="直线 260"/>
                        <wps:cNvCnPr/>
                        <wps:spPr>
                          <a:xfrm>
                            <a:off x="1790" y="284"/>
                            <a:ext cx="8830" cy="0"/>
                          </a:xfrm>
                          <a:prstGeom prst="line">
                            <a:avLst/>
                          </a:prstGeom>
                          <a:ln w="6096" cap="flat" cmpd="sng">
                            <a:solidFill>
                              <a:srgbClr val="000000"/>
                            </a:solidFill>
                            <a:prstDash val="solid"/>
                            <a:headEnd type="none" w="med" len="med"/>
                            <a:tailEnd type="none" w="med" len="med"/>
                          </a:ln>
                        </wps:spPr>
                        <wps:bodyPr/>
                      </wps:wsp>
                      <wps:wsp>
                        <wps:cNvPr id="277" name="直线 261"/>
                        <wps:cNvCnPr/>
                        <wps:spPr>
                          <a:xfrm>
                            <a:off x="1795" y="280"/>
                            <a:ext cx="0" cy="7179"/>
                          </a:xfrm>
                          <a:prstGeom prst="line">
                            <a:avLst/>
                          </a:prstGeom>
                          <a:ln w="6096" cap="flat" cmpd="sng">
                            <a:solidFill>
                              <a:srgbClr val="000000"/>
                            </a:solidFill>
                            <a:prstDash val="solid"/>
                            <a:headEnd type="none" w="med" len="med"/>
                            <a:tailEnd type="none" w="med" len="med"/>
                          </a:ln>
                        </wps:spPr>
                        <wps:bodyPr/>
                      </wps:wsp>
                      <wps:wsp>
                        <wps:cNvPr id="278" name="直线 262"/>
                        <wps:cNvCnPr/>
                        <wps:spPr>
                          <a:xfrm>
                            <a:off x="1790" y="7454"/>
                            <a:ext cx="1478" cy="0"/>
                          </a:xfrm>
                          <a:prstGeom prst="line">
                            <a:avLst/>
                          </a:prstGeom>
                          <a:ln w="6096" cap="flat" cmpd="sng">
                            <a:solidFill>
                              <a:srgbClr val="000000"/>
                            </a:solidFill>
                            <a:prstDash val="solid"/>
                            <a:headEnd type="none" w="med" len="med"/>
                            <a:tailEnd type="none" w="med" len="med"/>
                          </a:ln>
                        </wps:spPr>
                        <wps:bodyPr/>
                      </wps:wsp>
                      <wps:wsp>
                        <wps:cNvPr id="279" name="直线 263"/>
                        <wps:cNvCnPr/>
                        <wps:spPr>
                          <a:xfrm>
                            <a:off x="3253" y="7454"/>
                            <a:ext cx="959" cy="0"/>
                          </a:xfrm>
                          <a:prstGeom prst="line">
                            <a:avLst/>
                          </a:prstGeom>
                          <a:ln w="6096" cap="flat" cmpd="sng">
                            <a:solidFill>
                              <a:srgbClr val="000000"/>
                            </a:solidFill>
                            <a:prstDash val="solid"/>
                            <a:headEnd type="none" w="med" len="med"/>
                            <a:tailEnd type="none" w="med" len="med"/>
                          </a:ln>
                        </wps:spPr>
                        <wps:bodyPr/>
                      </wps:wsp>
                      <wps:wsp>
                        <wps:cNvPr id="280" name="直线 264"/>
                        <wps:cNvCnPr/>
                        <wps:spPr>
                          <a:xfrm>
                            <a:off x="4198" y="7454"/>
                            <a:ext cx="4416" cy="0"/>
                          </a:xfrm>
                          <a:prstGeom prst="line">
                            <a:avLst/>
                          </a:prstGeom>
                          <a:ln w="6096" cap="flat" cmpd="sng">
                            <a:solidFill>
                              <a:srgbClr val="000000"/>
                            </a:solidFill>
                            <a:prstDash val="solid"/>
                            <a:headEnd type="none" w="med" len="med"/>
                            <a:tailEnd type="none" w="med" len="med"/>
                          </a:ln>
                        </wps:spPr>
                        <wps:bodyPr/>
                      </wps:wsp>
                      <wps:wsp>
                        <wps:cNvPr id="281" name="直线 265"/>
                        <wps:cNvCnPr/>
                        <wps:spPr>
                          <a:xfrm>
                            <a:off x="8599" y="7454"/>
                            <a:ext cx="543" cy="0"/>
                          </a:xfrm>
                          <a:prstGeom prst="line">
                            <a:avLst/>
                          </a:prstGeom>
                          <a:ln w="6096" cap="flat" cmpd="sng">
                            <a:solidFill>
                              <a:srgbClr val="000000"/>
                            </a:solidFill>
                            <a:prstDash val="solid"/>
                            <a:headEnd type="none" w="med" len="med"/>
                            <a:tailEnd type="none" w="med" len="med"/>
                          </a:ln>
                        </wps:spPr>
                        <wps:bodyPr/>
                      </wps:wsp>
                      <wps:wsp>
                        <wps:cNvPr id="282" name="直线 266"/>
                        <wps:cNvCnPr/>
                        <wps:spPr>
                          <a:xfrm>
                            <a:off x="9127" y="7454"/>
                            <a:ext cx="1483" cy="0"/>
                          </a:xfrm>
                          <a:prstGeom prst="line">
                            <a:avLst/>
                          </a:prstGeom>
                          <a:ln w="6096" cap="flat" cmpd="sng">
                            <a:solidFill>
                              <a:srgbClr val="000000"/>
                            </a:solidFill>
                            <a:prstDash val="solid"/>
                            <a:headEnd type="none" w="med" len="med"/>
                            <a:tailEnd type="none" w="med" len="med"/>
                          </a:ln>
                        </wps:spPr>
                        <wps:bodyPr/>
                      </wps:wsp>
                      <wps:wsp>
                        <wps:cNvPr id="283" name="直线 267"/>
                        <wps:cNvCnPr/>
                        <wps:spPr>
                          <a:xfrm>
                            <a:off x="10615" y="280"/>
                            <a:ext cx="0" cy="7179"/>
                          </a:xfrm>
                          <a:prstGeom prst="line">
                            <a:avLst/>
                          </a:prstGeom>
                          <a:ln w="6096" cap="flat" cmpd="sng">
                            <a:solidFill>
                              <a:srgbClr val="000000"/>
                            </a:solidFill>
                            <a:prstDash val="solid"/>
                            <a:headEnd type="none" w="med" len="med"/>
                            <a:tailEnd type="none" w="med" len="med"/>
                          </a:ln>
                        </wps:spPr>
                        <wps:bodyPr/>
                      </wps:wsp>
                      <wps:wsp>
                        <wps:cNvPr id="284" name="任意多边形 268"/>
                        <wps:cNvSpPr/>
                        <wps:spPr>
                          <a:xfrm>
                            <a:off x="3240" y="1359"/>
                            <a:ext cx="5978" cy="120"/>
                          </a:xfrm>
                          <a:custGeom>
                            <a:avLst/>
                            <a:gdLst/>
                            <a:ahLst/>
                            <a:cxnLst/>
                            <a:rect l="0" t="0" r="0" b="0"/>
                            <a:pathLst>
                              <a:path w="5978" h="120">
                                <a:moveTo>
                                  <a:pt x="120" y="0"/>
                                </a:moveTo>
                                <a:lnTo>
                                  <a:pt x="0" y="60"/>
                                </a:lnTo>
                                <a:lnTo>
                                  <a:pt x="120" y="120"/>
                                </a:lnTo>
                                <a:lnTo>
                                  <a:pt x="120" y="67"/>
                                </a:lnTo>
                                <a:lnTo>
                                  <a:pt x="100" y="67"/>
                                </a:lnTo>
                                <a:lnTo>
                                  <a:pt x="95" y="64"/>
                                </a:lnTo>
                                <a:lnTo>
                                  <a:pt x="92" y="60"/>
                                </a:lnTo>
                                <a:lnTo>
                                  <a:pt x="95" y="55"/>
                                </a:lnTo>
                                <a:lnTo>
                                  <a:pt x="100" y="52"/>
                                </a:lnTo>
                                <a:lnTo>
                                  <a:pt x="120" y="52"/>
                                </a:lnTo>
                                <a:lnTo>
                                  <a:pt x="120" y="0"/>
                                </a:lnTo>
                                <a:close/>
                                <a:moveTo>
                                  <a:pt x="120" y="52"/>
                                </a:moveTo>
                                <a:lnTo>
                                  <a:pt x="100" y="52"/>
                                </a:lnTo>
                                <a:lnTo>
                                  <a:pt x="95" y="55"/>
                                </a:lnTo>
                                <a:lnTo>
                                  <a:pt x="92" y="60"/>
                                </a:lnTo>
                                <a:lnTo>
                                  <a:pt x="95" y="64"/>
                                </a:lnTo>
                                <a:lnTo>
                                  <a:pt x="100" y="67"/>
                                </a:lnTo>
                                <a:lnTo>
                                  <a:pt x="120" y="67"/>
                                </a:lnTo>
                                <a:lnTo>
                                  <a:pt x="120" y="52"/>
                                </a:lnTo>
                                <a:close/>
                                <a:moveTo>
                                  <a:pt x="5970" y="52"/>
                                </a:moveTo>
                                <a:lnTo>
                                  <a:pt x="120" y="52"/>
                                </a:lnTo>
                                <a:lnTo>
                                  <a:pt x="120" y="67"/>
                                </a:lnTo>
                                <a:lnTo>
                                  <a:pt x="5970" y="67"/>
                                </a:lnTo>
                                <a:lnTo>
                                  <a:pt x="5975" y="64"/>
                                </a:lnTo>
                                <a:lnTo>
                                  <a:pt x="5977" y="60"/>
                                </a:lnTo>
                                <a:lnTo>
                                  <a:pt x="5975" y="55"/>
                                </a:lnTo>
                                <a:lnTo>
                                  <a:pt x="5970" y="52"/>
                                </a:lnTo>
                                <a:close/>
                              </a:path>
                            </a:pathLst>
                          </a:custGeom>
                          <a:solidFill>
                            <a:srgbClr val="000000"/>
                          </a:solidFill>
                          <a:ln>
                            <a:noFill/>
                          </a:ln>
                        </wps:spPr>
                        <wps:bodyPr upright="1"/>
                      </wps:wsp>
                      <wps:wsp>
                        <wps:cNvPr id="285" name="任意多边形 269"/>
                        <wps:cNvSpPr/>
                        <wps:spPr>
                          <a:xfrm>
                            <a:off x="3232" y="1994"/>
                            <a:ext cx="5978" cy="120"/>
                          </a:xfrm>
                          <a:custGeom>
                            <a:avLst/>
                            <a:gdLst/>
                            <a:ahLst/>
                            <a:cxnLst/>
                            <a:rect l="0" t="0" r="0" b="0"/>
                            <a:pathLst>
                              <a:path w="5978" h="120">
                                <a:moveTo>
                                  <a:pt x="5857" y="0"/>
                                </a:moveTo>
                                <a:lnTo>
                                  <a:pt x="5857" y="120"/>
                                </a:lnTo>
                                <a:lnTo>
                                  <a:pt x="5963" y="68"/>
                                </a:lnTo>
                                <a:lnTo>
                                  <a:pt x="5877" y="68"/>
                                </a:lnTo>
                                <a:lnTo>
                                  <a:pt x="5882" y="66"/>
                                </a:lnTo>
                                <a:lnTo>
                                  <a:pt x="5885" y="60"/>
                                </a:lnTo>
                                <a:lnTo>
                                  <a:pt x="5882" y="56"/>
                                </a:lnTo>
                                <a:lnTo>
                                  <a:pt x="5877" y="53"/>
                                </a:lnTo>
                                <a:lnTo>
                                  <a:pt x="5963" y="53"/>
                                </a:lnTo>
                                <a:lnTo>
                                  <a:pt x="5857" y="0"/>
                                </a:lnTo>
                                <a:close/>
                                <a:moveTo>
                                  <a:pt x="5857" y="53"/>
                                </a:moveTo>
                                <a:lnTo>
                                  <a:pt x="7" y="53"/>
                                </a:lnTo>
                                <a:lnTo>
                                  <a:pt x="2" y="56"/>
                                </a:lnTo>
                                <a:lnTo>
                                  <a:pt x="0" y="60"/>
                                </a:lnTo>
                                <a:lnTo>
                                  <a:pt x="2" y="66"/>
                                </a:lnTo>
                                <a:lnTo>
                                  <a:pt x="7" y="68"/>
                                </a:lnTo>
                                <a:lnTo>
                                  <a:pt x="5857" y="68"/>
                                </a:lnTo>
                                <a:lnTo>
                                  <a:pt x="5857" y="53"/>
                                </a:lnTo>
                                <a:close/>
                                <a:moveTo>
                                  <a:pt x="5963" y="53"/>
                                </a:moveTo>
                                <a:lnTo>
                                  <a:pt x="5877" y="53"/>
                                </a:lnTo>
                                <a:lnTo>
                                  <a:pt x="5882" y="56"/>
                                </a:lnTo>
                                <a:lnTo>
                                  <a:pt x="5885" y="60"/>
                                </a:lnTo>
                                <a:lnTo>
                                  <a:pt x="5882" y="66"/>
                                </a:lnTo>
                                <a:lnTo>
                                  <a:pt x="5877" y="68"/>
                                </a:lnTo>
                                <a:lnTo>
                                  <a:pt x="5963" y="68"/>
                                </a:lnTo>
                                <a:lnTo>
                                  <a:pt x="5977" y="60"/>
                                </a:lnTo>
                                <a:lnTo>
                                  <a:pt x="5963" y="53"/>
                                </a:lnTo>
                                <a:close/>
                              </a:path>
                            </a:pathLst>
                          </a:custGeom>
                          <a:solidFill>
                            <a:srgbClr val="000000"/>
                          </a:solidFill>
                          <a:ln>
                            <a:noFill/>
                          </a:ln>
                        </wps:spPr>
                        <wps:bodyPr upright="1"/>
                      </wps:wsp>
                      <wps:wsp>
                        <wps:cNvPr id="286" name="任意多边形 270"/>
                        <wps:cNvSpPr/>
                        <wps:spPr>
                          <a:xfrm>
                            <a:off x="3240" y="3203"/>
                            <a:ext cx="5978" cy="120"/>
                          </a:xfrm>
                          <a:custGeom>
                            <a:avLst/>
                            <a:gdLst/>
                            <a:ahLst/>
                            <a:cxnLst/>
                            <a:rect l="0" t="0" r="0" b="0"/>
                            <a:pathLst>
                              <a:path w="5978" h="120">
                                <a:moveTo>
                                  <a:pt x="120" y="0"/>
                                </a:moveTo>
                                <a:lnTo>
                                  <a:pt x="0" y="60"/>
                                </a:lnTo>
                                <a:lnTo>
                                  <a:pt x="120" y="120"/>
                                </a:lnTo>
                                <a:lnTo>
                                  <a:pt x="120" y="67"/>
                                </a:lnTo>
                                <a:lnTo>
                                  <a:pt x="100" y="67"/>
                                </a:lnTo>
                                <a:lnTo>
                                  <a:pt x="95" y="65"/>
                                </a:lnTo>
                                <a:lnTo>
                                  <a:pt x="92" y="60"/>
                                </a:lnTo>
                                <a:lnTo>
                                  <a:pt x="95" y="54"/>
                                </a:lnTo>
                                <a:lnTo>
                                  <a:pt x="100" y="52"/>
                                </a:lnTo>
                                <a:lnTo>
                                  <a:pt x="120" y="52"/>
                                </a:lnTo>
                                <a:lnTo>
                                  <a:pt x="120" y="0"/>
                                </a:lnTo>
                                <a:close/>
                                <a:moveTo>
                                  <a:pt x="120" y="52"/>
                                </a:moveTo>
                                <a:lnTo>
                                  <a:pt x="100" y="52"/>
                                </a:lnTo>
                                <a:lnTo>
                                  <a:pt x="95" y="54"/>
                                </a:lnTo>
                                <a:lnTo>
                                  <a:pt x="92" y="60"/>
                                </a:lnTo>
                                <a:lnTo>
                                  <a:pt x="95" y="65"/>
                                </a:lnTo>
                                <a:lnTo>
                                  <a:pt x="100" y="67"/>
                                </a:lnTo>
                                <a:lnTo>
                                  <a:pt x="120" y="67"/>
                                </a:lnTo>
                                <a:lnTo>
                                  <a:pt x="120" y="52"/>
                                </a:lnTo>
                                <a:close/>
                                <a:moveTo>
                                  <a:pt x="5970" y="52"/>
                                </a:moveTo>
                                <a:lnTo>
                                  <a:pt x="120" y="52"/>
                                </a:lnTo>
                                <a:lnTo>
                                  <a:pt x="120" y="67"/>
                                </a:lnTo>
                                <a:lnTo>
                                  <a:pt x="5970" y="67"/>
                                </a:lnTo>
                                <a:lnTo>
                                  <a:pt x="5975" y="65"/>
                                </a:lnTo>
                                <a:lnTo>
                                  <a:pt x="5977" y="60"/>
                                </a:lnTo>
                                <a:lnTo>
                                  <a:pt x="5975" y="54"/>
                                </a:lnTo>
                                <a:lnTo>
                                  <a:pt x="5970" y="52"/>
                                </a:lnTo>
                                <a:close/>
                              </a:path>
                            </a:pathLst>
                          </a:custGeom>
                          <a:solidFill>
                            <a:srgbClr val="000000"/>
                          </a:solidFill>
                          <a:ln>
                            <a:noFill/>
                          </a:ln>
                        </wps:spPr>
                        <wps:bodyPr upright="1"/>
                      </wps:wsp>
                      <wps:wsp>
                        <wps:cNvPr id="287" name="任意多边形 271"/>
                        <wps:cNvSpPr/>
                        <wps:spPr>
                          <a:xfrm>
                            <a:off x="3232" y="3592"/>
                            <a:ext cx="5978" cy="120"/>
                          </a:xfrm>
                          <a:custGeom>
                            <a:avLst/>
                            <a:gdLst/>
                            <a:ahLst/>
                            <a:cxnLst/>
                            <a:rect l="0" t="0" r="0" b="0"/>
                            <a:pathLst>
                              <a:path w="5978" h="120">
                                <a:moveTo>
                                  <a:pt x="5857" y="0"/>
                                </a:moveTo>
                                <a:lnTo>
                                  <a:pt x="5857" y="120"/>
                                </a:lnTo>
                                <a:lnTo>
                                  <a:pt x="5963" y="67"/>
                                </a:lnTo>
                                <a:lnTo>
                                  <a:pt x="5877" y="67"/>
                                </a:lnTo>
                                <a:lnTo>
                                  <a:pt x="5882" y="65"/>
                                </a:lnTo>
                                <a:lnTo>
                                  <a:pt x="5885" y="60"/>
                                </a:lnTo>
                                <a:lnTo>
                                  <a:pt x="5882" y="54"/>
                                </a:lnTo>
                                <a:lnTo>
                                  <a:pt x="5877" y="53"/>
                                </a:lnTo>
                                <a:lnTo>
                                  <a:pt x="5963" y="53"/>
                                </a:lnTo>
                                <a:lnTo>
                                  <a:pt x="5857" y="0"/>
                                </a:lnTo>
                                <a:close/>
                                <a:moveTo>
                                  <a:pt x="5857" y="53"/>
                                </a:moveTo>
                                <a:lnTo>
                                  <a:pt x="7" y="53"/>
                                </a:lnTo>
                                <a:lnTo>
                                  <a:pt x="2" y="54"/>
                                </a:lnTo>
                                <a:lnTo>
                                  <a:pt x="0" y="60"/>
                                </a:lnTo>
                                <a:lnTo>
                                  <a:pt x="2" y="65"/>
                                </a:lnTo>
                                <a:lnTo>
                                  <a:pt x="7" y="67"/>
                                </a:lnTo>
                                <a:lnTo>
                                  <a:pt x="5857" y="67"/>
                                </a:lnTo>
                                <a:lnTo>
                                  <a:pt x="5857" y="53"/>
                                </a:lnTo>
                                <a:close/>
                                <a:moveTo>
                                  <a:pt x="5963" y="53"/>
                                </a:moveTo>
                                <a:lnTo>
                                  <a:pt x="5877" y="53"/>
                                </a:lnTo>
                                <a:lnTo>
                                  <a:pt x="5882" y="54"/>
                                </a:lnTo>
                                <a:lnTo>
                                  <a:pt x="5885" y="60"/>
                                </a:lnTo>
                                <a:lnTo>
                                  <a:pt x="5882" y="65"/>
                                </a:lnTo>
                                <a:lnTo>
                                  <a:pt x="5877" y="67"/>
                                </a:lnTo>
                                <a:lnTo>
                                  <a:pt x="5963" y="67"/>
                                </a:lnTo>
                                <a:lnTo>
                                  <a:pt x="5977" y="60"/>
                                </a:lnTo>
                                <a:lnTo>
                                  <a:pt x="5963" y="53"/>
                                </a:lnTo>
                                <a:close/>
                              </a:path>
                            </a:pathLst>
                          </a:custGeom>
                          <a:solidFill>
                            <a:srgbClr val="000000"/>
                          </a:solidFill>
                          <a:ln>
                            <a:noFill/>
                          </a:ln>
                        </wps:spPr>
                        <wps:bodyPr upright="1"/>
                      </wps:wsp>
                      <wps:wsp>
                        <wps:cNvPr id="288" name="任意多边形 272"/>
                        <wps:cNvSpPr/>
                        <wps:spPr>
                          <a:xfrm>
                            <a:off x="3240" y="4837"/>
                            <a:ext cx="5978" cy="120"/>
                          </a:xfrm>
                          <a:custGeom>
                            <a:avLst/>
                            <a:gdLst/>
                            <a:ahLst/>
                            <a:cxnLst/>
                            <a:rect l="0" t="0" r="0" b="0"/>
                            <a:pathLst>
                              <a:path w="5978" h="120">
                                <a:moveTo>
                                  <a:pt x="120" y="0"/>
                                </a:moveTo>
                                <a:lnTo>
                                  <a:pt x="0" y="60"/>
                                </a:lnTo>
                                <a:lnTo>
                                  <a:pt x="120" y="120"/>
                                </a:lnTo>
                                <a:lnTo>
                                  <a:pt x="120" y="69"/>
                                </a:lnTo>
                                <a:lnTo>
                                  <a:pt x="100" y="69"/>
                                </a:lnTo>
                                <a:lnTo>
                                  <a:pt x="95" y="66"/>
                                </a:lnTo>
                                <a:lnTo>
                                  <a:pt x="92" y="60"/>
                                </a:lnTo>
                                <a:lnTo>
                                  <a:pt x="95" y="55"/>
                                </a:lnTo>
                                <a:lnTo>
                                  <a:pt x="100" y="53"/>
                                </a:lnTo>
                                <a:lnTo>
                                  <a:pt x="120" y="53"/>
                                </a:lnTo>
                                <a:lnTo>
                                  <a:pt x="120" y="0"/>
                                </a:lnTo>
                                <a:close/>
                                <a:moveTo>
                                  <a:pt x="120" y="53"/>
                                </a:moveTo>
                                <a:lnTo>
                                  <a:pt x="100" y="53"/>
                                </a:lnTo>
                                <a:lnTo>
                                  <a:pt x="95" y="55"/>
                                </a:lnTo>
                                <a:lnTo>
                                  <a:pt x="92" y="60"/>
                                </a:lnTo>
                                <a:lnTo>
                                  <a:pt x="95" y="66"/>
                                </a:lnTo>
                                <a:lnTo>
                                  <a:pt x="100" y="69"/>
                                </a:lnTo>
                                <a:lnTo>
                                  <a:pt x="120" y="69"/>
                                </a:lnTo>
                                <a:lnTo>
                                  <a:pt x="120" y="53"/>
                                </a:lnTo>
                                <a:close/>
                                <a:moveTo>
                                  <a:pt x="5970" y="53"/>
                                </a:moveTo>
                                <a:lnTo>
                                  <a:pt x="120" y="53"/>
                                </a:lnTo>
                                <a:lnTo>
                                  <a:pt x="120" y="69"/>
                                </a:lnTo>
                                <a:lnTo>
                                  <a:pt x="5970" y="69"/>
                                </a:lnTo>
                                <a:lnTo>
                                  <a:pt x="5975" y="66"/>
                                </a:lnTo>
                                <a:lnTo>
                                  <a:pt x="5977" y="60"/>
                                </a:lnTo>
                                <a:lnTo>
                                  <a:pt x="5975" y="55"/>
                                </a:lnTo>
                                <a:lnTo>
                                  <a:pt x="5970" y="53"/>
                                </a:lnTo>
                                <a:close/>
                              </a:path>
                            </a:pathLst>
                          </a:custGeom>
                          <a:solidFill>
                            <a:srgbClr val="000000"/>
                          </a:solidFill>
                          <a:ln>
                            <a:noFill/>
                          </a:ln>
                        </wps:spPr>
                        <wps:bodyPr upright="1"/>
                      </wps:wsp>
                      <wps:wsp>
                        <wps:cNvPr id="289" name="任意多边形 273"/>
                        <wps:cNvSpPr/>
                        <wps:spPr>
                          <a:xfrm>
                            <a:off x="3232" y="5182"/>
                            <a:ext cx="5978" cy="120"/>
                          </a:xfrm>
                          <a:custGeom>
                            <a:avLst/>
                            <a:gdLst/>
                            <a:ahLst/>
                            <a:cxnLst/>
                            <a:rect l="0" t="0" r="0" b="0"/>
                            <a:pathLst>
                              <a:path w="5978" h="120">
                                <a:moveTo>
                                  <a:pt x="5857" y="0"/>
                                </a:moveTo>
                                <a:lnTo>
                                  <a:pt x="5857" y="120"/>
                                </a:lnTo>
                                <a:lnTo>
                                  <a:pt x="5963" y="67"/>
                                </a:lnTo>
                                <a:lnTo>
                                  <a:pt x="5877" y="67"/>
                                </a:lnTo>
                                <a:lnTo>
                                  <a:pt x="5882" y="65"/>
                                </a:lnTo>
                                <a:lnTo>
                                  <a:pt x="5885" y="60"/>
                                </a:lnTo>
                                <a:lnTo>
                                  <a:pt x="5882" y="54"/>
                                </a:lnTo>
                                <a:lnTo>
                                  <a:pt x="5877" y="53"/>
                                </a:lnTo>
                                <a:lnTo>
                                  <a:pt x="5963" y="53"/>
                                </a:lnTo>
                                <a:lnTo>
                                  <a:pt x="5857" y="0"/>
                                </a:lnTo>
                                <a:close/>
                                <a:moveTo>
                                  <a:pt x="5857" y="53"/>
                                </a:moveTo>
                                <a:lnTo>
                                  <a:pt x="7" y="53"/>
                                </a:lnTo>
                                <a:lnTo>
                                  <a:pt x="2" y="54"/>
                                </a:lnTo>
                                <a:lnTo>
                                  <a:pt x="0" y="60"/>
                                </a:lnTo>
                                <a:lnTo>
                                  <a:pt x="2" y="65"/>
                                </a:lnTo>
                                <a:lnTo>
                                  <a:pt x="7" y="67"/>
                                </a:lnTo>
                                <a:lnTo>
                                  <a:pt x="5857" y="67"/>
                                </a:lnTo>
                                <a:lnTo>
                                  <a:pt x="5857" y="53"/>
                                </a:lnTo>
                                <a:close/>
                                <a:moveTo>
                                  <a:pt x="5963" y="53"/>
                                </a:moveTo>
                                <a:lnTo>
                                  <a:pt x="5877" y="53"/>
                                </a:lnTo>
                                <a:lnTo>
                                  <a:pt x="5882" y="54"/>
                                </a:lnTo>
                                <a:lnTo>
                                  <a:pt x="5885" y="60"/>
                                </a:lnTo>
                                <a:lnTo>
                                  <a:pt x="5882" y="65"/>
                                </a:lnTo>
                                <a:lnTo>
                                  <a:pt x="5877" y="67"/>
                                </a:lnTo>
                                <a:lnTo>
                                  <a:pt x="5963" y="67"/>
                                </a:lnTo>
                                <a:lnTo>
                                  <a:pt x="5977" y="60"/>
                                </a:lnTo>
                                <a:lnTo>
                                  <a:pt x="5963" y="53"/>
                                </a:lnTo>
                                <a:close/>
                              </a:path>
                            </a:pathLst>
                          </a:custGeom>
                          <a:solidFill>
                            <a:srgbClr val="000000"/>
                          </a:solidFill>
                          <a:ln>
                            <a:noFill/>
                          </a:ln>
                        </wps:spPr>
                        <wps:bodyPr upright="1"/>
                      </wps:wsp>
                      <wps:wsp>
                        <wps:cNvPr id="290" name="任意多边形 274"/>
                        <wps:cNvSpPr/>
                        <wps:spPr>
                          <a:xfrm>
                            <a:off x="3210" y="6953"/>
                            <a:ext cx="5978" cy="120"/>
                          </a:xfrm>
                          <a:custGeom>
                            <a:avLst/>
                            <a:gdLst/>
                            <a:ahLst/>
                            <a:cxnLst/>
                            <a:rect l="0" t="0" r="0" b="0"/>
                            <a:pathLst>
                              <a:path w="5978" h="120">
                                <a:moveTo>
                                  <a:pt x="120" y="0"/>
                                </a:moveTo>
                                <a:lnTo>
                                  <a:pt x="0" y="60"/>
                                </a:lnTo>
                                <a:lnTo>
                                  <a:pt x="120" y="120"/>
                                </a:lnTo>
                                <a:lnTo>
                                  <a:pt x="120" y="67"/>
                                </a:lnTo>
                                <a:lnTo>
                                  <a:pt x="100" y="67"/>
                                </a:lnTo>
                                <a:lnTo>
                                  <a:pt x="95" y="65"/>
                                </a:lnTo>
                                <a:lnTo>
                                  <a:pt x="92" y="60"/>
                                </a:lnTo>
                                <a:lnTo>
                                  <a:pt x="95" y="54"/>
                                </a:lnTo>
                                <a:lnTo>
                                  <a:pt x="100" y="52"/>
                                </a:lnTo>
                                <a:lnTo>
                                  <a:pt x="120" y="52"/>
                                </a:lnTo>
                                <a:lnTo>
                                  <a:pt x="120" y="0"/>
                                </a:lnTo>
                                <a:close/>
                                <a:moveTo>
                                  <a:pt x="120" y="52"/>
                                </a:moveTo>
                                <a:lnTo>
                                  <a:pt x="100" y="52"/>
                                </a:lnTo>
                                <a:lnTo>
                                  <a:pt x="95" y="54"/>
                                </a:lnTo>
                                <a:lnTo>
                                  <a:pt x="92" y="60"/>
                                </a:lnTo>
                                <a:lnTo>
                                  <a:pt x="95" y="65"/>
                                </a:lnTo>
                                <a:lnTo>
                                  <a:pt x="100" y="67"/>
                                </a:lnTo>
                                <a:lnTo>
                                  <a:pt x="120" y="67"/>
                                </a:lnTo>
                                <a:lnTo>
                                  <a:pt x="120" y="52"/>
                                </a:lnTo>
                                <a:close/>
                                <a:moveTo>
                                  <a:pt x="5970" y="52"/>
                                </a:moveTo>
                                <a:lnTo>
                                  <a:pt x="120" y="52"/>
                                </a:lnTo>
                                <a:lnTo>
                                  <a:pt x="120" y="67"/>
                                </a:lnTo>
                                <a:lnTo>
                                  <a:pt x="5970" y="67"/>
                                </a:lnTo>
                                <a:lnTo>
                                  <a:pt x="5975" y="65"/>
                                </a:lnTo>
                                <a:lnTo>
                                  <a:pt x="5977" y="60"/>
                                </a:lnTo>
                                <a:lnTo>
                                  <a:pt x="5975" y="54"/>
                                </a:lnTo>
                                <a:lnTo>
                                  <a:pt x="5970" y="52"/>
                                </a:lnTo>
                                <a:close/>
                              </a:path>
                            </a:pathLst>
                          </a:custGeom>
                          <a:solidFill>
                            <a:srgbClr val="000000"/>
                          </a:solidFill>
                          <a:ln>
                            <a:noFill/>
                          </a:ln>
                        </wps:spPr>
                        <wps:bodyPr upright="1"/>
                      </wps:wsp>
                      <wps:wsp>
                        <wps:cNvPr id="291" name="文本框 275"/>
                        <wps:cNvSpPr txBox="1"/>
                        <wps:spPr>
                          <a:xfrm>
                            <a:off x="9349" y="6796"/>
                            <a:ext cx="1078" cy="584"/>
                          </a:xfrm>
                          <a:prstGeom prst="rect">
                            <a:avLst/>
                          </a:prstGeom>
                          <a:noFill/>
                          <a:ln>
                            <a:noFill/>
                          </a:ln>
                        </wps:spPr>
                        <wps:txbx>
                          <w:txbxContent>
                            <w:p w14:paraId="0A0BEF2A" w14:textId="77777777" w:rsidR="00A55AD0" w:rsidRDefault="004969A0">
                              <w:pPr>
                                <w:spacing w:line="224" w:lineRule="exact"/>
                                <w:rPr>
                                  <w:sz w:val="20"/>
                                </w:rPr>
                              </w:pPr>
                              <w:r>
                                <w:rPr>
                                  <w:sz w:val="20"/>
                                </w:rPr>
                                <w:t>Termination</w:t>
                              </w:r>
                            </w:p>
                            <w:p w14:paraId="06E2E73E" w14:textId="77777777" w:rsidR="00A55AD0" w:rsidRDefault="004969A0">
                              <w:pPr>
                                <w:spacing w:before="130"/>
                                <w:ind w:left="61"/>
                                <w:rPr>
                                  <w:sz w:val="20"/>
                                </w:rPr>
                              </w:pPr>
                              <w:r>
                                <w:rPr>
                                  <w:sz w:val="20"/>
                                </w:rPr>
                                <w:t>NEUTRAL</w:t>
                              </w:r>
                            </w:p>
                          </w:txbxContent>
                        </wps:txbx>
                        <wps:bodyPr lIns="0" tIns="0" rIns="0" bIns="0" upright="1"/>
                      </wps:wsp>
                      <wps:wsp>
                        <wps:cNvPr id="292" name="文本框 276"/>
                        <wps:cNvSpPr txBox="1"/>
                        <wps:spPr>
                          <a:xfrm>
                            <a:off x="2064" y="7156"/>
                            <a:ext cx="955" cy="224"/>
                          </a:xfrm>
                          <a:prstGeom prst="rect">
                            <a:avLst/>
                          </a:prstGeom>
                          <a:noFill/>
                          <a:ln>
                            <a:noFill/>
                          </a:ln>
                        </wps:spPr>
                        <wps:txbx>
                          <w:txbxContent>
                            <w:p w14:paraId="7AF7BC1A" w14:textId="77777777" w:rsidR="00A55AD0" w:rsidRDefault="004969A0">
                              <w:pPr>
                                <w:spacing w:line="224" w:lineRule="exact"/>
                                <w:rPr>
                                  <w:sz w:val="20"/>
                                </w:rPr>
                              </w:pPr>
                              <w:r>
                                <w:rPr>
                                  <w:sz w:val="20"/>
                                </w:rPr>
                                <w:t>NEUTRAL</w:t>
                              </w:r>
                            </w:p>
                          </w:txbxContent>
                        </wps:txbx>
                        <wps:bodyPr lIns="0" tIns="0" rIns="0" bIns="0" upright="1"/>
                      </wps:wsp>
                      <wps:wsp>
                        <wps:cNvPr id="293" name="文本框 277"/>
                        <wps:cNvSpPr txBox="1"/>
                        <wps:spPr>
                          <a:xfrm>
                            <a:off x="6090" y="6797"/>
                            <a:ext cx="666" cy="224"/>
                          </a:xfrm>
                          <a:prstGeom prst="rect">
                            <a:avLst/>
                          </a:prstGeom>
                          <a:noFill/>
                          <a:ln>
                            <a:noFill/>
                          </a:ln>
                        </wps:spPr>
                        <wps:txbx>
                          <w:txbxContent>
                            <w:p w14:paraId="25B5A029" w14:textId="77777777" w:rsidR="00A55AD0" w:rsidRDefault="004969A0">
                              <w:pPr>
                                <w:spacing w:line="224" w:lineRule="exact"/>
                                <w:rPr>
                                  <w:b/>
                                  <w:sz w:val="20"/>
                                </w:rPr>
                              </w:pPr>
                              <w:r>
                                <w:rPr>
                                  <w:b/>
                                  <w:color w:val="0000FF"/>
                                  <w:sz w:val="20"/>
                                </w:rPr>
                                <w:t>&lt;EOT&gt;</w:t>
                              </w:r>
                            </w:p>
                          </w:txbxContent>
                        </wps:txbx>
                        <wps:bodyPr lIns="0" tIns="0" rIns="0" bIns="0" upright="1"/>
                      </wps:wsp>
                      <wps:wsp>
                        <wps:cNvPr id="294" name="文本框 278"/>
                        <wps:cNvSpPr txBox="1"/>
                        <wps:spPr>
                          <a:xfrm>
                            <a:off x="2002" y="6731"/>
                            <a:ext cx="1078" cy="224"/>
                          </a:xfrm>
                          <a:prstGeom prst="rect">
                            <a:avLst/>
                          </a:prstGeom>
                          <a:noFill/>
                          <a:ln>
                            <a:noFill/>
                          </a:ln>
                        </wps:spPr>
                        <wps:txbx>
                          <w:txbxContent>
                            <w:p w14:paraId="539819D3" w14:textId="77777777" w:rsidR="00A55AD0" w:rsidRDefault="004969A0">
                              <w:pPr>
                                <w:spacing w:line="224" w:lineRule="exact"/>
                                <w:rPr>
                                  <w:sz w:val="20"/>
                                </w:rPr>
                              </w:pPr>
                              <w:r>
                                <w:rPr>
                                  <w:sz w:val="20"/>
                                </w:rPr>
                                <w:t>Termination</w:t>
                              </w:r>
                            </w:p>
                          </w:txbxContent>
                        </wps:txbx>
                        <wps:bodyPr lIns="0" tIns="0" rIns="0" bIns="0" upright="1"/>
                      </wps:wsp>
                      <wps:wsp>
                        <wps:cNvPr id="295" name="文本框 279"/>
                        <wps:cNvSpPr txBox="1"/>
                        <wps:spPr>
                          <a:xfrm>
                            <a:off x="4920" y="6234"/>
                            <a:ext cx="2589" cy="224"/>
                          </a:xfrm>
                          <a:prstGeom prst="rect">
                            <a:avLst/>
                          </a:prstGeom>
                          <a:noFill/>
                          <a:ln>
                            <a:noFill/>
                          </a:ln>
                        </wps:spPr>
                        <wps:txbx>
                          <w:txbxContent>
                            <w:p w14:paraId="28C9C302" w14:textId="77777777" w:rsidR="00A55AD0" w:rsidRDefault="004969A0">
                              <w:pPr>
                                <w:spacing w:line="224" w:lineRule="exact"/>
                                <w:rPr>
                                  <w:b/>
                                  <w:sz w:val="20"/>
                                </w:rPr>
                              </w:pPr>
                              <w:r>
                                <w:rPr>
                                  <w:b/>
                                  <w:sz w:val="20"/>
                                </w:rPr>
                                <w:t>Continue receiving Frames</w:t>
                              </w:r>
                            </w:p>
                          </w:txbxContent>
                        </wps:txbx>
                        <wps:bodyPr lIns="0" tIns="0" rIns="0" bIns="0" upright="1"/>
                      </wps:wsp>
                      <wps:wsp>
                        <wps:cNvPr id="296" name="文本框 280"/>
                        <wps:cNvSpPr txBox="1"/>
                        <wps:spPr>
                          <a:xfrm>
                            <a:off x="9488" y="4740"/>
                            <a:ext cx="799" cy="224"/>
                          </a:xfrm>
                          <a:prstGeom prst="rect">
                            <a:avLst/>
                          </a:prstGeom>
                          <a:noFill/>
                          <a:ln>
                            <a:noFill/>
                          </a:ln>
                        </wps:spPr>
                        <wps:txbx>
                          <w:txbxContent>
                            <w:p w14:paraId="56064DDD" w14:textId="77777777" w:rsidR="00A55AD0" w:rsidRDefault="004969A0">
                              <w:pPr>
                                <w:spacing w:line="224" w:lineRule="exact"/>
                                <w:rPr>
                                  <w:sz w:val="20"/>
                                </w:rPr>
                              </w:pPr>
                              <w:r>
                                <w:rPr>
                                  <w:sz w:val="20"/>
                                </w:rPr>
                                <w:t>Transmit</w:t>
                              </w:r>
                            </w:p>
                          </w:txbxContent>
                        </wps:txbx>
                        <wps:bodyPr lIns="0" tIns="0" rIns="0" bIns="0" upright="1"/>
                      </wps:wsp>
                      <wps:wsp>
                        <wps:cNvPr id="297" name="文本框 281"/>
                        <wps:cNvSpPr txBox="1"/>
                        <wps:spPr>
                          <a:xfrm>
                            <a:off x="4477" y="4667"/>
                            <a:ext cx="3890" cy="988"/>
                          </a:xfrm>
                          <a:prstGeom prst="rect">
                            <a:avLst/>
                          </a:prstGeom>
                          <a:noFill/>
                          <a:ln>
                            <a:noFill/>
                          </a:ln>
                        </wps:spPr>
                        <wps:txbx>
                          <w:txbxContent>
                            <w:p w14:paraId="71FB8ED2" w14:textId="77777777" w:rsidR="00A55AD0" w:rsidRDefault="004969A0">
                              <w:pPr>
                                <w:spacing w:line="224" w:lineRule="exact"/>
                                <w:ind w:right="18"/>
                                <w:jc w:val="center"/>
                                <w:rPr>
                                  <w:b/>
                                  <w:sz w:val="20"/>
                                </w:rPr>
                              </w:pPr>
                              <w:r>
                                <w:rPr>
                                  <w:b/>
                                  <w:color w:val="0000FF"/>
                                  <w:sz w:val="20"/>
                                </w:rPr>
                                <w:t>&lt;STX&gt; Frame 2 &lt;ETB&gt; C1 C2 &lt;CR&gt; &lt;LF&gt;</w:t>
                              </w:r>
                            </w:p>
                            <w:p w14:paraId="5AA304D3" w14:textId="77777777" w:rsidR="00A55AD0" w:rsidRDefault="004969A0">
                              <w:pPr>
                                <w:spacing w:before="130"/>
                                <w:ind w:right="18"/>
                                <w:jc w:val="center"/>
                                <w:rPr>
                                  <w:b/>
                                  <w:sz w:val="20"/>
                                </w:rPr>
                              </w:pPr>
                              <w:r>
                                <w:rPr>
                                  <w:b/>
                                  <w:color w:val="0000FF"/>
                                  <w:sz w:val="20"/>
                                </w:rPr>
                                <w:t>&lt;ACK&gt;</w:t>
                              </w:r>
                            </w:p>
                            <w:p w14:paraId="3AFCFA21" w14:textId="77777777" w:rsidR="00A55AD0" w:rsidRDefault="004969A0">
                              <w:pPr>
                                <w:spacing w:before="173"/>
                                <w:ind w:right="17"/>
                                <w:jc w:val="center"/>
                                <w:rPr>
                                  <w:sz w:val="20"/>
                                </w:rPr>
                              </w:pPr>
                              <w:r>
                                <w:rPr>
                                  <w:sz w:val="20"/>
                                </w:rPr>
                                <w:t>ACK_EOT_INTERVAL</w:t>
                              </w:r>
                            </w:p>
                          </w:txbxContent>
                        </wps:txbx>
                        <wps:bodyPr lIns="0" tIns="0" rIns="0" bIns="0" upright="1"/>
                      </wps:wsp>
                      <wps:wsp>
                        <wps:cNvPr id="298" name="文本框 282"/>
                        <wps:cNvSpPr txBox="1"/>
                        <wps:spPr>
                          <a:xfrm>
                            <a:off x="3579" y="5342"/>
                            <a:ext cx="341" cy="400"/>
                          </a:xfrm>
                          <a:prstGeom prst="rect">
                            <a:avLst/>
                          </a:prstGeom>
                          <a:noFill/>
                          <a:ln>
                            <a:noFill/>
                          </a:ln>
                        </wps:spPr>
                        <wps:txbx>
                          <w:txbxContent>
                            <w:p w14:paraId="2F1489E8"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299" name="文本框 283"/>
                        <wps:cNvSpPr txBox="1"/>
                        <wps:spPr>
                          <a:xfrm>
                            <a:off x="4477" y="3047"/>
                            <a:ext cx="3889" cy="988"/>
                          </a:xfrm>
                          <a:prstGeom prst="rect">
                            <a:avLst/>
                          </a:prstGeom>
                          <a:noFill/>
                          <a:ln>
                            <a:noFill/>
                          </a:ln>
                        </wps:spPr>
                        <wps:txbx>
                          <w:txbxContent>
                            <w:p w14:paraId="611130B8" w14:textId="77777777" w:rsidR="00A55AD0" w:rsidRDefault="004969A0">
                              <w:pPr>
                                <w:spacing w:line="224" w:lineRule="exact"/>
                                <w:ind w:right="18"/>
                                <w:jc w:val="center"/>
                                <w:rPr>
                                  <w:b/>
                                  <w:sz w:val="20"/>
                                </w:rPr>
                              </w:pPr>
                              <w:r>
                                <w:rPr>
                                  <w:b/>
                                  <w:color w:val="0000FF"/>
                                  <w:sz w:val="20"/>
                                </w:rPr>
                                <w:t>&lt;STX&gt; Frame 1 &lt;ETB&gt; C1 C2 &lt;CR&gt; &lt;LF&gt;</w:t>
                              </w:r>
                            </w:p>
                            <w:p w14:paraId="6B86FE9F" w14:textId="77777777" w:rsidR="00A55AD0" w:rsidRDefault="004969A0">
                              <w:pPr>
                                <w:spacing w:before="130"/>
                                <w:ind w:right="17"/>
                                <w:jc w:val="center"/>
                                <w:rPr>
                                  <w:b/>
                                  <w:sz w:val="20"/>
                                </w:rPr>
                              </w:pPr>
                              <w:r>
                                <w:rPr>
                                  <w:b/>
                                  <w:color w:val="0000FF"/>
                                  <w:sz w:val="20"/>
                                </w:rPr>
                                <w:t>&lt;ACK&gt;</w:t>
                              </w:r>
                            </w:p>
                            <w:p w14:paraId="34E31CAA" w14:textId="77777777" w:rsidR="00A55AD0" w:rsidRDefault="004969A0">
                              <w:pPr>
                                <w:spacing w:before="173"/>
                                <w:ind w:right="16"/>
                                <w:jc w:val="center"/>
                                <w:rPr>
                                  <w:sz w:val="20"/>
                                </w:rPr>
                              </w:pPr>
                              <w:r>
                                <w:rPr>
                                  <w:sz w:val="20"/>
                                </w:rPr>
                                <w:t>ACK_EOT_INTERVAL</w:t>
                              </w:r>
                            </w:p>
                          </w:txbxContent>
                        </wps:txbx>
                        <wps:bodyPr lIns="0" tIns="0" rIns="0" bIns="0" upright="1"/>
                      </wps:wsp>
                      <wps:wsp>
                        <wps:cNvPr id="300" name="文本框 284"/>
                        <wps:cNvSpPr txBox="1"/>
                        <wps:spPr>
                          <a:xfrm>
                            <a:off x="3579" y="3722"/>
                            <a:ext cx="341" cy="400"/>
                          </a:xfrm>
                          <a:prstGeom prst="rect">
                            <a:avLst/>
                          </a:prstGeom>
                          <a:noFill/>
                          <a:ln>
                            <a:noFill/>
                          </a:ln>
                        </wps:spPr>
                        <wps:txbx>
                          <w:txbxContent>
                            <w:p w14:paraId="3A820EBE"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301" name="文本框 285"/>
                        <wps:cNvSpPr txBox="1"/>
                        <wps:spPr>
                          <a:xfrm>
                            <a:off x="2169" y="2981"/>
                            <a:ext cx="744" cy="224"/>
                          </a:xfrm>
                          <a:prstGeom prst="rect">
                            <a:avLst/>
                          </a:prstGeom>
                          <a:noFill/>
                          <a:ln>
                            <a:noFill/>
                          </a:ln>
                        </wps:spPr>
                        <wps:txbx>
                          <w:txbxContent>
                            <w:p w14:paraId="01797BD7" w14:textId="77777777" w:rsidR="00A55AD0" w:rsidRDefault="004969A0">
                              <w:pPr>
                                <w:spacing w:line="224" w:lineRule="exact"/>
                                <w:rPr>
                                  <w:sz w:val="20"/>
                                </w:rPr>
                              </w:pPr>
                              <w:r>
                                <w:rPr>
                                  <w:sz w:val="20"/>
                                </w:rPr>
                                <w:t>Receive</w:t>
                              </w:r>
                            </w:p>
                          </w:txbxContent>
                        </wps:txbx>
                        <wps:bodyPr lIns="0" tIns="0" rIns="0" bIns="0" upright="1"/>
                      </wps:wsp>
                      <wps:wsp>
                        <wps:cNvPr id="302" name="文本框 286"/>
                        <wps:cNvSpPr txBox="1"/>
                        <wps:spPr>
                          <a:xfrm>
                            <a:off x="9505" y="1838"/>
                            <a:ext cx="765" cy="224"/>
                          </a:xfrm>
                          <a:prstGeom prst="rect">
                            <a:avLst/>
                          </a:prstGeom>
                          <a:noFill/>
                          <a:ln>
                            <a:noFill/>
                          </a:ln>
                        </wps:spPr>
                        <wps:txbx>
                          <w:txbxContent>
                            <w:p w14:paraId="43BD89D6" w14:textId="77777777" w:rsidR="00A55AD0" w:rsidRDefault="004969A0">
                              <w:pPr>
                                <w:spacing w:line="224" w:lineRule="exact"/>
                                <w:rPr>
                                  <w:sz w:val="20"/>
                                </w:rPr>
                              </w:pPr>
                              <w:r>
                                <w:rPr>
                                  <w:sz w:val="20"/>
                                </w:rPr>
                                <w:t>Transfer</w:t>
                              </w:r>
                            </w:p>
                          </w:txbxContent>
                        </wps:txbx>
                        <wps:bodyPr lIns="0" tIns="0" rIns="0" bIns="0" upright="1"/>
                      </wps:wsp>
                      <wps:wsp>
                        <wps:cNvPr id="303" name="文本框 287"/>
                        <wps:cNvSpPr txBox="1"/>
                        <wps:spPr>
                          <a:xfrm>
                            <a:off x="5400" y="1839"/>
                            <a:ext cx="2045" cy="628"/>
                          </a:xfrm>
                          <a:prstGeom prst="rect">
                            <a:avLst/>
                          </a:prstGeom>
                          <a:noFill/>
                          <a:ln>
                            <a:noFill/>
                          </a:ln>
                        </wps:spPr>
                        <wps:txbx>
                          <w:txbxContent>
                            <w:p w14:paraId="787EBA98" w14:textId="77777777" w:rsidR="00A55AD0" w:rsidRDefault="004969A0">
                              <w:pPr>
                                <w:spacing w:line="224" w:lineRule="exact"/>
                                <w:ind w:right="18"/>
                                <w:jc w:val="center"/>
                                <w:rPr>
                                  <w:b/>
                                  <w:sz w:val="20"/>
                                </w:rPr>
                              </w:pPr>
                              <w:r>
                                <w:rPr>
                                  <w:b/>
                                  <w:color w:val="0000FF"/>
                                  <w:sz w:val="20"/>
                                </w:rPr>
                                <w:t>&lt;ACK&gt;</w:t>
                              </w:r>
                            </w:p>
                            <w:p w14:paraId="30C93F59" w14:textId="77777777" w:rsidR="00A55AD0" w:rsidRDefault="004969A0">
                              <w:pPr>
                                <w:spacing w:before="173"/>
                                <w:ind w:right="18"/>
                                <w:jc w:val="center"/>
                                <w:rPr>
                                  <w:sz w:val="20"/>
                                </w:rPr>
                              </w:pPr>
                              <w:r>
                                <w:rPr>
                                  <w:sz w:val="20"/>
                                </w:rPr>
                                <w:t>ACK_EOT_INTERVAL</w:t>
                              </w:r>
                            </w:p>
                          </w:txbxContent>
                        </wps:txbx>
                        <wps:bodyPr lIns="0" tIns="0" rIns="0" bIns="0" upright="1"/>
                      </wps:wsp>
                      <wps:wsp>
                        <wps:cNvPr id="304" name="文本框 288"/>
                        <wps:cNvSpPr txBox="1"/>
                        <wps:spPr>
                          <a:xfrm>
                            <a:off x="3579" y="2154"/>
                            <a:ext cx="341" cy="400"/>
                          </a:xfrm>
                          <a:prstGeom prst="rect">
                            <a:avLst/>
                          </a:prstGeom>
                          <a:noFill/>
                          <a:ln>
                            <a:noFill/>
                          </a:ln>
                        </wps:spPr>
                        <wps:txbx>
                          <w:txbxContent>
                            <w:p w14:paraId="36CF6C97"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305" name="文本框 289"/>
                        <wps:cNvSpPr txBox="1"/>
                        <wps:spPr>
                          <a:xfrm>
                            <a:off x="2158" y="1773"/>
                            <a:ext cx="765" cy="224"/>
                          </a:xfrm>
                          <a:prstGeom prst="rect">
                            <a:avLst/>
                          </a:prstGeom>
                          <a:noFill/>
                          <a:ln>
                            <a:noFill/>
                          </a:ln>
                        </wps:spPr>
                        <wps:txbx>
                          <w:txbxContent>
                            <w:p w14:paraId="7BD84FA9" w14:textId="77777777" w:rsidR="00A55AD0" w:rsidRDefault="004969A0">
                              <w:pPr>
                                <w:spacing w:line="224" w:lineRule="exact"/>
                                <w:rPr>
                                  <w:sz w:val="20"/>
                                </w:rPr>
                              </w:pPr>
                              <w:r>
                                <w:rPr>
                                  <w:sz w:val="20"/>
                                </w:rPr>
                                <w:t>Transfer</w:t>
                              </w:r>
                            </w:p>
                          </w:txbxContent>
                        </wps:txbx>
                        <wps:bodyPr lIns="0" tIns="0" rIns="0" bIns="0" upright="1"/>
                      </wps:wsp>
                      <wps:wsp>
                        <wps:cNvPr id="306" name="文本框 290"/>
                        <wps:cNvSpPr txBox="1"/>
                        <wps:spPr>
                          <a:xfrm>
                            <a:off x="9250" y="432"/>
                            <a:ext cx="1276" cy="964"/>
                          </a:xfrm>
                          <a:prstGeom prst="rect">
                            <a:avLst/>
                          </a:prstGeom>
                          <a:noFill/>
                          <a:ln>
                            <a:noFill/>
                          </a:ln>
                        </wps:spPr>
                        <wps:txbx>
                          <w:txbxContent>
                            <w:p w14:paraId="05719107" w14:textId="77777777" w:rsidR="00A55AD0" w:rsidRDefault="004969A0">
                              <w:pPr>
                                <w:spacing w:line="224" w:lineRule="exact"/>
                                <w:ind w:right="17"/>
                                <w:jc w:val="center"/>
                                <w:rPr>
                                  <w:b/>
                                  <w:sz w:val="20"/>
                                </w:rPr>
                              </w:pPr>
                              <w:r>
                                <w:rPr>
                                  <w:b/>
                                  <w:sz w:val="20"/>
                                </w:rPr>
                                <w:t>LIMS</w:t>
                              </w:r>
                            </w:p>
                            <w:p w14:paraId="70D5660C" w14:textId="77777777" w:rsidR="00A55AD0" w:rsidRDefault="004969A0">
                              <w:pPr>
                                <w:spacing w:before="151"/>
                                <w:ind w:right="19"/>
                                <w:jc w:val="center"/>
                                <w:rPr>
                                  <w:sz w:val="20"/>
                                </w:rPr>
                              </w:pPr>
                              <w:r>
                                <w:rPr>
                                  <w:sz w:val="20"/>
                                </w:rPr>
                                <w:t>NEUTRAL</w:t>
                              </w:r>
                            </w:p>
                            <w:p w14:paraId="45B8D684" w14:textId="77777777" w:rsidR="00A55AD0" w:rsidRDefault="004969A0">
                              <w:pPr>
                                <w:spacing w:before="128"/>
                                <w:ind w:left="-1" w:right="18"/>
                                <w:jc w:val="center"/>
                                <w:rPr>
                                  <w:sz w:val="20"/>
                                </w:rPr>
                              </w:pPr>
                              <w:r>
                                <w:rPr>
                                  <w:spacing w:val="-1"/>
                                  <w:sz w:val="20"/>
                                </w:rPr>
                                <w:t>Establishment</w:t>
                              </w:r>
                            </w:p>
                          </w:txbxContent>
                        </wps:txbx>
                        <wps:bodyPr lIns="0" tIns="0" rIns="0" bIns="0" upright="1"/>
                      </wps:wsp>
                      <wps:wsp>
                        <wps:cNvPr id="307" name="文本框 291"/>
                        <wps:cNvSpPr txBox="1"/>
                        <wps:spPr>
                          <a:xfrm>
                            <a:off x="6078" y="1173"/>
                            <a:ext cx="688" cy="224"/>
                          </a:xfrm>
                          <a:prstGeom prst="rect">
                            <a:avLst/>
                          </a:prstGeom>
                          <a:noFill/>
                          <a:ln>
                            <a:noFill/>
                          </a:ln>
                        </wps:spPr>
                        <wps:txbx>
                          <w:txbxContent>
                            <w:p w14:paraId="2BED01B6" w14:textId="77777777" w:rsidR="00A55AD0" w:rsidRDefault="004969A0">
                              <w:pPr>
                                <w:spacing w:line="224" w:lineRule="exact"/>
                                <w:rPr>
                                  <w:b/>
                                  <w:sz w:val="20"/>
                                </w:rPr>
                              </w:pPr>
                              <w:r>
                                <w:rPr>
                                  <w:b/>
                                  <w:color w:val="0000FF"/>
                                  <w:sz w:val="20"/>
                                </w:rPr>
                                <w:t>&lt;ENQ&gt;</w:t>
                              </w:r>
                            </w:p>
                          </w:txbxContent>
                        </wps:txbx>
                        <wps:bodyPr lIns="0" tIns="0" rIns="0" bIns="0" upright="1"/>
                      </wps:wsp>
                      <wps:wsp>
                        <wps:cNvPr id="308" name="文本框 292"/>
                        <wps:cNvSpPr txBox="1"/>
                        <wps:spPr>
                          <a:xfrm>
                            <a:off x="1904" y="318"/>
                            <a:ext cx="1276" cy="964"/>
                          </a:xfrm>
                          <a:prstGeom prst="rect">
                            <a:avLst/>
                          </a:prstGeom>
                          <a:noFill/>
                          <a:ln>
                            <a:noFill/>
                          </a:ln>
                        </wps:spPr>
                        <wps:txbx>
                          <w:txbxContent>
                            <w:p w14:paraId="238D908A" w14:textId="77777777" w:rsidR="00A55AD0" w:rsidRDefault="004969A0">
                              <w:pPr>
                                <w:spacing w:line="224" w:lineRule="exact"/>
                                <w:ind w:right="19"/>
                                <w:jc w:val="center"/>
                                <w:rPr>
                                  <w:b/>
                                  <w:sz w:val="20"/>
                                </w:rPr>
                              </w:pPr>
                              <w:r>
                                <w:rPr>
                                  <w:b/>
                                  <w:sz w:val="20"/>
                                </w:rPr>
                                <w:t>ASTM</w:t>
                              </w:r>
                            </w:p>
                            <w:p w14:paraId="08EEC6BE" w14:textId="77777777" w:rsidR="00A55AD0" w:rsidRDefault="004969A0">
                              <w:pPr>
                                <w:ind w:right="17"/>
                                <w:jc w:val="center"/>
                                <w:rPr>
                                  <w:b/>
                                  <w:sz w:val="20"/>
                                </w:rPr>
                              </w:pPr>
                              <w:r>
                                <w:rPr>
                                  <w:b/>
                                  <w:sz w:val="20"/>
                                </w:rPr>
                                <w:t>(Analyzer)</w:t>
                              </w:r>
                            </w:p>
                            <w:p w14:paraId="4B4B1AE0" w14:textId="77777777" w:rsidR="00A55AD0" w:rsidRDefault="004969A0">
                              <w:pPr>
                                <w:spacing w:before="35"/>
                                <w:ind w:right="19"/>
                                <w:jc w:val="center"/>
                                <w:rPr>
                                  <w:sz w:val="20"/>
                                </w:rPr>
                              </w:pPr>
                              <w:r>
                                <w:rPr>
                                  <w:sz w:val="20"/>
                                </w:rPr>
                                <w:t>NEUTRAL</w:t>
                              </w:r>
                            </w:p>
                            <w:p w14:paraId="1B52D187" w14:textId="77777777" w:rsidR="00A55AD0" w:rsidRDefault="004969A0">
                              <w:pPr>
                                <w:spacing w:before="14"/>
                                <w:ind w:right="18"/>
                                <w:jc w:val="center"/>
                                <w:rPr>
                                  <w:sz w:val="20"/>
                                </w:rPr>
                              </w:pPr>
                              <w:r>
                                <w:rPr>
                                  <w:sz w:val="20"/>
                                </w:rPr>
                                <w:t>Establishment</w:t>
                              </w:r>
                            </w:p>
                          </w:txbxContent>
                        </wps:txbx>
                        <wps:bodyPr lIns="0" tIns="0" rIns="0" bIns="0" upright="1"/>
                      </wps:wsp>
                    </wpg:wgp>
                  </a:graphicData>
                </a:graphic>
              </wp:anchor>
            </w:drawing>
          </mc:Choice>
          <mc:Fallback>
            <w:pict>
              <v:group w14:anchorId="627A3B01" id="组合 259" o:spid="_x0000_s1272" style="position:absolute;margin-left:89.5pt;margin-top:13.95pt;width:441.5pt;height:359pt;z-index:-251631616;mso-wrap-distance-left:0;mso-wrap-distance-right:0;mso-position-horizontal-relative:page;mso-position-vertical-relative:text" coordorigin="1790,280" coordsize="8830,718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">
                <v:line id="直线 260" o:spid="_x0000_s1273" style="position:absolute;visibility:visible;mso-wrap-style:square" from="1790,284" to="10620,28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" strokeweight=".48pt"/>
                <v:line id="直线 261" o:spid="_x0000_s1274" style="position:absolute;visibility:visible;mso-wrap-style:square" from="1795,280" to="1795,745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" strokeweight=".48pt"/>
                <v:line id="直线 262" o:spid="_x0000_s1275" style="position:absolute;visibility:visible;mso-wrap-style:square" from="1790,7454" to="3268,745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" strokeweight=".48pt"/>
                <v:line id="直线 263" o:spid="_x0000_s1276" style="position:absolute;visibility:visible;mso-wrap-style:square" from="3253,7454" to="4212,745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" strokeweight=".48pt"/>
                <v:line id="直线 264" o:spid="_x0000_s1277" style="position:absolute;visibility:visible;mso-wrap-style:square" from="4198,7454" to="8614,745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" strokeweight=".48pt"/>
                <v:line id="直线 265" o:spid="_x0000_s1278" style="position:absolute;visibility:visible;mso-wrap-style:square" from="8599,7454" to="9142,745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" strokeweight=".48pt"/>
                <v:line id="直线 266" o:spid="_x0000_s1279" style="position:absolute;visibility:visible;mso-wrap-style:square" from="9127,7454" to="10610,745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" strokeweight=".48pt"/>
                <v:line id="直线 267" o:spid="_x0000_s1280" style="position:absolute;visibility:visible;mso-wrap-style:square" from="10615,280" to="10615,745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" strokeweight=".48pt"/>
                <v:shape id="任意多边形 268" o:spid="_x0000_s1281" style="position:absolute;left:3240;top:1359;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" path="m120,l,60r120,60l120,67r-20,l95,64,92,60r3,-5l100,52r20,l120,xm120,52r-20,l95,55r-3,5l95,64r5,3l120,67r,-15xm5970,52l120,52r,15l5970,67r5,-3l5977,60r-2,-5l5970,52xe" fillcolor="black" stroked="f">
                  <v:path arrowok="t" textboxrect="0,0,5978,120"/>
                </v:shape>
                <v:shape id="任意多边形 269" o:spid="_x0000_s1282" style="position:absolute;left:3232;top:1994;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" path="m5857,r,120l5963,68r-86,l5882,66r3,-6l5882,56r-5,-3l5963,53,5857,xm5857,53l7,53,2,56,,60r2,6l7,68r5850,l5857,53xm5963,53r-86,l5882,56r3,4l5882,66r-5,2l5963,68r14,-8l5963,53xe" fillcolor="black" stroked="f">
                  <v:path arrowok="t" textboxrect="0,0,5978,120"/>
                </v:shape>
                <v:shape id="任意多边形 270" o:spid="_x0000_s1283" style="position:absolute;left:3240;top:3203;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" path="m120,l,60r120,60l120,67r-20,l95,65,92,60r3,-6l100,52r20,l120,xm120,52r-20,l95,54r-3,6l95,65r5,2l120,67r,-15xm5970,52l120,52r,15l5970,67r5,-2l5977,60r-2,-6l5970,52xe" fillcolor="black" stroked="f">
                  <v:path arrowok="t" textboxrect="0,0,5978,120"/>
                </v:shape>
                <v:shape id="任意多边形 271" o:spid="_x0000_s1284" style="position:absolute;left:3232;top:3592;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" path="m5857,r,120l5963,67r-86,l5882,65r3,-5l5882,54r-5,-1l5963,53,5857,xm5857,53l7,53,2,54,,60r2,5l7,67r5850,l5857,53xm5963,53r-86,l5882,54r3,6l5882,65r-5,2l5963,67r14,-7l5963,53xe" fillcolor="black" stroked="f">
                  <v:path arrowok="t" textboxrect="0,0,5978,120"/>
                </v:shape>
                <v:shape id="任意多边形 272" o:spid="_x0000_s1285" style="position:absolute;left:3240;top:4837;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" path="m120,l,60r120,60l120,69r-20,l95,66,92,60r3,-5l100,53r20,l120,xm120,53r-20,l95,55r-3,5l95,66r5,3l120,69r,-16xm5970,53l120,53r,16l5970,69r5,-3l5977,60r-2,-5l5970,53xe" fillcolor="black" stroked="f">
                  <v:path arrowok="t" textboxrect="0,0,5978,120"/>
                </v:shape>
                <v:shape id="任意多边形 273" o:spid="_x0000_s1286" style="position:absolute;left:3232;top:5182;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" path="m5857,r,120l5963,67r-86,l5882,65r3,-5l5882,54r-5,-1l5963,53,5857,xm5857,53l7,53,2,54,,60r2,5l7,67r5850,l5857,53xm5963,53r-86,l5882,54r3,6l5882,65r-5,2l5963,67r14,-7l5963,53xe" fillcolor="black" stroked="f">
                  <v:path arrowok="t" textboxrect="0,0,5978,120"/>
                </v:shape>
                <v:shape id="任意多边形 274" o:spid="_x0000_s1287" style="position:absolute;left:3210;top:6953;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" path="m120,l,60r120,60l120,67r-20,l95,65,92,60r3,-6l100,52r20,l120,xm120,52r-20,l95,54r-3,6l95,65r5,2l120,67r,-15xm5970,52l120,52r,15l5970,67r5,-2l5977,60r-2,-6l5970,52xe" fillcolor="black" stroked="f">
                  <v:path arrowok="t" textboxrect="0,0,5978,120"/>
                </v:shape>
                <v:shape id="文本框 275" o:spid="_x0000_s1288" type="#_x0000_t202" style="position:absolute;left:9349;top:6796;width:1078;height:58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" filled="f" stroked="f">
                  <v:textbox inset="0,0,0,0">
                    <w:txbxContent>
                      <w:p w14:paraId="0A0BEF2A" w14:textId="77777777" w:rsidR="00A55AD0" w:rsidRDefault="004969A0">
                        <w:pPr>
                          <w:spacing w:line="224" w:lineRule="exact"/>
                          <w:rPr>
                            <w:sz w:val="20"/>
                          </w:rPr>
                        </w:pPr>
                        <w:r>
                          <w:rPr>
                            <w:sz w:val="20"/>
                          </w:rPr>
                          <w:t>Termination</w:t>
                        </w:r>
                      </w:p>
                      <w:p w14:paraId="06E2E73E" w14:textId="77777777" w:rsidR="00A55AD0" w:rsidRDefault="004969A0">
                        <w:pPr>
                          <w:spacing w:before="130"/>
                          <w:ind w:left="61"/>
                          <w:rPr>
                            <w:sz w:val="20"/>
                          </w:rPr>
                        </w:pPr>
                        <w:r>
                          <w:rPr>
                            <w:sz w:val="20"/>
                          </w:rPr>
                          <w:t>NEUTRAL</w:t>
                        </w:r>
                      </w:p>
                    </w:txbxContent>
                  </v:textbox>
                </v:shape>
                <v:shape id="文本框 276" o:spid="_x0000_s1289" type="#_x0000_t202" style="position:absolute;left:2064;top:7156;width:95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" filled="f" stroked="f">
                  <v:textbox inset="0,0,0,0">
                    <w:txbxContent>
                      <w:p w14:paraId="7AF7BC1A" w14:textId="77777777" w:rsidR="00A55AD0" w:rsidRDefault="004969A0">
                        <w:pPr>
                          <w:spacing w:line="224" w:lineRule="exact"/>
                          <w:rPr>
                            <w:sz w:val="20"/>
                          </w:rPr>
                        </w:pPr>
                        <w:r>
                          <w:rPr>
                            <w:sz w:val="20"/>
                          </w:rPr>
                          <w:t>NEUTRAL</w:t>
                        </w:r>
                      </w:p>
                    </w:txbxContent>
                  </v:textbox>
                </v:shape>
                <v:shape id="文本框 277" o:spid="_x0000_s1290" type="#_x0000_t202" style="position:absolute;left:6090;top:6797;width:666;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" filled="f" stroked="f">
                  <v:textbox inset="0,0,0,0">
                    <w:txbxContent>
                      <w:p w14:paraId="25B5A029" w14:textId="77777777" w:rsidR="00A55AD0" w:rsidRDefault="004969A0">
                        <w:pPr>
                          <w:spacing w:line="224" w:lineRule="exact"/>
                          <w:rPr>
                            <w:b/>
                            <w:sz w:val="20"/>
                          </w:rPr>
                        </w:pPr>
                        <w:r>
                          <w:rPr>
                            <w:b/>
                            <w:color w:val="0000FF"/>
                            <w:sz w:val="20"/>
                          </w:rPr>
                          <w:t>&lt;EOT&gt;</w:t>
                        </w:r>
                      </w:p>
                    </w:txbxContent>
                  </v:textbox>
                </v:shape>
                <v:shape id="文本框 278" o:spid="_x0000_s1291" type="#_x0000_t202" style="position:absolute;left:2002;top:6731;width:107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" filled="f" stroked="f">
                  <v:textbox inset="0,0,0,0">
                    <w:txbxContent>
                      <w:p w14:paraId="539819D3" w14:textId="77777777" w:rsidR="00A55AD0" w:rsidRDefault="004969A0">
                        <w:pPr>
                          <w:spacing w:line="224" w:lineRule="exact"/>
                          <w:rPr>
                            <w:sz w:val="20"/>
                          </w:rPr>
                        </w:pPr>
                        <w:r>
                          <w:rPr>
                            <w:sz w:val="20"/>
                          </w:rPr>
                          <w:t>Termination</w:t>
                        </w:r>
                      </w:p>
                    </w:txbxContent>
                  </v:textbox>
                </v:shape>
                <v:shape id="文本框 279" o:spid="_x0000_s1292" type="#_x0000_t202" style="position:absolute;left:4920;top:6234;width:258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" filled="f" stroked="f">
                  <v:textbox inset="0,0,0,0">
                    <w:txbxContent>
                      <w:p w14:paraId="28C9C302" w14:textId="77777777" w:rsidR="00A55AD0" w:rsidRDefault="004969A0">
                        <w:pPr>
                          <w:spacing w:line="224" w:lineRule="exact"/>
                          <w:rPr>
                            <w:b/>
                            <w:sz w:val="20"/>
                          </w:rPr>
                        </w:pPr>
                        <w:r>
                          <w:rPr>
                            <w:b/>
                            <w:sz w:val="20"/>
                          </w:rPr>
                          <w:t>Continue receiving Frames</w:t>
                        </w:r>
                      </w:p>
                    </w:txbxContent>
                  </v:textbox>
                </v:shape>
                <v:shape id="文本框 280" o:spid="_x0000_s1293" type="#_x0000_t202" style="position:absolute;left:9488;top:4740;width:79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" filled="f" stroked="f">
                  <v:textbox inset="0,0,0,0">
                    <w:txbxContent>
                      <w:p w14:paraId="56064DDD" w14:textId="77777777" w:rsidR="00A55AD0" w:rsidRDefault="004969A0">
                        <w:pPr>
                          <w:spacing w:line="224" w:lineRule="exact"/>
                          <w:rPr>
                            <w:sz w:val="20"/>
                          </w:rPr>
                        </w:pPr>
                        <w:r>
                          <w:rPr>
                            <w:sz w:val="20"/>
                          </w:rPr>
                          <w:t>Transmit</w:t>
                        </w:r>
                      </w:p>
                    </w:txbxContent>
                  </v:textbox>
                </v:shape>
                <v:shape id="文本框 281" o:spid="_x0000_s1294" type="#_x0000_t202" style="position:absolute;left:4477;top:4667;width:3890;height:98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" filled="f" stroked="f">
                  <v:textbox inset="0,0,0,0">
                    <w:txbxContent>
                      <w:p w14:paraId="71FB8ED2" w14:textId="77777777" w:rsidR="00A55AD0" w:rsidRDefault="004969A0">
                        <w:pPr>
                          <w:spacing w:line="224" w:lineRule="exact"/>
                          <w:ind w:right="18"/>
                          <w:jc w:val="center"/>
                          <w:rPr>
                            <w:b/>
                            <w:sz w:val="20"/>
                          </w:rPr>
                        </w:pPr>
                        <w:r>
                          <w:rPr>
                            <w:b/>
                            <w:color w:val="0000FF"/>
                            <w:sz w:val="20"/>
                          </w:rPr>
                          <w:t>&lt;STX&gt; Frame 2 &lt;ETB&gt; C1 C2 &lt;CR&gt; &lt;LF&gt;</w:t>
                        </w:r>
                      </w:p>
                      <w:p w14:paraId="5AA304D3" w14:textId="77777777" w:rsidR="00A55AD0" w:rsidRDefault="004969A0">
                        <w:pPr>
                          <w:spacing w:before="130"/>
                          <w:ind w:right="18"/>
                          <w:jc w:val="center"/>
                          <w:rPr>
                            <w:b/>
                            <w:sz w:val="20"/>
                          </w:rPr>
                        </w:pPr>
                        <w:r>
                          <w:rPr>
                            <w:b/>
                            <w:color w:val="0000FF"/>
                            <w:sz w:val="20"/>
                          </w:rPr>
                          <w:t>&lt;ACK&gt;</w:t>
                        </w:r>
                      </w:p>
                      <w:p w14:paraId="3AFCFA21" w14:textId="77777777" w:rsidR="00A55AD0" w:rsidRDefault="004969A0">
                        <w:pPr>
                          <w:spacing w:before="173"/>
                          <w:ind w:right="17"/>
                          <w:jc w:val="center"/>
                          <w:rPr>
                            <w:sz w:val="20"/>
                          </w:rPr>
                        </w:pPr>
                        <w:r>
                          <w:rPr>
                            <w:sz w:val="20"/>
                          </w:rPr>
                          <w:t>ACK_EOT_INTERVAL</w:t>
                        </w:r>
                      </w:p>
                    </w:txbxContent>
                  </v:textbox>
                </v:shape>
                <v:shape id="文本框 282" o:spid="_x0000_s1295" type="#_x0000_t202" style="position:absolute;left:3579;top:5342;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" filled="f" stroked="f">
                  <v:textbox inset="0,0,0,0">
                    <w:txbxContent>
                      <w:p w14:paraId="2F1489E8" w14:textId="77777777" w:rsidR="00A55AD0" w:rsidRDefault="004969A0">
                        <w:pPr>
                          <w:rPr>
                            <w:rFonts w:ascii="Wingdings" w:hAnsi="Wingdings"/>
                            <w:sz w:val="36"/>
                          </w:rPr>
                        </w:pPr>
                        <w:r>
                          <w:rPr>
                            <w:rFonts w:ascii="Wingdings" w:hAnsi="Wingdings"/>
                            <w:w w:val="178"/>
                            <w:sz w:val="36"/>
                          </w:rPr>
                          <w:t></w:t>
                        </w:r>
                      </w:p>
                    </w:txbxContent>
                  </v:textbox>
                </v:shape>
                <v:shape id="文本框 283" o:spid="_x0000_s1296" type="#_x0000_t202" style="position:absolute;left:4477;top:3047;width:3889;height:98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" filled="f" stroked="f">
                  <v:textbox inset="0,0,0,0">
                    <w:txbxContent>
                      <w:p w14:paraId="611130B8" w14:textId="77777777" w:rsidR="00A55AD0" w:rsidRDefault="004969A0">
                        <w:pPr>
                          <w:spacing w:line="224" w:lineRule="exact"/>
                          <w:ind w:right="18"/>
                          <w:jc w:val="center"/>
                          <w:rPr>
                            <w:b/>
                            <w:sz w:val="20"/>
                          </w:rPr>
                        </w:pPr>
                        <w:r>
                          <w:rPr>
                            <w:b/>
                            <w:color w:val="0000FF"/>
                            <w:sz w:val="20"/>
                          </w:rPr>
                          <w:t>&lt;STX&gt; Frame 1 &lt;ETB&gt; C1 C2 &lt;CR&gt; &lt;LF&gt;</w:t>
                        </w:r>
                      </w:p>
                      <w:p w14:paraId="6B86FE9F" w14:textId="77777777" w:rsidR="00A55AD0" w:rsidRDefault="004969A0">
                        <w:pPr>
                          <w:spacing w:before="130"/>
                          <w:ind w:right="17"/>
                          <w:jc w:val="center"/>
                          <w:rPr>
                            <w:b/>
                            <w:sz w:val="20"/>
                          </w:rPr>
                        </w:pPr>
                        <w:r>
                          <w:rPr>
                            <w:b/>
                            <w:color w:val="0000FF"/>
                            <w:sz w:val="20"/>
                          </w:rPr>
                          <w:t>&lt;ACK&gt;</w:t>
                        </w:r>
                      </w:p>
                      <w:p w14:paraId="34E31CAA" w14:textId="77777777" w:rsidR="00A55AD0" w:rsidRDefault="004969A0">
                        <w:pPr>
                          <w:spacing w:before="173"/>
                          <w:ind w:right="16"/>
                          <w:jc w:val="center"/>
                          <w:rPr>
                            <w:sz w:val="20"/>
                          </w:rPr>
                        </w:pPr>
                        <w:r>
                          <w:rPr>
                            <w:sz w:val="20"/>
                          </w:rPr>
                          <w:t>ACK_EOT_INTERVAL</w:t>
                        </w:r>
                      </w:p>
                    </w:txbxContent>
                  </v:textbox>
                </v:shape>
                <v:shape id="文本框 284" o:spid="_x0000_s1297" type="#_x0000_t202" style="position:absolute;left:3579;top:3722;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" filled="f" stroked="f">
                  <v:textbox inset="0,0,0,0">
                    <w:txbxContent>
                      <w:p w14:paraId="3A820EBE" w14:textId="77777777" w:rsidR="00A55AD0" w:rsidRDefault="004969A0">
                        <w:pPr>
                          <w:rPr>
                            <w:rFonts w:ascii="Wingdings" w:hAnsi="Wingdings"/>
                            <w:sz w:val="36"/>
                          </w:rPr>
                        </w:pPr>
                        <w:r>
                          <w:rPr>
                            <w:rFonts w:ascii="Wingdings" w:hAnsi="Wingdings"/>
                            <w:w w:val="178"/>
                            <w:sz w:val="36"/>
                          </w:rPr>
                          <w:t></w:t>
                        </w:r>
                      </w:p>
                    </w:txbxContent>
                  </v:textbox>
                </v:shape>
                <v:shape id="文本框 285" o:spid="_x0000_s1298" type="#_x0000_t202" style="position:absolute;left:2169;top:2981;width:744;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" filled="f" stroked="f">
                  <v:textbox inset="0,0,0,0">
                    <w:txbxContent>
                      <w:p w14:paraId="01797BD7" w14:textId="77777777" w:rsidR="00A55AD0" w:rsidRDefault="004969A0">
                        <w:pPr>
                          <w:spacing w:line="224" w:lineRule="exact"/>
                          <w:rPr>
                            <w:sz w:val="20"/>
                          </w:rPr>
                        </w:pPr>
                        <w:r>
                          <w:rPr>
                            <w:sz w:val="20"/>
                          </w:rPr>
                          <w:t>Receive</w:t>
                        </w:r>
                      </w:p>
                    </w:txbxContent>
                  </v:textbox>
                </v:shape>
                <v:shape id="文本框 286" o:spid="_x0000_s1299" type="#_x0000_t202" style="position:absolute;left:9505;top:1838;width:7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" filled="f" stroked="f">
                  <v:textbox inset="0,0,0,0">
                    <w:txbxContent>
                      <w:p w14:paraId="43BD89D6" w14:textId="77777777" w:rsidR="00A55AD0" w:rsidRDefault="004969A0">
                        <w:pPr>
                          <w:spacing w:line="224" w:lineRule="exact"/>
                          <w:rPr>
                            <w:sz w:val="20"/>
                          </w:rPr>
                        </w:pPr>
                        <w:r>
                          <w:rPr>
                            <w:sz w:val="20"/>
                          </w:rPr>
                          <w:t>Transfer</w:t>
                        </w:r>
                      </w:p>
                    </w:txbxContent>
                  </v:textbox>
                </v:shape>
                <v:shape id="文本框 287" o:spid="_x0000_s1300" type="#_x0000_t202" style="position:absolute;left:5400;top:1839;width:2045;height:6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" filled="f" stroked="f">
                  <v:textbox inset="0,0,0,0">
                    <w:txbxContent>
                      <w:p w14:paraId="787EBA98" w14:textId="77777777" w:rsidR="00A55AD0" w:rsidRDefault="004969A0">
                        <w:pPr>
                          <w:spacing w:line="224" w:lineRule="exact"/>
                          <w:ind w:right="18"/>
                          <w:jc w:val="center"/>
                          <w:rPr>
                            <w:b/>
                            <w:sz w:val="20"/>
                          </w:rPr>
                        </w:pPr>
                        <w:r>
                          <w:rPr>
                            <w:b/>
                            <w:color w:val="0000FF"/>
                            <w:sz w:val="20"/>
                          </w:rPr>
                          <w:t>&lt;ACK&gt;</w:t>
                        </w:r>
                      </w:p>
                      <w:p w14:paraId="30C93F59" w14:textId="77777777" w:rsidR="00A55AD0" w:rsidRDefault="004969A0">
                        <w:pPr>
                          <w:spacing w:before="173"/>
                          <w:ind w:right="18"/>
                          <w:jc w:val="center"/>
                          <w:rPr>
                            <w:sz w:val="20"/>
                          </w:rPr>
                        </w:pPr>
                        <w:r>
                          <w:rPr>
                            <w:sz w:val="20"/>
                          </w:rPr>
                          <w:t>ACK_EOT_INTERVAL</w:t>
                        </w:r>
                      </w:p>
                    </w:txbxContent>
                  </v:textbox>
                </v:shape>
                <v:shape id="文本框 288" o:spid="_x0000_s1301" type="#_x0000_t202" style="position:absolute;left:3579;top:2154;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" filled="f" stroked="f">
                  <v:textbox inset="0,0,0,0">
                    <w:txbxContent>
                      <w:p w14:paraId="36CF6C97" w14:textId="77777777" w:rsidR="00A55AD0" w:rsidRDefault="004969A0">
                        <w:pPr>
                          <w:rPr>
                            <w:rFonts w:ascii="Wingdings" w:hAnsi="Wingdings"/>
                            <w:sz w:val="36"/>
                          </w:rPr>
                        </w:pPr>
                        <w:r>
                          <w:rPr>
                            <w:rFonts w:ascii="Wingdings" w:hAnsi="Wingdings"/>
                            <w:w w:val="178"/>
                            <w:sz w:val="36"/>
                          </w:rPr>
                          <w:t></w:t>
                        </w:r>
                      </w:p>
                    </w:txbxContent>
                  </v:textbox>
                </v:shape>
                <v:shape id="文本框 289" o:spid="_x0000_s1302" type="#_x0000_t202" style="position:absolute;left:2158;top:1773;width:7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" filled="f" stroked="f">
                  <v:textbox inset="0,0,0,0">
                    <w:txbxContent>
                      <w:p w14:paraId="7BD84FA9" w14:textId="77777777" w:rsidR="00A55AD0" w:rsidRDefault="004969A0">
                        <w:pPr>
                          <w:spacing w:line="224" w:lineRule="exact"/>
                          <w:rPr>
                            <w:sz w:val="20"/>
                          </w:rPr>
                        </w:pPr>
                        <w:r>
                          <w:rPr>
                            <w:sz w:val="20"/>
                          </w:rPr>
                          <w:t>Transfer</w:t>
                        </w:r>
                      </w:p>
                    </w:txbxContent>
                  </v:textbox>
                </v:shape>
                <v:shape id="文本框 290" o:spid="_x0000_s1303" type="#_x0000_t202" style="position:absolute;left:9250;top:432;width:1276;height:9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" filled="f" stroked="f">
                  <v:textbox inset="0,0,0,0">
                    <w:txbxContent>
                      <w:p w14:paraId="05719107" w14:textId="77777777" w:rsidR="00A55AD0" w:rsidRDefault="004969A0">
                        <w:pPr>
                          <w:spacing w:line="224" w:lineRule="exact"/>
                          <w:ind w:right="17"/>
                          <w:jc w:val="center"/>
                          <w:rPr>
                            <w:b/>
                            <w:sz w:val="20"/>
                          </w:rPr>
                        </w:pPr>
                        <w:r>
                          <w:rPr>
                            <w:b/>
                            <w:sz w:val="20"/>
                          </w:rPr>
                          <w:t>LIMS</w:t>
                        </w:r>
                      </w:p>
                      <w:p w14:paraId="70D5660C" w14:textId="77777777" w:rsidR="00A55AD0" w:rsidRDefault="004969A0">
                        <w:pPr>
                          <w:spacing w:before="151"/>
                          <w:ind w:right="19"/>
                          <w:jc w:val="center"/>
                          <w:rPr>
                            <w:sz w:val="20"/>
                          </w:rPr>
                        </w:pPr>
                        <w:r>
                          <w:rPr>
                            <w:sz w:val="20"/>
                          </w:rPr>
                          <w:t>NEUTRAL</w:t>
                        </w:r>
                      </w:p>
                      <w:p w14:paraId="45B8D684" w14:textId="77777777" w:rsidR="00A55AD0" w:rsidRDefault="004969A0">
                        <w:pPr>
                          <w:spacing w:before="128"/>
                          <w:ind w:left="-1" w:right="18"/>
                          <w:jc w:val="center"/>
                          <w:rPr>
                            <w:sz w:val="20"/>
                          </w:rPr>
                        </w:pPr>
                        <w:r>
                          <w:rPr>
                            <w:spacing w:val="-1"/>
                            <w:sz w:val="20"/>
                          </w:rPr>
                          <w:t>Establishment</w:t>
                        </w:r>
                      </w:p>
                    </w:txbxContent>
                  </v:textbox>
                </v:shape>
                <v:shape id="文本框 291" o:spid="_x0000_s1304" type="#_x0000_t202" style="position:absolute;left:6078;top:1173;width:68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" filled="f" stroked="f">
                  <v:textbox inset="0,0,0,0">
                    <w:txbxContent>
                      <w:p w14:paraId="2BED01B6" w14:textId="77777777" w:rsidR="00A55AD0" w:rsidRDefault="004969A0">
                        <w:pPr>
                          <w:spacing w:line="224" w:lineRule="exact"/>
                          <w:rPr>
                            <w:b/>
                            <w:sz w:val="20"/>
                          </w:rPr>
                        </w:pPr>
                        <w:r>
                          <w:rPr>
                            <w:b/>
                            <w:color w:val="0000FF"/>
                            <w:sz w:val="20"/>
                          </w:rPr>
                          <w:t>&lt;ENQ&gt;</w:t>
                        </w:r>
                      </w:p>
                    </w:txbxContent>
                  </v:textbox>
                </v:shape>
                <v:shape id="文本框 292" o:spid="_x0000_s1305" type="#_x0000_t202" style="position:absolute;left:1904;top:318;width:1276;height:9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" filled="f" stroked="f">
                  <v:textbox inset="0,0,0,0">
                    <w:txbxContent>
                      <w:p w14:paraId="238D908A" w14:textId="77777777" w:rsidR="00A55AD0" w:rsidRDefault="004969A0">
                        <w:pPr>
                          <w:spacing w:line="224" w:lineRule="exact"/>
                          <w:ind w:right="19"/>
                          <w:jc w:val="center"/>
                          <w:rPr>
                            <w:b/>
                            <w:sz w:val="20"/>
                          </w:rPr>
                        </w:pPr>
                        <w:r>
                          <w:rPr>
                            <w:b/>
                            <w:sz w:val="20"/>
                          </w:rPr>
                          <w:t>ASTM</w:t>
                        </w:r>
                      </w:p>
                      <w:p w14:paraId="08EEC6BE" w14:textId="77777777" w:rsidR="00A55AD0" w:rsidRDefault="004969A0">
                        <w:pPr>
                          <w:ind w:right="17"/>
                          <w:jc w:val="center"/>
                          <w:rPr>
                            <w:b/>
                            <w:sz w:val="20"/>
                          </w:rPr>
                        </w:pPr>
                        <w:r>
                          <w:rPr>
                            <w:b/>
                            <w:sz w:val="20"/>
                          </w:rPr>
                          <w:t>(Analyzer)</w:t>
                        </w:r>
                      </w:p>
                      <w:p w14:paraId="4B4B1AE0" w14:textId="77777777" w:rsidR="00A55AD0" w:rsidRDefault="004969A0">
                        <w:pPr>
                          <w:spacing w:before="35"/>
                          <w:ind w:right="19"/>
                          <w:jc w:val="center"/>
                          <w:rPr>
                            <w:sz w:val="20"/>
                          </w:rPr>
                        </w:pPr>
                        <w:r>
                          <w:rPr>
                            <w:sz w:val="20"/>
                          </w:rPr>
                          <w:t>NEUTRAL</w:t>
                        </w:r>
                      </w:p>
                      <w:p w14:paraId="1B52D187" w14:textId="77777777" w:rsidR="00A55AD0" w:rsidRDefault="004969A0">
                        <w:pPr>
                          <w:spacing w:before="14"/>
                          <w:ind w:right="18"/>
                          <w:jc w:val="center"/>
                          <w:rPr>
                            <w:sz w:val="20"/>
                          </w:rPr>
                        </w:pPr>
                        <w:r>
                          <w:rPr>
                            <w:sz w:val="20"/>
                          </w:rPr>
                          <w:t>Establishment</w:t>
                        </w:r>
                      </w:p>
                    </w:txbxContent>
                  </v:textbox>
                </v:shape>
                <w10:wrap type="topAndBottom" anchorx="page"/>
              </v:group>
            </w:pict>
          </mc:Fallback>
        </mc:AlternateContent>
      </w:r>
    </w:p>
    <w:p w14:paraId="6B0AD245" w14:textId="77777777" w:rsidR="00A55AD0" w:rsidRDefault="00A55AD0">
      <w:pPr>
        <w:rPr>
          <w:sz w:val="20"/>
        </w:rPr>
        <w:sectPr w:rsidR="00A55AD0">
          <w:pgSz w:w="12240" w:h="15840"/>
          <w:pgMar w:top="1500" w:right="80" w:bottom="980" w:left="1060" w:header="0" w:footer="708" w:gutter="0"/>
          <w:cols w:space="720"/>
        </w:sectPr>
      </w:pPr>
    </w:p>
    <w:p w14:paraId="193196A2" w14:textId="77777777" w:rsidR="00A55AD0" w:rsidRDefault="004969A0">
      <w:pPr>
        <w:spacing w:before="77"/>
        <w:ind w:left="740"/>
        <w:rPr>
          <w:sz w:val="24"/>
        </w:rPr>
      </w:pPr>
      <w:r>
        <w:rPr>
          <w:b/>
          <w:sz w:val="24"/>
        </w:rPr>
        <w:t xml:space="preserve">Case 2: </w:t>
      </w:r>
      <w:r>
        <w:rPr>
          <w:sz w:val="24"/>
        </w:rPr>
        <w:t>Checksum Mismatch</w:t>
      </w:r>
    </w:p>
    <w:p w14:paraId="1E6C782E" w14:textId="77777777" w:rsidR="00A55AD0" w:rsidRDefault="004969A0">
      <w:pPr>
        <w:spacing w:before="5"/>
        <w:rPr>
          <w:sz w:val="20"/>
        </w:rPr>
      </w:pPr>
      <w:r>
        <w:rPr>
          <w:noProof/>
        </w:rPr>
        <mc:AlternateContent>
          <mc:Choice Requires="wpg">
            <w:drawing>
              <wp:anchor distT="0" distB="0" distL="0" distR="0" simplePos="0" relativeHeight="251685888" behindDoc="1" locked="0" layoutInCell="1" allowOverlap="1" wp14:anchorId="71A84BCF" wp14:editId="60713F88">
                <wp:simplePos x="0" y="0"/>
                <wp:positionH relativeFrom="page">
                  <wp:posOffset>1136650</wp:posOffset>
                </wp:positionH>
                <wp:positionV relativeFrom="paragraph">
                  <wp:posOffset>177165</wp:posOffset>
                </wp:positionV>
                <wp:extent cx="5607050" cy="4695825"/>
                <wp:effectExtent l="1270" t="1270" r="7620" b="4445"/>
                <wp:wrapTopAndBottom/>
                <wp:docPr id="343" name="组合 293"/>
                <wp:cNvGraphicFramePr/>
                <a:graphic xmlns:a="http://schemas.openxmlformats.org/drawingml/2006/main">
                  <a:graphicData uri="http://schemas.microsoft.com/office/word/2010/wordprocessingGroup">
                    <wpg:wgp>
                      <wpg:cNvGrpSpPr/>
                      <wpg:grpSpPr>
                        <a:xfrm>
                          <a:off x="0" y="0"/>
                          <a:ext cx="5607050" cy="4695825"/>
                          <a:chOff x="1790" y="279"/>
                          <a:chExt cx="8830" cy="7395"/>
                        </a:xfrm>
                      </wpg:grpSpPr>
                      <wps:wsp>
                        <wps:cNvPr id="310" name="直线 294"/>
                        <wps:cNvCnPr/>
                        <wps:spPr>
                          <a:xfrm>
                            <a:off x="1790" y="284"/>
                            <a:ext cx="8830" cy="0"/>
                          </a:xfrm>
                          <a:prstGeom prst="line">
                            <a:avLst/>
                          </a:prstGeom>
                          <a:ln w="6096" cap="flat" cmpd="sng">
                            <a:solidFill>
                              <a:srgbClr val="000000"/>
                            </a:solidFill>
                            <a:prstDash val="solid"/>
                            <a:headEnd type="none" w="med" len="med"/>
                            <a:tailEnd type="none" w="med" len="med"/>
                          </a:ln>
                        </wps:spPr>
                        <wps:bodyPr/>
                      </wps:wsp>
                      <wps:wsp>
                        <wps:cNvPr id="311" name="直线 295"/>
                        <wps:cNvCnPr/>
                        <wps:spPr>
                          <a:xfrm>
                            <a:off x="1795" y="279"/>
                            <a:ext cx="0" cy="7394"/>
                          </a:xfrm>
                          <a:prstGeom prst="line">
                            <a:avLst/>
                          </a:prstGeom>
                          <a:ln w="6096" cap="flat" cmpd="sng">
                            <a:solidFill>
                              <a:srgbClr val="000000"/>
                            </a:solidFill>
                            <a:prstDash val="solid"/>
                            <a:headEnd type="none" w="med" len="med"/>
                            <a:tailEnd type="none" w="med" len="med"/>
                          </a:ln>
                        </wps:spPr>
                        <wps:bodyPr/>
                      </wps:wsp>
                      <wps:wsp>
                        <wps:cNvPr id="312" name="直线 296"/>
                        <wps:cNvCnPr/>
                        <wps:spPr>
                          <a:xfrm>
                            <a:off x="1790" y="7669"/>
                            <a:ext cx="1478" cy="0"/>
                          </a:xfrm>
                          <a:prstGeom prst="line">
                            <a:avLst/>
                          </a:prstGeom>
                          <a:ln w="6096" cap="flat" cmpd="sng">
                            <a:solidFill>
                              <a:srgbClr val="000000"/>
                            </a:solidFill>
                            <a:prstDash val="solid"/>
                            <a:headEnd type="none" w="med" len="med"/>
                            <a:tailEnd type="none" w="med" len="med"/>
                          </a:ln>
                        </wps:spPr>
                        <wps:bodyPr/>
                      </wps:wsp>
                      <wps:wsp>
                        <wps:cNvPr id="313" name="直线 297"/>
                        <wps:cNvCnPr/>
                        <wps:spPr>
                          <a:xfrm>
                            <a:off x="3253" y="7669"/>
                            <a:ext cx="991" cy="0"/>
                          </a:xfrm>
                          <a:prstGeom prst="line">
                            <a:avLst/>
                          </a:prstGeom>
                          <a:ln w="6096" cap="flat" cmpd="sng">
                            <a:solidFill>
                              <a:srgbClr val="000000"/>
                            </a:solidFill>
                            <a:prstDash val="solid"/>
                            <a:headEnd type="none" w="med" len="med"/>
                            <a:tailEnd type="none" w="med" len="med"/>
                          </a:ln>
                        </wps:spPr>
                        <wps:bodyPr/>
                      </wps:wsp>
                      <wps:wsp>
                        <wps:cNvPr id="314" name="直线 298"/>
                        <wps:cNvCnPr/>
                        <wps:spPr>
                          <a:xfrm>
                            <a:off x="4230" y="7669"/>
                            <a:ext cx="4388" cy="0"/>
                          </a:xfrm>
                          <a:prstGeom prst="line">
                            <a:avLst/>
                          </a:prstGeom>
                          <a:ln w="6096" cap="flat" cmpd="sng">
                            <a:solidFill>
                              <a:srgbClr val="000000"/>
                            </a:solidFill>
                            <a:prstDash val="solid"/>
                            <a:headEnd type="none" w="med" len="med"/>
                            <a:tailEnd type="none" w="med" len="med"/>
                          </a:ln>
                        </wps:spPr>
                        <wps:bodyPr/>
                      </wps:wsp>
                      <wps:wsp>
                        <wps:cNvPr id="315" name="直线 299"/>
                        <wps:cNvCnPr/>
                        <wps:spPr>
                          <a:xfrm>
                            <a:off x="8604" y="7669"/>
                            <a:ext cx="538" cy="0"/>
                          </a:xfrm>
                          <a:prstGeom prst="line">
                            <a:avLst/>
                          </a:prstGeom>
                          <a:ln w="6096" cap="flat" cmpd="sng">
                            <a:solidFill>
                              <a:srgbClr val="000000"/>
                            </a:solidFill>
                            <a:prstDash val="solid"/>
                            <a:headEnd type="none" w="med" len="med"/>
                            <a:tailEnd type="none" w="med" len="med"/>
                          </a:ln>
                        </wps:spPr>
                        <wps:bodyPr/>
                      </wps:wsp>
                      <wps:wsp>
                        <wps:cNvPr id="316" name="直线 300"/>
                        <wps:cNvCnPr/>
                        <wps:spPr>
                          <a:xfrm>
                            <a:off x="9127" y="7669"/>
                            <a:ext cx="1483" cy="0"/>
                          </a:xfrm>
                          <a:prstGeom prst="line">
                            <a:avLst/>
                          </a:prstGeom>
                          <a:ln w="6096" cap="flat" cmpd="sng">
                            <a:solidFill>
                              <a:srgbClr val="000000"/>
                            </a:solidFill>
                            <a:prstDash val="solid"/>
                            <a:headEnd type="none" w="med" len="med"/>
                            <a:tailEnd type="none" w="med" len="med"/>
                          </a:ln>
                        </wps:spPr>
                        <wps:bodyPr/>
                      </wps:wsp>
                      <wps:wsp>
                        <wps:cNvPr id="317" name="直线 301"/>
                        <wps:cNvCnPr/>
                        <wps:spPr>
                          <a:xfrm>
                            <a:off x="10615" y="279"/>
                            <a:ext cx="0" cy="7394"/>
                          </a:xfrm>
                          <a:prstGeom prst="line">
                            <a:avLst/>
                          </a:prstGeom>
                          <a:ln w="6096" cap="flat" cmpd="sng">
                            <a:solidFill>
                              <a:srgbClr val="000000"/>
                            </a:solidFill>
                            <a:prstDash val="solid"/>
                            <a:headEnd type="none" w="med" len="med"/>
                            <a:tailEnd type="none" w="med" len="med"/>
                          </a:ln>
                        </wps:spPr>
                        <wps:bodyPr/>
                      </wps:wsp>
                      <wps:wsp>
                        <wps:cNvPr id="318" name="任意多边形 302"/>
                        <wps:cNvSpPr/>
                        <wps:spPr>
                          <a:xfrm>
                            <a:off x="3210" y="1534"/>
                            <a:ext cx="5978" cy="120"/>
                          </a:xfrm>
                          <a:custGeom>
                            <a:avLst/>
                            <a:gdLst/>
                            <a:ahLst/>
                            <a:cxnLst/>
                            <a:rect l="0" t="0" r="0" b="0"/>
                            <a:pathLst>
                              <a:path w="5978" h="120">
                                <a:moveTo>
                                  <a:pt x="120" y="0"/>
                                </a:moveTo>
                                <a:lnTo>
                                  <a:pt x="0" y="60"/>
                                </a:lnTo>
                                <a:lnTo>
                                  <a:pt x="120" y="120"/>
                                </a:lnTo>
                                <a:lnTo>
                                  <a:pt x="120" y="67"/>
                                </a:lnTo>
                                <a:lnTo>
                                  <a:pt x="100" y="67"/>
                                </a:lnTo>
                                <a:lnTo>
                                  <a:pt x="95" y="65"/>
                                </a:lnTo>
                                <a:lnTo>
                                  <a:pt x="92" y="60"/>
                                </a:lnTo>
                                <a:lnTo>
                                  <a:pt x="95" y="54"/>
                                </a:lnTo>
                                <a:lnTo>
                                  <a:pt x="100" y="53"/>
                                </a:lnTo>
                                <a:lnTo>
                                  <a:pt x="120" y="53"/>
                                </a:lnTo>
                                <a:lnTo>
                                  <a:pt x="120" y="0"/>
                                </a:lnTo>
                                <a:close/>
                                <a:moveTo>
                                  <a:pt x="120" y="53"/>
                                </a:moveTo>
                                <a:lnTo>
                                  <a:pt x="100" y="53"/>
                                </a:lnTo>
                                <a:lnTo>
                                  <a:pt x="95" y="54"/>
                                </a:lnTo>
                                <a:lnTo>
                                  <a:pt x="92" y="60"/>
                                </a:lnTo>
                                <a:lnTo>
                                  <a:pt x="95" y="65"/>
                                </a:lnTo>
                                <a:lnTo>
                                  <a:pt x="100" y="67"/>
                                </a:lnTo>
                                <a:lnTo>
                                  <a:pt x="120" y="67"/>
                                </a:lnTo>
                                <a:lnTo>
                                  <a:pt x="120" y="53"/>
                                </a:lnTo>
                                <a:close/>
                                <a:moveTo>
                                  <a:pt x="5970" y="53"/>
                                </a:moveTo>
                                <a:lnTo>
                                  <a:pt x="120" y="53"/>
                                </a:lnTo>
                                <a:lnTo>
                                  <a:pt x="120" y="67"/>
                                </a:lnTo>
                                <a:lnTo>
                                  <a:pt x="5970" y="67"/>
                                </a:lnTo>
                                <a:lnTo>
                                  <a:pt x="5975" y="65"/>
                                </a:lnTo>
                                <a:lnTo>
                                  <a:pt x="5977" y="60"/>
                                </a:lnTo>
                                <a:lnTo>
                                  <a:pt x="5975" y="54"/>
                                </a:lnTo>
                                <a:lnTo>
                                  <a:pt x="5970" y="53"/>
                                </a:lnTo>
                                <a:close/>
                              </a:path>
                            </a:pathLst>
                          </a:custGeom>
                          <a:solidFill>
                            <a:srgbClr val="000000"/>
                          </a:solidFill>
                          <a:ln>
                            <a:noFill/>
                          </a:ln>
                        </wps:spPr>
                        <wps:bodyPr upright="1"/>
                      </wps:wsp>
                      <wps:wsp>
                        <wps:cNvPr id="319" name="任意多边形 303"/>
                        <wps:cNvSpPr/>
                        <wps:spPr>
                          <a:xfrm>
                            <a:off x="3232" y="2736"/>
                            <a:ext cx="5978" cy="120"/>
                          </a:xfrm>
                          <a:custGeom>
                            <a:avLst/>
                            <a:gdLst/>
                            <a:ahLst/>
                            <a:cxnLst/>
                            <a:rect l="0" t="0" r="0" b="0"/>
                            <a:pathLst>
                              <a:path w="5978" h="120">
                                <a:moveTo>
                                  <a:pt x="5857" y="0"/>
                                </a:moveTo>
                                <a:lnTo>
                                  <a:pt x="5857" y="120"/>
                                </a:lnTo>
                                <a:lnTo>
                                  <a:pt x="5960" y="68"/>
                                </a:lnTo>
                                <a:lnTo>
                                  <a:pt x="5877" y="68"/>
                                </a:lnTo>
                                <a:lnTo>
                                  <a:pt x="5882" y="66"/>
                                </a:lnTo>
                                <a:lnTo>
                                  <a:pt x="5885" y="60"/>
                                </a:lnTo>
                                <a:lnTo>
                                  <a:pt x="5882" y="55"/>
                                </a:lnTo>
                                <a:lnTo>
                                  <a:pt x="5877" y="52"/>
                                </a:lnTo>
                                <a:lnTo>
                                  <a:pt x="5963" y="52"/>
                                </a:lnTo>
                                <a:lnTo>
                                  <a:pt x="5857" y="0"/>
                                </a:lnTo>
                                <a:close/>
                                <a:moveTo>
                                  <a:pt x="5857" y="52"/>
                                </a:moveTo>
                                <a:lnTo>
                                  <a:pt x="7" y="52"/>
                                </a:lnTo>
                                <a:lnTo>
                                  <a:pt x="2" y="55"/>
                                </a:lnTo>
                                <a:lnTo>
                                  <a:pt x="0" y="60"/>
                                </a:lnTo>
                                <a:lnTo>
                                  <a:pt x="2" y="66"/>
                                </a:lnTo>
                                <a:lnTo>
                                  <a:pt x="7" y="68"/>
                                </a:lnTo>
                                <a:lnTo>
                                  <a:pt x="5857" y="68"/>
                                </a:lnTo>
                                <a:lnTo>
                                  <a:pt x="5857" y="52"/>
                                </a:lnTo>
                                <a:close/>
                                <a:moveTo>
                                  <a:pt x="5963" y="52"/>
                                </a:moveTo>
                                <a:lnTo>
                                  <a:pt x="5877" y="52"/>
                                </a:lnTo>
                                <a:lnTo>
                                  <a:pt x="5882" y="55"/>
                                </a:lnTo>
                                <a:lnTo>
                                  <a:pt x="5885" y="60"/>
                                </a:lnTo>
                                <a:lnTo>
                                  <a:pt x="5882" y="66"/>
                                </a:lnTo>
                                <a:lnTo>
                                  <a:pt x="5877" y="68"/>
                                </a:lnTo>
                                <a:lnTo>
                                  <a:pt x="5960" y="68"/>
                                </a:lnTo>
                                <a:lnTo>
                                  <a:pt x="5977" y="60"/>
                                </a:lnTo>
                                <a:lnTo>
                                  <a:pt x="5963" y="52"/>
                                </a:lnTo>
                                <a:close/>
                              </a:path>
                            </a:pathLst>
                          </a:custGeom>
                          <a:solidFill>
                            <a:srgbClr val="000000"/>
                          </a:solidFill>
                          <a:ln>
                            <a:noFill/>
                          </a:ln>
                        </wps:spPr>
                        <wps:bodyPr upright="1"/>
                      </wps:wsp>
                      <wps:wsp>
                        <wps:cNvPr id="320" name="任意多边形 304"/>
                        <wps:cNvSpPr/>
                        <wps:spPr>
                          <a:xfrm>
                            <a:off x="3240" y="3329"/>
                            <a:ext cx="5978" cy="120"/>
                          </a:xfrm>
                          <a:custGeom>
                            <a:avLst/>
                            <a:gdLst/>
                            <a:ahLst/>
                            <a:cxnLst/>
                            <a:rect l="0" t="0" r="0" b="0"/>
                            <a:pathLst>
                              <a:path w="5978" h="120">
                                <a:moveTo>
                                  <a:pt x="120" y="0"/>
                                </a:moveTo>
                                <a:lnTo>
                                  <a:pt x="0" y="60"/>
                                </a:lnTo>
                                <a:lnTo>
                                  <a:pt x="120" y="120"/>
                                </a:lnTo>
                                <a:lnTo>
                                  <a:pt x="120" y="68"/>
                                </a:lnTo>
                                <a:lnTo>
                                  <a:pt x="100" y="68"/>
                                </a:lnTo>
                                <a:lnTo>
                                  <a:pt x="95" y="65"/>
                                </a:lnTo>
                                <a:lnTo>
                                  <a:pt x="92" y="60"/>
                                </a:lnTo>
                                <a:lnTo>
                                  <a:pt x="95" y="54"/>
                                </a:lnTo>
                                <a:lnTo>
                                  <a:pt x="100" y="52"/>
                                </a:lnTo>
                                <a:lnTo>
                                  <a:pt x="120" y="52"/>
                                </a:lnTo>
                                <a:lnTo>
                                  <a:pt x="120" y="0"/>
                                </a:lnTo>
                                <a:close/>
                                <a:moveTo>
                                  <a:pt x="120" y="52"/>
                                </a:moveTo>
                                <a:lnTo>
                                  <a:pt x="100" y="52"/>
                                </a:lnTo>
                                <a:lnTo>
                                  <a:pt x="95" y="54"/>
                                </a:lnTo>
                                <a:lnTo>
                                  <a:pt x="92" y="60"/>
                                </a:lnTo>
                                <a:lnTo>
                                  <a:pt x="95" y="65"/>
                                </a:lnTo>
                                <a:lnTo>
                                  <a:pt x="100" y="68"/>
                                </a:lnTo>
                                <a:lnTo>
                                  <a:pt x="120" y="68"/>
                                </a:lnTo>
                                <a:lnTo>
                                  <a:pt x="120" y="52"/>
                                </a:lnTo>
                                <a:close/>
                                <a:moveTo>
                                  <a:pt x="5970" y="52"/>
                                </a:moveTo>
                                <a:lnTo>
                                  <a:pt x="120" y="52"/>
                                </a:lnTo>
                                <a:lnTo>
                                  <a:pt x="120" y="68"/>
                                </a:lnTo>
                                <a:lnTo>
                                  <a:pt x="5970" y="68"/>
                                </a:lnTo>
                                <a:lnTo>
                                  <a:pt x="5975" y="65"/>
                                </a:lnTo>
                                <a:lnTo>
                                  <a:pt x="5977" y="60"/>
                                </a:lnTo>
                                <a:lnTo>
                                  <a:pt x="5975" y="54"/>
                                </a:lnTo>
                                <a:lnTo>
                                  <a:pt x="5970" y="52"/>
                                </a:lnTo>
                                <a:close/>
                              </a:path>
                            </a:pathLst>
                          </a:custGeom>
                          <a:solidFill>
                            <a:srgbClr val="000000"/>
                          </a:solidFill>
                          <a:ln>
                            <a:noFill/>
                          </a:ln>
                        </wps:spPr>
                        <wps:bodyPr upright="1"/>
                      </wps:wsp>
                      <wps:wsp>
                        <wps:cNvPr id="321" name="任意多边形 305"/>
                        <wps:cNvSpPr/>
                        <wps:spPr>
                          <a:xfrm>
                            <a:off x="3232" y="3874"/>
                            <a:ext cx="5978" cy="120"/>
                          </a:xfrm>
                          <a:custGeom>
                            <a:avLst/>
                            <a:gdLst/>
                            <a:ahLst/>
                            <a:cxnLst/>
                            <a:rect l="0" t="0" r="0" b="0"/>
                            <a:pathLst>
                              <a:path w="5978" h="120">
                                <a:moveTo>
                                  <a:pt x="5857" y="0"/>
                                </a:moveTo>
                                <a:lnTo>
                                  <a:pt x="5857" y="120"/>
                                </a:lnTo>
                                <a:lnTo>
                                  <a:pt x="5963" y="67"/>
                                </a:lnTo>
                                <a:lnTo>
                                  <a:pt x="5877" y="67"/>
                                </a:lnTo>
                                <a:lnTo>
                                  <a:pt x="5882" y="65"/>
                                </a:lnTo>
                                <a:lnTo>
                                  <a:pt x="5885" y="60"/>
                                </a:lnTo>
                                <a:lnTo>
                                  <a:pt x="5882" y="54"/>
                                </a:lnTo>
                                <a:lnTo>
                                  <a:pt x="5877" y="53"/>
                                </a:lnTo>
                                <a:lnTo>
                                  <a:pt x="5963" y="53"/>
                                </a:lnTo>
                                <a:lnTo>
                                  <a:pt x="5857" y="0"/>
                                </a:lnTo>
                                <a:close/>
                                <a:moveTo>
                                  <a:pt x="5857" y="53"/>
                                </a:moveTo>
                                <a:lnTo>
                                  <a:pt x="7" y="53"/>
                                </a:lnTo>
                                <a:lnTo>
                                  <a:pt x="2" y="54"/>
                                </a:lnTo>
                                <a:lnTo>
                                  <a:pt x="0" y="60"/>
                                </a:lnTo>
                                <a:lnTo>
                                  <a:pt x="2" y="65"/>
                                </a:lnTo>
                                <a:lnTo>
                                  <a:pt x="7" y="67"/>
                                </a:lnTo>
                                <a:lnTo>
                                  <a:pt x="5857" y="67"/>
                                </a:lnTo>
                                <a:lnTo>
                                  <a:pt x="5857" y="53"/>
                                </a:lnTo>
                                <a:close/>
                                <a:moveTo>
                                  <a:pt x="5963" y="53"/>
                                </a:moveTo>
                                <a:lnTo>
                                  <a:pt x="5877" y="53"/>
                                </a:lnTo>
                                <a:lnTo>
                                  <a:pt x="5882" y="54"/>
                                </a:lnTo>
                                <a:lnTo>
                                  <a:pt x="5885" y="60"/>
                                </a:lnTo>
                                <a:lnTo>
                                  <a:pt x="5882" y="65"/>
                                </a:lnTo>
                                <a:lnTo>
                                  <a:pt x="5877" y="67"/>
                                </a:lnTo>
                                <a:lnTo>
                                  <a:pt x="5963" y="67"/>
                                </a:lnTo>
                                <a:lnTo>
                                  <a:pt x="5977" y="60"/>
                                </a:lnTo>
                                <a:lnTo>
                                  <a:pt x="5963" y="53"/>
                                </a:lnTo>
                                <a:close/>
                              </a:path>
                            </a:pathLst>
                          </a:custGeom>
                          <a:solidFill>
                            <a:srgbClr val="000000"/>
                          </a:solidFill>
                          <a:ln>
                            <a:noFill/>
                          </a:ln>
                        </wps:spPr>
                        <wps:bodyPr upright="1"/>
                      </wps:wsp>
                      <wps:wsp>
                        <wps:cNvPr id="322" name="任意多边形 306"/>
                        <wps:cNvSpPr/>
                        <wps:spPr>
                          <a:xfrm>
                            <a:off x="3240" y="5118"/>
                            <a:ext cx="5978" cy="120"/>
                          </a:xfrm>
                          <a:custGeom>
                            <a:avLst/>
                            <a:gdLst/>
                            <a:ahLst/>
                            <a:cxnLst/>
                            <a:rect l="0" t="0" r="0" b="0"/>
                            <a:pathLst>
                              <a:path w="5978" h="120">
                                <a:moveTo>
                                  <a:pt x="120" y="0"/>
                                </a:moveTo>
                                <a:lnTo>
                                  <a:pt x="0" y="60"/>
                                </a:lnTo>
                                <a:lnTo>
                                  <a:pt x="120" y="120"/>
                                </a:lnTo>
                                <a:lnTo>
                                  <a:pt x="120" y="68"/>
                                </a:lnTo>
                                <a:lnTo>
                                  <a:pt x="100" y="68"/>
                                </a:lnTo>
                                <a:lnTo>
                                  <a:pt x="95" y="66"/>
                                </a:lnTo>
                                <a:lnTo>
                                  <a:pt x="92" y="60"/>
                                </a:lnTo>
                                <a:lnTo>
                                  <a:pt x="95" y="55"/>
                                </a:lnTo>
                                <a:lnTo>
                                  <a:pt x="100" y="52"/>
                                </a:lnTo>
                                <a:lnTo>
                                  <a:pt x="120" y="52"/>
                                </a:lnTo>
                                <a:lnTo>
                                  <a:pt x="120" y="0"/>
                                </a:lnTo>
                                <a:close/>
                                <a:moveTo>
                                  <a:pt x="120" y="52"/>
                                </a:moveTo>
                                <a:lnTo>
                                  <a:pt x="100" y="52"/>
                                </a:lnTo>
                                <a:lnTo>
                                  <a:pt x="95" y="55"/>
                                </a:lnTo>
                                <a:lnTo>
                                  <a:pt x="92" y="60"/>
                                </a:lnTo>
                                <a:lnTo>
                                  <a:pt x="95" y="66"/>
                                </a:lnTo>
                                <a:lnTo>
                                  <a:pt x="100" y="68"/>
                                </a:lnTo>
                                <a:lnTo>
                                  <a:pt x="120" y="68"/>
                                </a:lnTo>
                                <a:lnTo>
                                  <a:pt x="120" y="52"/>
                                </a:lnTo>
                                <a:close/>
                                <a:moveTo>
                                  <a:pt x="5970" y="52"/>
                                </a:moveTo>
                                <a:lnTo>
                                  <a:pt x="120" y="52"/>
                                </a:lnTo>
                                <a:lnTo>
                                  <a:pt x="120" y="68"/>
                                </a:lnTo>
                                <a:lnTo>
                                  <a:pt x="5970" y="68"/>
                                </a:lnTo>
                                <a:lnTo>
                                  <a:pt x="5975" y="66"/>
                                </a:lnTo>
                                <a:lnTo>
                                  <a:pt x="5977" y="60"/>
                                </a:lnTo>
                                <a:lnTo>
                                  <a:pt x="5975" y="55"/>
                                </a:lnTo>
                                <a:lnTo>
                                  <a:pt x="5970" y="52"/>
                                </a:lnTo>
                                <a:close/>
                              </a:path>
                            </a:pathLst>
                          </a:custGeom>
                          <a:solidFill>
                            <a:srgbClr val="000000"/>
                          </a:solidFill>
                          <a:ln>
                            <a:noFill/>
                          </a:ln>
                        </wps:spPr>
                        <wps:bodyPr upright="1"/>
                      </wps:wsp>
                      <wps:wsp>
                        <wps:cNvPr id="323" name="任意多边形 307"/>
                        <wps:cNvSpPr/>
                        <wps:spPr>
                          <a:xfrm>
                            <a:off x="3232" y="5436"/>
                            <a:ext cx="5978" cy="120"/>
                          </a:xfrm>
                          <a:custGeom>
                            <a:avLst/>
                            <a:gdLst/>
                            <a:ahLst/>
                            <a:cxnLst/>
                            <a:rect l="0" t="0" r="0" b="0"/>
                            <a:pathLst>
                              <a:path w="5978" h="120">
                                <a:moveTo>
                                  <a:pt x="5857" y="0"/>
                                </a:moveTo>
                                <a:lnTo>
                                  <a:pt x="5857" y="120"/>
                                </a:lnTo>
                                <a:lnTo>
                                  <a:pt x="5960" y="68"/>
                                </a:lnTo>
                                <a:lnTo>
                                  <a:pt x="5877" y="68"/>
                                </a:lnTo>
                                <a:lnTo>
                                  <a:pt x="5882" y="66"/>
                                </a:lnTo>
                                <a:lnTo>
                                  <a:pt x="5885" y="60"/>
                                </a:lnTo>
                                <a:lnTo>
                                  <a:pt x="5882" y="55"/>
                                </a:lnTo>
                                <a:lnTo>
                                  <a:pt x="5877" y="52"/>
                                </a:lnTo>
                                <a:lnTo>
                                  <a:pt x="5963" y="52"/>
                                </a:lnTo>
                                <a:lnTo>
                                  <a:pt x="5857" y="0"/>
                                </a:lnTo>
                                <a:close/>
                                <a:moveTo>
                                  <a:pt x="5857" y="52"/>
                                </a:moveTo>
                                <a:lnTo>
                                  <a:pt x="7" y="52"/>
                                </a:lnTo>
                                <a:lnTo>
                                  <a:pt x="2" y="55"/>
                                </a:lnTo>
                                <a:lnTo>
                                  <a:pt x="0" y="60"/>
                                </a:lnTo>
                                <a:lnTo>
                                  <a:pt x="2" y="66"/>
                                </a:lnTo>
                                <a:lnTo>
                                  <a:pt x="7" y="68"/>
                                </a:lnTo>
                                <a:lnTo>
                                  <a:pt x="5857" y="68"/>
                                </a:lnTo>
                                <a:lnTo>
                                  <a:pt x="5857" y="52"/>
                                </a:lnTo>
                                <a:close/>
                                <a:moveTo>
                                  <a:pt x="5963" y="52"/>
                                </a:moveTo>
                                <a:lnTo>
                                  <a:pt x="5877" y="52"/>
                                </a:lnTo>
                                <a:lnTo>
                                  <a:pt x="5882" y="55"/>
                                </a:lnTo>
                                <a:lnTo>
                                  <a:pt x="5885" y="60"/>
                                </a:lnTo>
                                <a:lnTo>
                                  <a:pt x="5882" y="66"/>
                                </a:lnTo>
                                <a:lnTo>
                                  <a:pt x="5877" y="68"/>
                                </a:lnTo>
                                <a:lnTo>
                                  <a:pt x="5960" y="68"/>
                                </a:lnTo>
                                <a:lnTo>
                                  <a:pt x="5977" y="60"/>
                                </a:lnTo>
                                <a:lnTo>
                                  <a:pt x="5963" y="52"/>
                                </a:lnTo>
                                <a:close/>
                              </a:path>
                            </a:pathLst>
                          </a:custGeom>
                          <a:solidFill>
                            <a:srgbClr val="000000"/>
                          </a:solidFill>
                          <a:ln>
                            <a:noFill/>
                          </a:ln>
                        </wps:spPr>
                        <wps:bodyPr upright="1"/>
                      </wps:wsp>
                      <wps:wsp>
                        <wps:cNvPr id="324" name="任意多边形 308"/>
                        <wps:cNvSpPr/>
                        <wps:spPr>
                          <a:xfrm>
                            <a:off x="3168" y="7169"/>
                            <a:ext cx="5978" cy="120"/>
                          </a:xfrm>
                          <a:custGeom>
                            <a:avLst/>
                            <a:gdLst/>
                            <a:ahLst/>
                            <a:cxnLst/>
                            <a:rect l="0" t="0" r="0" b="0"/>
                            <a:pathLst>
                              <a:path w="5978" h="120">
                                <a:moveTo>
                                  <a:pt x="120" y="0"/>
                                </a:moveTo>
                                <a:lnTo>
                                  <a:pt x="0" y="60"/>
                                </a:lnTo>
                                <a:lnTo>
                                  <a:pt x="120" y="120"/>
                                </a:lnTo>
                                <a:lnTo>
                                  <a:pt x="120" y="69"/>
                                </a:lnTo>
                                <a:lnTo>
                                  <a:pt x="100" y="69"/>
                                </a:lnTo>
                                <a:lnTo>
                                  <a:pt x="95" y="66"/>
                                </a:lnTo>
                                <a:lnTo>
                                  <a:pt x="92" y="60"/>
                                </a:lnTo>
                                <a:lnTo>
                                  <a:pt x="95" y="56"/>
                                </a:lnTo>
                                <a:lnTo>
                                  <a:pt x="100" y="53"/>
                                </a:lnTo>
                                <a:lnTo>
                                  <a:pt x="120" y="53"/>
                                </a:lnTo>
                                <a:lnTo>
                                  <a:pt x="120" y="0"/>
                                </a:lnTo>
                                <a:close/>
                                <a:moveTo>
                                  <a:pt x="120" y="53"/>
                                </a:moveTo>
                                <a:lnTo>
                                  <a:pt x="100" y="53"/>
                                </a:lnTo>
                                <a:lnTo>
                                  <a:pt x="95" y="56"/>
                                </a:lnTo>
                                <a:lnTo>
                                  <a:pt x="92" y="60"/>
                                </a:lnTo>
                                <a:lnTo>
                                  <a:pt x="95" y="66"/>
                                </a:lnTo>
                                <a:lnTo>
                                  <a:pt x="100" y="69"/>
                                </a:lnTo>
                                <a:lnTo>
                                  <a:pt x="120" y="69"/>
                                </a:lnTo>
                                <a:lnTo>
                                  <a:pt x="120" y="53"/>
                                </a:lnTo>
                                <a:close/>
                                <a:moveTo>
                                  <a:pt x="5970" y="53"/>
                                </a:moveTo>
                                <a:lnTo>
                                  <a:pt x="120" y="53"/>
                                </a:lnTo>
                                <a:lnTo>
                                  <a:pt x="120" y="69"/>
                                </a:lnTo>
                                <a:lnTo>
                                  <a:pt x="5970" y="69"/>
                                </a:lnTo>
                                <a:lnTo>
                                  <a:pt x="5975" y="66"/>
                                </a:lnTo>
                                <a:lnTo>
                                  <a:pt x="5977" y="60"/>
                                </a:lnTo>
                                <a:lnTo>
                                  <a:pt x="5975" y="56"/>
                                </a:lnTo>
                                <a:lnTo>
                                  <a:pt x="5970" y="53"/>
                                </a:lnTo>
                                <a:close/>
                              </a:path>
                            </a:pathLst>
                          </a:custGeom>
                          <a:solidFill>
                            <a:srgbClr val="000000"/>
                          </a:solidFill>
                          <a:ln>
                            <a:noFill/>
                          </a:ln>
                        </wps:spPr>
                        <wps:bodyPr upright="1"/>
                      </wps:wsp>
                      <wps:wsp>
                        <wps:cNvPr id="325" name="文本框 309"/>
                        <wps:cNvSpPr txBox="1"/>
                        <wps:spPr>
                          <a:xfrm>
                            <a:off x="9349" y="7012"/>
                            <a:ext cx="1078" cy="584"/>
                          </a:xfrm>
                          <a:prstGeom prst="rect">
                            <a:avLst/>
                          </a:prstGeom>
                          <a:noFill/>
                          <a:ln>
                            <a:noFill/>
                          </a:ln>
                        </wps:spPr>
                        <wps:txbx>
                          <w:txbxContent>
                            <w:p w14:paraId="6356511D" w14:textId="77777777" w:rsidR="00A55AD0" w:rsidRDefault="004969A0">
                              <w:pPr>
                                <w:spacing w:line="224" w:lineRule="exact"/>
                                <w:rPr>
                                  <w:sz w:val="20"/>
                                </w:rPr>
                              </w:pPr>
                              <w:r>
                                <w:rPr>
                                  <w:sz w:val="20"/>
                                </w:rPr>
                                <w:t>Termination</w:t>
                              </w:r>
                            </w:p>
                            <w:p w14:paraId="0172A60C" w14:textId="77777777" w:rsidR="00A55AD0" w:rsidRDefault="004969A0">
                              <w:pPr>
                                <w:spacing w:before="130"/>
                                <w:ind w:left="61"/>
                                <w:rPr>
                                  <w:sz w:val="20"/>
                                </w:rPr>
                              </w:pPr>
                              <w:r>
                                <w:rPr>
                                  <w:sz w:val="20"/>
                                </w:rPr>
                                <w:t>NEUTRAL</w:t>
                              </w:r>
                            </w:p>
                          </w:txbxContent>
                        </wps:txbx>
                        <wps:bodyPr lIns="0" tIns="0" rIns="0" bIns="0" upright="1"/>
                      </wps:wsp>
                      <wps:wsp>
                        <wps:cNvPr id="326" name="文本框 310"/>
                        <wps:cNvSpPr txBox="1"/>
                        <wps:spPr>
                          <a:xfrm>
                            <a:off x="6108" y="7013"/>
                            <a:ext cx="666" cy="224"/>
                          </a:xfrm>
                          <a:prstGeom prst="rect">
                            <a:avLst/>
                          </a:prstGeom>
                          <a:noFill/>
                          <a:ln>
                            <a:noFill/>
                          </a:ln>
                        </wps:spPr>
                        <wps:txbx>
                          <w:txbxContent>
                            <w:p w14:paraId="37985F85" w14:textId="77777777" w:rsidR="00A55AD0" w:rsidRDefault="004969A0">
                              <w:pPr>
                                <w:spacing w:line="224" w:lineRule="exact"/>
                                <w:rPr>
                                  <w:b/>
                                  <w:sz w:val="20"/>
                                </w:rPr>
                              </w:pPr>
                              <w:r>
                                <w:rPr>
                                  <w:b/>
                                  <w:color w:val="0000FF"/>
                                  <w:sz w:val="20"/>
                                </w:rPr>
                                <w:t>&lt;EOT&gt;</w:t>
                              </w:r>
                            </w:p>
                          </w:txbxContent>
                        </wps:txbx>
                        <wps:bodyPr lIns="0" tIns="0" rIns="0" bIns="0" upright="1"/>
                      </wps:wsp>
                      <wps:wsp>
                        <wps:cNvPr id="327" name="文本框 311"/>
                        <wps:cNvSpPr txBox="1"/>
                        <wps:spPr>
                          <a:xfrm>
                            <a:off x="2002" y="7012"/>
                            <a:ext cx="1078" cy="520"/>
                          </a:xfrm>
                          <a:prstGeom prst="rect">
                            <a:avLst/>
                          </a:prstGeom>
                          <a:noFill/>
                          <a:ln>
                            <a:noFill/>
                          </a:ln>
                        </wps:spPr>
                        <wps:txbx>
                          <w:txbxContent>
                            <w:p w14:paraId="58AC2819" w14:textId="77777777" w:rsidR="00A55AD0" w:rsidRDefault="004969A0">
                              <w:pPr>
                                <w:spacing w:line="224" w:lineRule="exact"/>
                                <w:rPr>
                                  <w:sz w:val="20"/>
                                </w:rPr>
                              </w:pPr>
                              <w:r>
                                <w:rPr>
                                  <w:sz w:val="20"/>
                                </w:rPr>
                                <w:t>Termination</w:t>
                              </w:r>
                            </w:p>
                            <w:p w14:paraId="5F8B31B4" w14:textId="77777777" w:rsidR="00A55AD0" w:rsidRDefault="004969A0">
                              <w:pPr>
                                <w:spacing w:before="65"/>
                                <w:ind w:left="61"/>
                                <w:rPr>
                                  <w:sz w:val="20"/>
                                </w:rPr>
                              </w:pPr>
                              <w:r>
                                <w:rPr>
                                  <w:sz w:val="20"/>
                                </w:rPr>
                                <w:t>NEUTRAL</w:t>
                              </w:r>
                            </w:p>
                          </w:txbxContent>
                        </wps:txbx>
                        <wps:bodyPr lIns="0" tIns="0" rIns="0" bIns="0" upright="1"/>
                      </wps:wsp>
                      <wps:wsp>
                        <wps:cNvPr id="328" name="文本框 312"/>
                        <wps:cNvSpPr txBox="1"/>
                        <wps:spPr>
                          <a:xfrm>
                            <a:off x="4770" y="6450"/>
                            <a:ext cx="2889" cy="224"/>
                          </a:xfrm>
                          <a:prstGeom prst="rect">
                            <a:avLst/>
                          </a:prstGeom>
                          <a:noFill/>
                          <a:ln>
                            <a:noFill/>
                          </a:ln>
                        </wps:spPr>
                        <wps:txbx>
                          <w:txbxContent>
                            <w:p w14:paraId="3B1049AE" w14:textId="77777777" w:rsidR="00A55AD0" w:rsidRDefault="004969A0">
                              <w:pPr>
                                <w:spacing w:line="224" w:lineRule="exact"/>
                                <w:rPr>
                                  <w:b/>
                                  <w:sz w:val="20"/>
                                </w:rPr>
                              </w:pPr>
                              <w:r>
                                <w:rPr>
                                  <w:b/>
                                  <w:sz w:val="20"/>
                                </w:rPr>
                                <w:t>Continue receiving next frame</w:t>
                              </w:r>
                            </w:p>
                          </w:txbxContent>
                        </wps:txbx>
                        <wps:bodyPr lIns="0" tIns="0" rIns="0" bIns="0" upright="1"/>
                      </wps:wsp>
                      <wps:wsp>
                        <wps:cNvPr id="329" name="文本框 313"/>
                        <wps:cNvSpPr txBox="1"/>
                        <wps:spPr>
                          <a:xfrm>
                            <a:off x="9516" y="4777"/>
                            <a:ext cx="744" cy="224"/>
                          </a:xfrm>
                          <a:prstGeom prst="rect">
                            <a:avLst/>
                          </a:prstGeom>
                          <a:noFill/>
                          <a:ln>
                            <a:noFill/>
                          </a:ln>
                        </wps:spPr>
                        <wps:txbx>
                          <w:txbxContent>
                            <w:p w14:paraId="1B6875E6" w14:textId="77777777" w:rsidR="00A55AD0" w:rsidRDefault="004969A0">
                              <w:pPr>
                                <w:spacing w:line="224" w:lineRule="exact"/>
                                <w:rPr>
                                  <w:sz w:val="20"/>
                                </w:rPr>
                              </w:pPr>
                              <w:r>
                                <w:rPr>
                                  <w:sz w:val="20"/>
                                </w:rPr>
                                <w:t>Receive</w:t>
                              </w:r>
                            </w:p>
                          </w:txbxContent>
                        </wps:txbx>
                        <wps:bodyPr lIns="0" tIns="0" rIns="0" bIns="0" upright="1"/>
                      </wps:wsp>
                      <wps:wsp>
                        <wps:cNvPr id="330" name="文本框 314"/>
                        <wps:cNvSpPr txBox="1"/>
                        <wps:spPr>
                          <a:xfrm>
                            <a:off x="4496" y="4693"/>
                            <a:ext cx="3890" cy="1177"/>
                          </a:xfrm>
                          <a:prstGeom prst="rect">
                            <a:avLst/>
                          </a:prstGeom>
                          <a:noFill/>
                          <a:ln>
                            <a:noFill/>
                          </a:ln>
                        </wps:spPr>
                        <wps:txbx>
                          <w:txbxContent>
                            <w:p w14:paraId="6B397217" w14:textId="77777777" w:rsidR="00A55AD0" w:rsidRDefault="004969A0">
                              <w:pPr>
                                <w:spacing w:line="224" w:lineRule="exact"/>
                                <w:ind w:right="18"/>
                                <w:jc w:val="center"/>
                                <w:rPr>
                                  <w:b/>
                                  <w:sz w:val="20"/>
                                </w:rPr>
                              </w:pPr>
                              <w:r>
                                <w:rPr>
                                  <w:b/>
                                  <w:color w:val="00CCFF"/>
                                  <w:sz w:val="20"/>
                                </w:rPr>
                                <w:t>RETRY</w:t>
                              </w:r>
                            </w:p>
                            <w:p w14:paraId="15DADAEA" w14:textId="77777777" w:rsidR="00A55AD0" w:rsidRDefault="004969A0">
                              <w:pPr>
                                <w:ind w:right="18"/>
                                <w:jc w:val="center"/>
                                <w:rPr>
                                  <w:b/>
                                  <w:sz w:val="20"/>
                                </w:rPr>
                              </w:pPr>
                              <w:r>
                                <w:rPr>
                                  <w:b/>
                                  <w:color w:val="0000FF"/>
                                  <w:sz w:val="20"/>
                                </w:rPr>
                                <w:t>&lt;STX&gt; Frame 1 &lt;ETB&gt; C1 C2 &lt;CR&gt; &lt;LF&gt;</w:t>
                              </w:r>
                            </w:p>
                            <w:p w14:paraId="080CEE8B" w14:textId="77777777" w:rsidR="00A55AD0" w:rsidRDefault="004969A0">
                              <w:pPr>
                                <w:spacing w:before="89"/>
                                <w:ind w:right="18"/>
                                <w:jc w:val="center"/>
                                <w:rPr>
                                  <w:b/>
                                  <w:sz w:val="20"/>
                                </w:rPr>
                              </w:pPr>
                              <w:r>
                                <w:rPr>
                                  <w:b/>
                                  <w:color w:val="0000FF"/>
                                  <w:sz w:val="20"/>
                                </w:rPr>
                                <w:t>&lt;ACK&gt;</w:t>
                              </w:r>
                            </w:p>
                            <w:p w14:paraId="7328126D" w14:textId="77777777" w:rsidR="00A55AD0" w:rsidRDefault="004969A0">
                              <w:pPr>
                                <w:spacing w:before="174"/>
                                <w:ind w:right="17"/>
                                <w:jc w:val="center"/>
                                <w:rPr>
                                  <w:sz w:val="20"/>
                                </w:rPr>
                              </w:pPr>
                              <w:r>
                                <w:rPr>
                                  <w:sz w:val="20"/>
                                </w:rPr>
                                <w:t>ACK_EOT_INTERVAL</w:t>
                              </w:r>
                            </w:p>
                          </w:txbxContent>
                        </wps:txbx>
                        <wps:bodyPr lIns="0" tIns="0" rIns="0" bIns="0" upright="1"/>
                      </wps:wsp>
                      <wps:wsp>
                        <wps:cNvPr id="331" name="文本框 315"/>
                        <wps:cNvSpPr txBox="1"/>
                        <wps:spPr>
                          <a:xfrm>
                            <a:off x="3595" y="5558"/>
                            <a:ext cx="341" cy="400"/>
                          </a:xfrm>
                          <a:prstGeom prst="rect">
                            <a:avLst/>
                          </a:prstGeom>
                          <a:noFill/>
                          <a:ln>
                            <a:noFill/>
                          </a:ln>
                        </wps:spPr>
                        <wps:txbx>
                          <w:txbxContent>
                            <w:p w14:paraId="3999B69B"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332" name="文本框 316"/>
                        <wps:cNvSpPr txBox="1"/>
                        <wps:spPr>
                          <a:xfrm>
                            <a:off x="4496" y="3158"/>
                            <a:ext cx="3890" cy="1138"/>
                          </a:xfrm>
                          <a:prstGeom prst="rect">
                            <a:avLst/>
                          </a:prstGeom>
                          <a:noFill/>
                          <a:ln>
                            <a:noFill/>
                          </a:ln>
                        </wps:spPr>
                        <wps:txbx>
                          <w:txbxContent>
                            <w:p w14:paraId="4E95EB9C" w14:textId="77777777" w:rsidR="00A55AD0" w:rsidRDefault="004969A0">
                              <w:pPr>
                                <w:spacing w:line="224" w:lineRule="exact"/>
                                <w:ind w:right="18"/>
                                <w:jc w:val="center"/>
                                <w:rPr>
                                  <w:b/>
                                  <w:sz w:val="20"/>
                                </w:rPr>
                              </w:pPr>
                              <w:r>
                                <w:rPr>
                                  <w:b/>
                                  <w:color w:val="0000FF"/>
                                  <w:sz w:val="20"/>
                                </w:rPr>
                                <w:t xml:space="preserve">&lt;STX&gt; Frame 1 &lt;ETB&gt; </w:t>
                              </w:r>
                              <w:r>
                                <w:rPr>
                                  <w:b/>
                                  <w:color w:val="9A3300"/>
                                  <w:sz w:val="20"/>
                                </w:rPr>
                                <w:t xml:space="preserve">C1 C2 </w:t>
                              </w:r>
                              <w:r>
                                <w:rPr>
                                  <w:b/>
                                  <w:color w:val="0000FF"/>
                                  <w:sz w:val="20"/>
                                </w:rPr>
                                <w:t>&lt;CR&gt; &lt;LF&gt;</w:t>
                              </w:r>
                            </w:p>
                            <w:p w14:paraId="687C9A2F" w14:textId="77777777" w:rsidR="00A55AD0" w:rsidRDefault="004969A0">
                              <w:pPr>
                                <w:spacing w:before="90" w:line="230" w:lineRule="exact"/>
                                <w:ind w:right="19"/>
                                <w:jc w:val="center"/>
                                <w:rPr>
                                  <w:b/>
                                  <w:sz w:val="20"/>
                                </w:rPr>
                              </w:pPr>
                              <w:r>
                                <w:rPr>
                                  <w:b/>
                                  <w:color w:val="FF00FF"/>
                                  <w:sz w:val="20"/>
                                </w:rPr>
                                <w:t>Checksum mismatch</w:t>
                              </w:r>
                            </w:p>
                            <w:p w14:paraId="0F33E71A" w14:textId="77777777" w:rsidR="00A55AD0" w:rsidRDefault="004969A0">
                              <w:pPr>
                                <w:spacing w:line="230" w:lineRule="exact"/>
                                <w:ind w:right="18"/>
                                <w:jc w:val="center"/>
                                <w:rPr>
                                  <w:b/>
                                  <w:sz w:val="20"/>
                                </w:rPr>
                              </w:pPr>
                              <w:r>
                                <w:rPr>
                                  <w:b/>
                                  <w:color w:val="FF0000"/>
                                  <w:sz w:val="20"/>
                                </w:rPr>
                                <w:t>&lt;NAK&gt;</w:t>
                              </w:r>
                            </w:p>
                            <w:p w14:paraId="553584BF" w14:textId="77777777" w:rsidR="00A55AD0" w:rsidRDefault="004969A0">
                              <w:pPr>
                                <w:spacing w:before="134"/>
                                <w:ind w:right="17"/>
                                <w:jc w:val="center"/>
                                <w:rPr>
                                  <w:sz w:val="20"/>
                                </w:rPr>
                              </w:pPr>
                              <w:r>
                                <w:rPr>
                                  <w:sz w:val="20"/>
                                </w:rPr>
                                <w:t>ACK_EOT_INTERVAL</w:t>
                              </w:r>
                            </w:p>
                          </w:txbxContent>
                        </wps:txbx>
                        <wps:bodyPr lIns="0" tIns="0" rIns="0" bIns="0" upright="1"/>
                      </wps:wsp>
                      <wps:wsp>
                        <wps:cNvPr id="333" name="文本框 317"/>
                        <wps:cNvSpPr txBox="1"/>
                        <wps:spPr>
                          <a:xfrm>
                            <a:off x="3595" y="3983"/>
                            <a:ext cx="341" cy="400"/>
                          </a:xfrm>
                          <a:prstGeom prst="rect">
                            <a:avLst/>
                          </a:prstGeom>
                          <a:noFill/>
                          <a:ln>
                            <a:noFill/>
                          </a:ln>
                        </wps:spPr>
                        <wps:txbx>
                          <w:txbxContent>
                            <w:p w14:paraId="0558E9F9"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334" name="文本框 318"/>
                        <wps:cNvSpPr txBox="1"/>
                        <wps:spPr>
                          <a:xfrm>
                            <a:off x="2142" y="3092"/>
                            <a:ext cx="799" cy="224"/>
                          </a:xfrm>
                          <a:prstGeom prst="rect">
                            <a:avLst/>
                          </a:prstGeom>
                          <a:noFill/>
                          <a:ln>
                            <a:noFill/>
                          </a:ln>
                        </wps:spPr>
                        <wps:txbx>
                          <w:txbxContent>
                            <w:p w14:paraId="158242EF" w14:textId="77777777" w:rsidR="00A55AD0" w:rsidRDefault="004969A0">
                              <w:pPr>
                                <w:spacing w:line="224" w:lineRule="exact"/>
                                <w:rPr>
                                  <w:sz w:val="20"/>
                                </w:rPr>
                              </w:pPr>
                              <w:r>
                                <w:rPr>
                                  <w:sz w:val="20"/>
                                </w:rPr>
                                <w:t>Transmit</w:t>
                              </w:r>
                            </w:p>
                          </w:txbxContent>
                        </wps:txbx>
                        <wps:bodyPr lIns="0" tIns="0" rIns="0" bIns="0" upright="1"/>
                      </wps:wsp>
                      <wps:wsp>
                        <wps:cNvPr id="335" name="文本框 319"/>
                        <wps:cNvSpPr txBox="1"/>
                        <wps:spPr>
                          <a:xfrm>
                            <a:off x="9505" y="2491"/>
                            <a:ext cx="765" cy="224"/>
                          </a:xfrm>
                          <a:prstGeom prst="rect">
                            <a:avLst/>
                          </a:prstGeom>
                          <a:noFill/>
                          <a:ln>
                            <a:noFill/>
                          </a:ln>
                        </wps:spPr>
                        <wps:txbx>
                          <w:txbxContent>
                            <w:p w14:paraId="7BF6DA24" w14:textId="77777777" w:rsidR="00A55AD0" w:rsidRDefault="004969A0">
                              <w:pPr>
                                <w:spacing w:line="224" w:lineRule="exact"/>
                                <w:rPr>
                                  <w:sz w:val="20"/>
                                </w:rPr>
                              </w:pPr>
                              <w:r>
                                <w:rPr>
                                  <w:sz w:val="20"/>
                                </w:rPr>
                                <w:t>Transfer</w:t>
                              </w:r>
                            </w:p>
                          </w:txbxContent>
                        </wps:txbx>
                        <wps:bodyPr lIns="0" tIns="0" rIns="0" bIns="0" upright="1"/>
                      </wps:wsp>
                      <wps:wsp>
                        <wps:cNvPr id="336" name="文本框 320"/>
                        <wps:cNvSpPr txBox="1"/>
                        <wps:spPr>
                          <a:xfrm>
                            <a:off x="2158" y="2134"/>
                            <a:ext cx="4627" cy="583"/>
                          </a:xfrm>
                          <a:prstGeom prst="rect">
                            <a:avLst/>
                          </a:prstGeom>
                          <a:noFill/>
                          <a:ln>
                            <a:noFill/>
                          </a:ln>
                        </wps:spPr>
                        <wps:txbx>
                          <w:txbxContent>
                            <w:p w14:paraId="642306F0" w14:textId="77777777" w:rsidR="00A55AD0" w:rsidRDefault="004969A0">
                              <w:pPr>
                                <w:spacing w:line="224" w:lineRule="exact"/>
                                <w:rPr>
                                  <w:sz w:val="20"/>
                                </w:rPr>
                              </w:pPr>
                              <w:r>
                                <w:rPr>
                                  <w:sz w:val="20"/>
                                </w:rPr>
                                <w:t>Transfer</w:t>
                              </w:r>
                            </w:p>
                            <w:p w14:paraId="2ECE11D6" w14:textId="77777777" w:rsidR="00A55AD0" w:rsidRDefault="004969A0">
                              <w:pPr>
                                <w:tabs>
                                  <w:tab w:val="left" w:pos="3938"/>
                                </w:tabs>
                                <w:spacing w:before="15" w:line="232" w:lineRule="auto"/>
                                <w:rPr>
                                  <w:b/>
                                  <w:sz w:val="20"/>
                                </w:rPr>
                              </w:pPr>
                              <w:r>
                                <w:rPr>
                                  <w:sz w:val="20"/>
                                </w:rPr>
                                <w:t>Transfer</w:t>
                              </w:r>
                              <w:r>
                                <w:rPr>
                                  <w:sz w:val="20"/>
                                </w:rPr>
                                <w:tab/>
                              </w:r>
                              <w:r>
                                <w:rPr>
                                  <w:b/>
                                  <w:color w:val="0000FF"/>
                                  <w:position w:val="-11"/>
                                  <w:sz w:val="20"/>
                                </w:rPr>
                                <w:t>&lt;ACK&gt;</w:t>
                              </w:r>
                            </w:p>
                          </w:txbxContent>
                        </wps:txbx>
                        <wps:bodyPr lIns="0" tIns="0" rIns="0" bIns="0" upright="1"/>
                      </wps:wsp>
                      <wps:wsp>
                        <wps:cNvPr id="337" name="文本框 321"/>
                        <wps:cNvSpPr txBox="1"/>
                        <wps:spPr>
                          <a:xfrm>
                            <a:off x="5419" y="1378"/>
                            <a:ext cx="2045" cy="628"/>
                          </a:xfrm>
                          <a:prstGeom prst="rect">
                            <a:avLst/>
                          </a:prstGeom>
                          <a:noFill/>
                          <a:ln>
                            <a:noFill/>
                          </a:ln>
                        </wps:spPr>
                        <wps:txbx>
                          <w:txbxContent>
                            <w:p w14:paraId="331CC6ED" w14:textId="77777777" w:rsidR="00A55AD0" w:rsidRDefault="004969A0">
                              <w:pPr>
                                <w:spacing w:line="224" w:lineRule="exact"/>
                                <w:ind w:right="18"/>
                                <w:jc w:val="center"/>
                                <w:rPr>
                                  <w:b/>
                                  <w:sz w:val="20"/>
                                </w:rPr>
                              </w:pPr>
                              <w:r>
                                <w:rPr>
                                  <w:b/>
                                  <w:color w:val="0000FF"/>
                                  <w:sz w:val="20"/>
                                </w:rPr>
                                <w:t>&lt;ENQ&gt;</w:t>
                              </w:r>
                            </w:p>
                            <w:p w14:paraId="720851A1" w14:textId="77777777" w:rsidR="00A55AD0" w:rsidRDefault="004969A0">
                              <w:pPr>
                                <w:spacing w:before="173"/>
                                <w:ind w:left="-1" w:right="18"/>
                                <w:jc w:val="center"/>
                                <w:rPr>
                                  <w:sz w:val="20"/>
                                </w:rPr>
                              </w:pPr>
                              <w:r>
                                <w:rPr>
                                  <w:spacing w:val="-1"/>
                                  <w:sz w:val="20"/>
                                </w:rPr>
                                <w:t>ACK_EOT_INTERVAL</w:t>
                              </w:r>
                            </w:p>
                          </w:txbxContent>
                        </wps:txbx>
                        <wps:bodyPr lIns="0" tIns="0" rIns="0" bIns="0" upright="1"/>
                      </wps:wsp>
                      <wps:wsp>
                        <wps:cNvPr id="338" name="文本框 322"/>
                        <wps:cNvSpPr txBox="1"/>
                        <wps:spPr>
                          <a:xfrm>
                            <a:off x="3595" y="1693"/>
                            <a:ext cx="341" cy="400"/>
                          </a:xfrm>
                          <a:prstGeom prst="rect">
                            <a:avLst/>
                          </a:prstGeom>
                          <a:noFill/>
                          <a:ln>
                            <a:noFill/>
                          </a:ln>
                        </wps:spPr>
                        <wps:txbx>
                          <w:txbxContent>
                            <w:p w14:paraId="135FCC01"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339" name="文本框 323"/>
                        <wps:cNvSpPr txBox="1"/>
                        <wps:spPr>
                          <a:xfrm>
                            <a:off x="9250" y="1069"/>
                            <a:ext cx="1276" cy="532"/>
                          </a:xfrm>
                          <a:prstGeom prst="rect">
                            <a:avLst/>
                          </a:prstGeom>
                          <a:noFill/>
                          <a:ln>
                            <a:noFill/>
                          </a:ln>
                        </wps:spPr>
                        <wps:txbx>
                          <w:txbxContent>
                            <w:p w14:paraId="7D67CDAD" w14:textId="77777777" w:rsidR="00A55AD0" w:rsidRDefault="004969A0">
                              <w:pPr>
                                <w:spacing w:line="224" w:lineRule="exact"/>
                                <w:ind w:right="19"/>
                                <w:jc w:val="center"/>
                                <w:rPr>
                                  <w:sz w:val="20"/>
                                </w:rPr>
                              </w:pPr>
                              <w:r>
                                <w:rPr>
                                  <w:sz w:val="20"/>
                                </w:rPr>
                                <w:t>NEUTRAL</w:t>
                              </w:r>
                            </w:p>
                            <w:p w14:paraId="124A5F16" w14:textId="77777777" w:rsidR="00A55AD0" w:rsidRDefault="004969A0">
                              <w:pPr>
                                <w:spacing w:before="77"/>
                                <w:ind w:left="-1" w:right="18"/>
                                <w:jc w:val="center"/>
                                <w:rPr>
                                  <w:sz w:val="20"/>
                                </w:rPr>
                              </w:pPr>
                              <w:r>
                                <w:rPr>
                                  <w:spacing w:val="-1"/>
                                  <w:sz w:val="20"/>
                                </w:rPr>
                                <w:t>Establishment</w:t>
                              </w:r>
                            </w:p>
                          </w:txbxContent>
                        </wps:txbx>
                        <wps:bodyPr lIns="0" tIns="0" rIns="0" bIns="0" upright="1"/>
                      </wps:wsp>
                      <wps:wsp>
                        <wps:cNvPr id="340" name="文本框 324"/>
                        <wps:cNvSpPr txBox="1"/>
                        <wps:spPr>
                          <a:xfrm>
                            <a:off x="1904" y="1069"/>
                            <a:ext cx="1276" cy="467"/>
                          </a:xfrm>
                          <a:prstGeom prst="rect">
                            <a:avLst/>
                          </a:prstGeom>
                          <a:noFill/>
                          <a:ln>
                            <a:noFill/>
                          </a:ln>
                        </wps:spPr>
                        <wps:txbx>
                          <w:txbxContent>
                            <w:p w14:paraId="74B4CE3F" w14:textId="77777777" w:rsidR="00A55AD0" w:rsidRDefault="004969A0">
                              <w:pPr>
                                <w:spacing w:line="224" w:lineRule="exact"/>
                                <w:ind w:right="19"/>
                                <w:jc w:val="center"/>
                                <w:rPr>
                                  <w:sz w:val="20"/>
                                </w:rPr>
                              </w:pPr>
                              <w:r>
                                <w:rPr>
                                  <w:sz w:val="20"/>
                                </w:rPr>
                                <w:t>NEUTRAL</w:t>
                              </w:r>
                            </w:p>
                            <w:p w14:paraId="57593EFF" w14:textId="77777777" w:rsidR="00A55AD0" w:rsidRDefault="004969A0">
                              <w:pPr>
                                <w:spacing w:before="12"/>
                                <w:ind w:right="18"/>
                                <w:jc w:val="center"/>
                                <w:rPr>
                                  <w:sz w:val="20"/>
                                </w:rPr>
                              </w:pPr>
                              <w:r>
                                <w:rPr>
                                  <w:sz w:val="20"/>
                                </w:rPr>
                                <w:t>Establishment</w:t>
                              </w:r>
                            </w:p>
                          </w:txbxContent>
                        </wps:txbx>
                        <wps:bodyPr lIns="0" tIns="0" rIns="0" bIns="0" upright="1"/>
                      </wps:wsp>
                      <wps:wsp>
                        <wps:cNvPr id="341" name="文本框 325"/>
                        <wps:cNvSpPr txBox="1"/>
                        <wps:spPr>
                          <a:xfrm>
                            <a:off x="9639" y="432"/>
                            <a:ext cx="498" cy="224"/>
                          </a:xfrm>
                          <a:prstGeom prst="rect">
                            <a:avLst/>
                          </a:prstGeom>
                          <a:noFill/>
                          <a:ln>
                            <a:noFill/>
                          </a:ln>
                        </wps:spPr>
                        <wps:txbx>
                          <w:txbxContent>
                            <w:p w14:paraId="4BE08C9C" w14:textId="77777777" w:rsidR="00A55AD0" w:rsidRDefault="004969A0">
                              <w:pPr>
                                <w:spacing w:line="224" w:lineRule="exact"/>
                                <w:rPr>
                                  <w:b/>
                                  <w:sz w:val="20"/>
                                </w:rPr>
                              </w:pPr>
                              <w:r>
                                <w:rPr>
                                  <w:b/>
                                  <w:sz w:val="20"/>
                                </w:rPr>
                                <w:t>LIMS</w:t>
                              </w:r>
                            </w:p>
                          </w:txbxContent>
                        </wps:txbx>
                        <wps:bodyPr lIns="0" tIns="0" rIns="0" bIns="0" upright="1"/>
                      </wps:wsp>
                      <wps:wsp>
                        <wps:cNvPr id="342" name="文本框 326"/>
                        <wps:cNvSpPr txBox="1"/>
                        <wps:spPr>
                          <a:xfrm>
                            <a:off x="2048" y="318"/>
                            <a:ext cx="988" cy="455"/>
                          </a:xfrm>
                          <a:prstGeom prst="rect">
                            <a:avLst/>
                          </a:prstGeom>
                          <a:noFill/>
                          <a:ln>
                            <a:noFill/>
                          </a:ln>
                        </wps:spPr>
                        <wps:txbx>
                          <w:txbxContent>
                            <w:p w14:paraId="29A30DD4" w14:textId="77777777" w:rsidR="00A55AD0" w:rsidRDefault="004969A0">
                              <w:pPr>
                                <w:spacing w:line="224" w:lineRule="exact"/>
                                <w:ind w:right="19"/>
                                <w:jc w:val="center"/>
                                <w:rPr>
                                  <w:b/>
                                  <w:sz w:val="20"/>
                                </w:rPr>
                              </w:pPr>
                              <w:r>
                                <w:rPr>
                                  <w:b/>
                                  <w:sz w:val="20"/>
                                </w:rPr>
                                <w:t>ASTM</w:t>
                              </w:r>
                            </w:p>
                            <w:p w14:paraId="6F5646C5" w14:textId="77777777" w:rsidR="00A55AD0" w:rsidRDefault="004969A0">
                              <w:pPr>
                                <w:ind w:right="18"/>
                                <w:jc w:val="center"/>
                                <w:rPr>
                                  <w:b/>
                                  <w:sz w:val="20"/>
                                </w:rPr>
                              </w:pPr>
                              <w:r>
                                <w:rPr>
                                  <w:b/>
                                  <w:sz w:val="20"/>
                                </w:rPr>
                                <w:t>(Analyzer)</w:t>
                              </w:r>
                            </w:p>
                          </w:txbxContent>
                        </wps:txbx>
                        <wps:bodyPr lIns="0" tIns="0" rIns="0" bIns="0" upright="1"/>
                      </wps:wsp>
                    </wpg:wgp>
                  </a:graphicData>
                </a:graphic>
              </wp:anchor>
            </w:drawing>
          </mc:Choice>
          <mc:Fallback>
            <w:pict>
              <v:group w14:anchorId="71A84BCF" id="组合 293" o:spid="_x0000_s1306" style="position:absolute;margin-left:89.5pt;margin-top:13.95pt;width:441.5pt;height:369.75pt;z-index:-251630592;mso-wrap-distance-left:0;mso-wrap-distance-right:0;mso-position-horizontal-relative:page;mso-position-vertical-relative:text" coordorigin="1790,279" coordsize="8830,7395"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">
                <v:line id="直线 294" o:spid="_x0000_s1307" style="position:absolute;visibility:visible;mso-wrap-style:square" from="1790,284" to="10620,28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" strokeweight=".48pt"/>
                <v:line id="直线 295" o:spid="_x0000_s1308" style="position:absolute;visibility:visible;mso-wrap-style:square" from="1795,279" to="1795,7673"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" strokeweight=".48pt"/>
                <v:line id="直线 296" o:spid="_x0000_s1309" style="position:absolute;visibility:visible;mso-wrap-style:square" from="1790,7669" to="3268,766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" strokeweight=".48pt"/>
                <v:line id="直线 297" o:spid="_x0000_s1310" style="position:absolute;visibility:visible;mso-wrap-style:square" from="3253,7669" to="4244,766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" strokeweight=".48pt"/>
                <v:line id="直线 298" o:spid="_x0000_s1311" style="position:absolute;visibility:visible;mso-wrap-style:square" from="4230,7669" to="8618,766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" strokeweight=".48pt"/>
                <v:line id="直线 299" o:spid="_x0000_s1312" style="position:absolute;visibility:visible;mso-wrap-style:square" from="8604,7669" to="9142,766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" strokeweight=".48pt"/>
                <v:line id="直线 300" o:spid="_x0000_s1313" style="position:absolute;visibility:visible;mso-wrap-style:square" from="9127,7669" to="10610,766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" strokeweight=".48pt"/>
                <v:line id="直线 301" o:spid="_x0000_s1314" style="position:absolute;visibility:visible;mso-wrap-style:square" from="10615,279" to="10615,7673"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" strokeweight=".48pt"/>
                <v:shape id="任意多边形 302" o:spid="_x0000_s1315" style="position:absolute;left:3210;top:1534;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" path="m120,l,60r120,60l120,67r-20,l95,65,92,60r3,-6l100,53r20,l120,xm120,53r-20,l95,54r-3,6l95,65r5,2l120,67r,-14xm5970,53l120,53r,14l5970,67r5,-2l5977,60r-2,-6l5970,53xe" fillcolor="black" stroked="f">
                  <v:path arrowok="t" textboxrect="0,0,5978,120"/>
                </v:shape>
                <v:shape id="任意多边形 303" o:spid="_x0000_s1316" style="position:absolute;left:3232;top:2736;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" path="m5857,r,120l5960,68r-83,l5882,66r3,-6l5882,55r-5,-3l5963,52,5857,xm5857,52l7,52,2,55,,60r2,6l7,68r5850,l5857,52xm5963,52r-86,l5882,55r3,5l5882,66r-5,2l5960,68r17,-8l5963,52xe" fillcolor="black" stroked="f">
                  <v:path arrowok="t" textboxrect="0,0,5978,120"/>
                </v:shape>
                <v:shape id="任意多边形 304" o:spid="_x0000_s1317" style="position:absolute;left:3240;top:3329;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" path="m120,l,60r120,60l120,68r-20,l95,65,92,60r3,-6l100,52r20,l120,xm120,52r-20,l95,54r-3,6l95,65r5,3l120,68r,-16xm5970,52l120,52r,16l5970,68r5,-3l5977,60r-2,-6l5970,52xe" fillcolor="black" stroked="f">
                  <v:path arrowok="t" textboxrect="0,0,5978,120"/>
                </v:shape>
                <v:shape id="任意多边形 305" o:spid="_x0000_s1318" style="position:absolute;left:3232;top:3874;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" path="m5857,r,120l5963,67r-86,l5882,65r3,-5l5882,54r-5,-1l5963,53,5857,xm5857,53l7,53,2,54,,60r2,5l7,67r5850,l5857,53xm5963,53r-86,l5882,54r3,6l5882,65r-5,2l5963,67r14,-7l5963,53xe" fillcolor="black" stroked="f">
                  <v:path arrowok="t" textboxrect="0,0,5978,120"/>
                </v:shape>
                <v:shape id="任意多边形 306" o:spid="_x0000_s1319" style="position:absolute;left:3240;top:5118;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" path="m120,l,60r120,60l120,68r-20,l95,66,92,60r3,-5l100,52r20,l120,xm120,52r-20,l95,55r-3,5l95,66r5,2l120,68r,-16xm5970,52l120,52r,16l5970,68r5,-2l5977,60r-2,-5l5970,52xe" fillcolor="black" stroked="f">
                  <v:path arrowok="t" textboxrect="0,0,5978,120"/>
                </v:shape>
                <v:shape id="任意多边形 307" o:spid="_x0000_s1320" style="position:absolute;left:3232;top:5436;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" path="m5857,r,120l5960,68r-83,l5882,66r3,-6l5882,55r-5,-3l5963,52,5857,xm5857,52l7,52,2,55,,60r2,6l7,68r5850,l5857,52xm5963,52r-86,l5882,55r3,5l5882,66r-5,2l5960,68r17,-8l5963,52xe" fillcolor="black" stroked="f">
                  <v:path arrowok="t" textboxrect="0,0,5978,120"/>
                </v:shape>
                <v:shape id="任意多边形 308" o:spid="_x0000_s1321" style="position:absolute;left:3168;top:7169;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" path="m120,l,60r120,60l120,69r-20,l95,66,92,60r3,-4l100,53r20,l120,xm120,53r-20,l95,56r-3,4l95,66r5,3l120,69r,-16xm5970,53l120,53r,16l5970,69r5,-3l5977,60r-2,-4l5970,53xe" fillcolor="black" stroked="f">
                  <v:path arrowok="t" textboxrect="0,0,5978,120"/>
                </v:shape>
                <v:shape id="文本框 309" o:spid="_x0000_s1322" type="#_x0000_t202" style="position:absolute;left:9349;top:7012;width:1078;height:58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" filled="f" stroked="f">
                  <v:textbox inset="0,0,0,0">
                    <w:txbxContent>
                      <w:p w14:paraId="6356511D" w14:textId="77777777" w:rsidR="00A55AD0" w:rsidRDefault="004969A0">
                        <w:pPr>
                          <w:spacing w:line="224" w:lineRule="exact"/>
                          <w:rPr>
                            <w:sz w:val="20"/>
                          </w:rPr>
                        </w:pPr>
                        <w:r>
                          <w:rPr>
                            <w:sz w:val="20"/>
                          </w:rPr>
                          <w:t>Termination</w:t>
                        </w:r>
                      </w:p>
                      <w:p w14:paraId="0172A60C" w14:textId="77777777" w:rsidR="00A55AD0" w:rsidRDefault="004969A0">
                        <w:pPr>
                          <w:spacing w:before="130"/>
                          <w:ind w:left="61"/>
                          <w:rPr>
                            <w:sz w:val="20"/>
                          </w:rPr>
                        </w:pPr>
                        <w:r>
                          <w:rPr>
                            <w:sz w:val="20"/>
                          </w:rPr>
                          <w:t>NEUTRAL</w:t>
                        </w:r>
                      </w:p>
                    </w:txbxContent>
                  </v:textbox>
                </v:shape>
                <v:shape id="文本框 310" o:spid="_x0000_s1323" type="#_x0000_t202" style="position:absolute;left:6108;top:7013;width:666;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" filled="f" stroked="f">
                  <v:textbox inset="0,0,0,0">
                    <w:txbxContent>
                      <w:p w14:paraId="37985F85" w14:textId="77777777" w:rsidR="00A55AD0" w:rsidRDefault="004969A0">
                        <w:pPr>
                          <w:spacing w:line="224" w:lineRule="exact"/>
                          <w:rPr>
                            <w:b/>
                            <w:sz w:val="20"/>
                          </w:rPr>
                        </w:pPr>
                        <w:r>
                          <w:rPr>
                            <w:b/>
                            <w:color w:val="0000FF"/>
                            <w:sz w:val="20"/>
                          </w:rPr>
                          <w:t>&lt;EOT&gt;</w:t>
                        </w:r>
                      </w:p>
                    </w:txbxContent>
                  </v:textbox>
                </v:shape>
                <v:shape id="文本框 311" o:spid="_x0000_s1324" type="#_x0000_t202" style="position:absolute;left:2002;top:7012;width:1078;height:5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" filled="f" stroked="f">
                  <v:textbox inset="0,0,0,0">
                    <w:txbxContent>
                      <w:p w14:paraId="58AC2819" w14:textId="77777777" w:rsidR="00A55AD0" w:rsidRDefault="004969A0">
                        <w:pPr>
                          <w:spacing w:line="224" w:lineRule="exact"/>
                          <w:rPr>
                            <w:sz w:val="20"/>
                          </w:rPr>
                        </w:pPr>
                        <w:r>
                          <w:rPr>
                            <w:sz w:val="20"/>
                          </w:rPr>
                          <w:t>Termination</w:t>
                        </w:r>
                      </w:p>
                      <w:p w14:paraId="5F8B31B4" w14:textId="77777777" w:rsidR="00A55AD0" w:rsidRDefault="004969A0">
                        <w:pPr>
                          <w:spacing w:before="65"/>
                          <w:ind w:left="61"/>
                          <w:rPr>
                            <w:sz w:val="20"/>
                          </w:rPr>
                        </w:pPr>
                        <w:r>
                          <w:rPr>
                            <w:sz w:val="20"/>
                          </w:rPr>
                          <w:t>NEUTRAL</w:t>
                        </w:r>
                      </w:p>
                    </w:txbxContent>
                  </v:textbox>
                </v:shape>
                <v:shape id="文本框 312" o:spid="_x0000_s1325" type="#_x0000_t202" style="position:absolute;left:4770;top:6450;width:288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" filled="f" stroked="f">
                  <v:textbox inset="0,0,0,0">
                    <w:txbxContent>
                      <w:p w14:paraId="3B1049AE" w14:textId="77777777" w:rsidR="00A55AD0" w:rsidRDefault="004969A0">
                        <w:pPr>
                          <w:spacing w:line="224" w:lineRule="exact"/>
                          <w:rPr>
                            <w:b/>
                            <w:sz w:val="20"/>
                          </w:rPr>
                        </w:pPr>
                        <w:r>
                          <w:rPr>
                            <w:b/>
                            <w:sz w:val="20"/>
                          </w:rPr>
                          <w:t>Continue receiving next frame</w:t>
                        </w:r>
                      </w:p>
                    </w:txbxContent>
                  </v:textbox>
                </v:shape>
                <v:shape id="文本框 313" o:spid="_x0000_s1326" type="#_x0000_t202" style="position:absolute;left:9516;top:4777;width:744;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" filled="f" stroked="f">
                  <v:textbox inset="0,0,0,0">
                    <w:txbxContent>
                      <w:p w14:paraId="1B6875E6" w14:textId="77777777" w:rsidR="00A55AD0" w:rsidRDefault="004969A0">
                        <w:pPr>
                          <w:spacing w:line="224" w:lineRule="exact"/>
                          <w:rPr>
                            <w:sz w:val="20"/>
                          </w:rPr>
                        </w:pPr>
                        <w:r>
                          <w:rPr>
                            <w:sz w:val="20"/>
                          </w:rPr>
                          <w:t>Receive</w:t>
                        </w:r>
                      </w:p>
                    </w:txbxContent>
                  </v:textbox>
                </v:shape>
                <v:shape id="文本框 314" o:spid="_x0000_s1327" type="#_x0000_t202" style="position:absolute;left:4496;top:4693;width:3890;height:117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" filled="f" stroked="f">
                  <v:textbox inset="0,0,0,0">
                    <w:txbxContent>
                      <w:p w14:paraId="6B397217" w14:textId="77777777" w:rsidR="00A55AD0" w:rsidRDefault="004969A0">
                        <w:pPr>
                          <w:spacing w:line="224" w:lineRule="exact"/>
                          <w:ind w:right="18"/>
                          <w:jc w:val="center"/>
                          <w:rPr>
                            <w:b/>
                            <w:sz w:val="20"/>
                          </w:rPr>
                        </w:pPr>
                        <w:r>
                          <w:rPr>
                            <w:b/>
                            <w:color w:val="00CCFF"/>
                            <w:sz w:val="20"/>
                          </w:rPr>
                          <w:t>RETRY</w:t>
                        </w:r>
                      </w:p>
                      <w:p w14:paraId="15DADAEA" w14:textId="77777777" w:rsidR="00A55AD0" w:rsidRDefault="004969A0">
                        <w:pPr>
                          <w:ind w:right="18"/>
                          <w:jc w:val="center"/>
                          <w:rPr>
                            <w:b/>
                            <w:sz w:val="20"/>
                          </w:rPr>
                        </w:pPr>
                        <w:r>
                          <w:rPr>
                            <w:b/>
                            <w:color w:val="0000FF"/>
                            <w:sz w:val="20"/>
                          </w:rPr>
                          <w:t>&lt;STX&gt; Frame 1 &lt;ETB&gt; C1 C2 &lt;CR&gt; &lt;LF&gt;</w:t>
                        </w:r>
                      </w:p>
                      <w:p w14:paraId="080CEE8B" w14:textId="77777777" w:rsidR="00A55AD0" w:rsidRDefault="004969A0">
                        <w:pPr>
                          <w:spacing w:before="89"/>
                          <w:ind w:right="18"/>
                          <w:jc w:val="center"/>
                          <w:rPr>
                            <w:b/>
                            <w:sz w:val="20"/>
                          </w:rPr>
                        </w:pPr>
                        <w:r>
                          <w:rPr>
                            <w:b/>
                            <w:color w:val="0000FF"/>
                            <w:sz w:val="20"/>
                          </w:rPr>
                          <w:t>&lt;ACK&gt;</w:t>
                        </w:r>
                      </w:p>
                      <w:p w14:paraId="7328126D" w14:textId="77777777" w:rsidR="00A55AD0" w:rsidRDefault="004969A0">
                        <w:pPr>
                          <w:spacing w:before="174"/>
                          <w:ind w:right="17"/>
                          <w:jc w:val="center"/>
                          <w:rPr>
                            <w:sz w:val="20"/>
                          </w:rPr>
                        </w:pPr>
                        <w:r>
                          <w:rPr>
                            <w:sz w:val="20"/>
                          </w:rPr>
                          <w:t>ACK_EOT_INTERVAL</w:t>
                        </w:r>
                      </w:p>
                    </w:txbxContent>
                  </v:textbox>
                </v:shape>
                <v:shape id="文本框 315" o:spid="_x0000_s1328" type="#_x0000_t202" style="position:absolute;left:3595;top:5558;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" filled="f" stroked="f">
                  <v:textbox inset="0,0,0,0">
                    <w:txbxContent>
                      <w:p w14:paraId="3999B69B" w14:textId="77777777" w:rsidR="00A55AD0" w:rsidRDefault="004969A0">
                        <w:pPr>
                          <w:rPr>
                            <w:rFonts w:ascii="Wingdings" w:hAnsi="Wingdings"/>
                            <w:sz w:val="36"/>
                          </w:rPr>
                        </w:pPr>
                        <w:r>
                          <w:rPr>
                            <w:rFonts w:ascii="Wingdings" w:hAnsi="Wingdings"/>
                            <w:w w:val="178"/>
                            <w:sz w:val="36"/>
                          </w:rPr>
                          <w:t></w:t>
                        </w:r>
                      </w:p>
                    </w:txbxContent>
                  </v:textbox>
                </v:shape>
                <v:shape id="文本框 316" o:spid="_x0000_s1329" type="#_x0000_t202" style="position:absolute;left:4496;top:3158;width:3890;height:113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" filled="f" stroked="f">
                  <v:textbox inset="0,0,0,0">
                    <w:txbxContent>
                      <w:p w14:paraId="4E95EB9C" w14:textId="77777777" w:rsidR="00A55AD0" w:rsidRDefault="004969A0">
                        <w:pPr>
                          <w:spacing w:line="224" w:lineRule="exact"/>
                          <w:ind w:right="18"/>
                          <w:jc w:val="center"/>
                          <w:rPr>
                            <w:b/>
                            <w:sz w:val="20"/>
                          </w:rPr>
                        </w:pPr>
                        <w:r>
                          <w:rPr>
                            <w:b/>
                            <w:color w:val="0000FF"/>
                            <w:sz w:val="20"/>
                          </w:rPr>
                          <w:t xml:space="preserve">&lt;STX&gt; Frame 1 &lt;ETB&gt; </w:t>
                        </w:r>
                        <w:r>
                          <w:rPr>
                            <w:b/>
                            <w:color w:val="9A3300"/>
                            <w:sz w:val="20"/>
                          </w:rPr>
                          <w:t xml:space="preserve">C1 C2 </w:t>
                        </w:r>
                        <w:r>
                          <w:rPr>
                            <w:b/>
                            <w:color w:val="0000FF"/>
                            <w:sz w:val="20"/>
                          </w:rPr>
                          <w:t>&lt;CR&gt; &lt;LF&gt;</w:t>
                        </w:r>
                      </w:p>
                      <w:p w14:paraId="687C9A2F" w14:textId="77777777" w:rsidR="00A55AD0" w:rsidRDefault="004969A0">
                        <w:pPr>
                          <w:spacing w:before="90" w:line="230" w:lineRule="exact"/>
                          <w:ind w:right="19"/>
                          <w:jc w:val="center"/>
                          <w:rPr>
                            <w:b/>
                            <w:sz w:val="20"/>
                          </w:rPr>
                        </w:pPr>
                        <w:r>
                          <w:rPr>
                            <w:b/>
                            <w:color w:val="FF00FF"/>
                            <w:sz w:val="20"/>
                          </w:rPr>
                          <w:t>Checksum mismatch</w:t>
                        </w:r>
                      </w:p>
                      <w:p w14:paraId="0F33E71A" w14:textId="77777777" w:rsidR="00A55AD0" w:rsidRDefault="004969A0">
                        <w:pPr>
                          <w:spacing w:line="230" w:lineRule="exact"/>
                          <w:ind w:right="18"/>
                          <w:jc w:val="center"/>
                          <w:rPr>
                            <w:b/>
                            <w:sz w:val="20"/>
                          </w:rPr>
                        </w:pPr>
                        <w:r>
                          <w:rPr>
                            <w:b/>
                            <w:color w:val="FF0000"/>
                            <w:sz w:val="20"/>
                          </w:rPr>
                          <w:t>&lt;NAK&gt;</w:t>
                        </w:r>
                      </w:p>
                      <w:p w14:paraId="553584BF" w14:textId="77777777" w:rsidR="00A55AD0" w:rsidRDefault="004969A0">
                        <w:pPr>
                          <w:spacing w:before="134"/>
                          <w:ind w:right="17"/>
                          <w:jc w:val="center"/>
                          <w:rPr>
                            <w:sz w:val="20"/>
                          </w:rPr>
                        </w:pPr>
                        <w:r>
                          <w:rPr>
                            <w:sz w:val="20"/>
                          </w:rPr>
                          <w:t>ACK_EOT_INTERVAL</w:t>
                        </w:r>
                      </w:p>
                    </w:txbxContent>
                  </v:textbox>
                </v:shape>
                <v:shape id="文本框 317" o:spid="_x0000_s1330" type="#_x0000_t202" style="position:absolute;left:3595;top:3983;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" filled="f" stroked="f">
                  <v:textbox inset="0,0,0,0">
                    <w:txbxContent>
                      <w:p w14:paraId="0558E9F9" w14:textId="77777777" w:rsidR="00A55AD0" w:rsidRDefault="004969A0">
                        <w:pPr>
                          <w:rPr>
                            <w:rFonts w:ascii="Wingdings" w:hAnsi="Wingdings"/>
                            <w:sz w:val="36"/>
                          </w:rPr>
                        </w:pPr>
                        <w:r>
                          <w:rPr>
                            <w:rFonts w:ascii="Wingdings" w:hAnsi="Wingdings"/>
                            <w:w w:val="178"/>
                            <w:sz w:val="36"/>
                          </w:rPr>
                          <w:t></w:t>
                        </w:r>
                      </w:p>
                    </w:txbxContent>
                  </v:textbox>
                </v:shape>
                <v:shape id="文本框 318" o:spid="_x0000_s1331" type="#_x0000_t202" style="position:absolute;left:2142;top:3092;width:79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" filled="f" stroked="f">
                  <v:textbox inset="0,0,0,0">
                    <w:txbxContent>
                      <w:p w14:paraId="158242EF" w14:textId="77777777" w:rsidR="00A55AD0" w:rsidRDefault="004969A0">
                        <w:pPr>
                          <w:spacing w:line="224" w:lineRule="exact"/>
                          <w:rPr>
                            <w:sz w:val="20"/>
                          </w:rPr>
                        </w:pPr>
                        <w:r>
                          <w:rPr>
                            <w:sz w:val="20"/>
                          </w:rPr>
                          <w:t>Transmit</w:t>
                        </w:r>
                      </w:p>
                    </w:txbxContent>
                  </v:textbox>
                </v:shape>
                <v:shape id="文本框 319" o:spid="_x0000_s1332" type="#_x0000_t202" style="position:absolute;left:9505;top:2491;width:76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" filled="f" stroked="f">
                  <v:textbox inset="0,0,0,0">
                    <w:txbxContent>
                      <w:p w14:paraId="7BF6DA24" w14:textId="77777777" w:rsidR="00A55AD0" w:rsidRDefault="004969A0">
                        <w:pPr>
                          <w:spacing w:line="224" w:lineRule="exact"/>
                          <w:rPr>
                            <w:sz w:val="20"/>
                          </w:rPr>
                        </w:pPr>
                        <w:r>
                          <w:rPr>
                            <w:sz w:val="20"/>
                          </w:rPr>
                          <w:t>Transfer</w:t>
                        </w:r>
                      </w:p>
                    </w:txbxContent>
                  </v:textbox>
                </v:shape>
                <v:shape id="文本框 320" o:spid="_x0000_s1333" type="#_x0000_t202" style="position:absolute;left:2158;top:2134;width:4627;height:5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" filled="f" stroked="f">
                  <v:textbox inset="0,0,0,0">
                    <w:txbxContent>
                      <w:p w14:paraId="642306F0" w14:textId="77777777" w:rsidR="00A55AD0" w:rsidRDefault="004969A0">
                        <w:pPr>
                          <w:spacing w:line="224" w:lineRule="exact"/>
                          <w:rPr>
                            <w:sz w:val="20"/>
                          </w:rPr>
                        </w:pPr>
                        <w:r>
                          <w:rPr>
                            <w:sz w:val="20"/>
                          </w:rPr>
                          <w:t>Transfer</w:t>
                        </w:r>
                      </w:p>
                      <w:p w14:paraId="2ECE11D6" w14:textId="77777777" w:rsidR="00A55AD0" w:rsidRDefault="004969A0">
                        <w:pPr>
                          <w:tabs>
                            <w:tab w:val="left" w:pos="3938"/>
                          </w:tabs>
                          <w:spacing w:before="15" w:line="232" w:lineRule="auto"/>
                          <w:rPr>
                            <w:b/>
                            <w:sz w:val="20"/>
                          </w:rPr>
                        </w:pPr>
                        <w:r>
                          <w:rPr>
                            <w:sz w:val="20"/>
                          </w:rPr>
                          <w:t>Transfer</w:t>
                        </w:r>
                        <w:r>
                          <w:rPr>
                            <w:sz w:val="20"/>
                          </w:rPr>
                          <w:tab/>
                        </w:r>
                        <w:r>
                          <w:rPr>
                            <w:b/>
                            <w:color w:val="0000FF"/>
                            <w:position w:val="-11"/>
                            <w:sz w:val="20"/>
                          </w:rPr>
                          <w:t>&lt;ACK&gt;</w:t>
                        </w:r>
                      </w:p>
                    </w:txbxContent>
                  </v:textbox>
                </v:shape>
                <v:shape id="文本框 321" o:spid="_x0000_s1334" type="#_x0000_t202" style="position:absolute;left:5419;top:1378;width:2045;height:6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" filled="f" stroked="f">
                  <v:textbox inset="0,0,0,0">
                    <w:txbxContent>
                      <w:p w14:paraId="331CC6ED" w14:textId="77777777" w:rsidR="00A55AD0" w:rsidRDefault="004969A0">
                        <w:pPr>
                          <w:spacing w:line="224" w:lineRule="exact"/>
                          <w:ind w:right="18"/>
                          <w:jc w:val="center"/>
                          <w:rPr>
                            <w:b/>
                            <w:sz w:val="20"/>
                          </w:rPr>
                        </w:pPr>
                        <w:r>
                          <w:rPr>
                            <w:b/>
                            <w:color w:val="0000FF"/>
                            <w:sz w:val="20"/>
                          </w:rPr>
                          <w:t>&lt;ENQ&gt;</w:t>
                        </w:r>
                      </w:p>
                      <w:p w14:paraId="720851A1" w14:textId="77777777" w:rsidR="00A55AD0" w:rsidRDefault="004969A0">
                        <w:pPr>
                          <w:spacing w:before="173"/>
                          <w:ind w:left="-1" w:right="18"/>
                          <w:jc w:val="center"/>
                          <w:rPr>
                            <w:sz w:val="20"/>
                          </w:rPr>
                        </w:pPr>
                        <w:r>
                          <w:rPr>
                            <w:spacing w:val="-1"/>
                            <w:sz w:val="20"/>
                          </w:rPr>
                          <w:t>ACK_EOT_INTERVAL</w:t>
                        </w:r>
                      </w:p>
                    </w:txbxContent>
                  </v:textbox>
                </v:shape>
                <v:shape id="文本框 322" o:spid="_x0000_s1335" type="#_x0000_t202" style="position:absolute;left:3595;top:1693;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" filled="f" stroked="f">
                  <v:textbox inset="0,0,0,0">
                    <w:txbxContent>
                      <w:p w14:paraId="135FCC01" w14:textId="77777777" w:rsidR="00A55AD0" w:rsidRDefault="004969A0">
                        <w:pPr>
                          <w:rPr>
                            <w:rFonts w:ascii="Wingdings" w:hAnsi="Wingdings"/>
                            <w:sz w:val="36"/>
                          </w:rPr>
                        </w:pPr>
                        <w:r>
                          <w:rPr>
                            <w:rFonts w:ascii="Wingdings" w:hAnsi="Wingdings"/>
                            <w:w w:val="178"/>
                            <w:sz w:val="36"/>
                          </w:rPr>
                          <w:t></w:t>
                        </w:r>
                      </w:p>
                    </w:txbxContent>
                  </v:textbox>
                </v:shape>
                <v:shape id="文本框 323" o:spid="_x0000_s1336" type="#_x0000_t202" style="position:absolute;left:9250;top:1069;width:1276;height:53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" filled="f" stroked="f">
                  <v:textbox inset="0,0,0,0">
                    <w:txbxContent>
                      <w:p w14:paraId="7D67CDAD" w14:textId="77777777" w:rsidR="00A55AD0" w:rsidRDefault="004969A0">
                        <w:pPr>
                          <w:spacing w:line="224" w:lineRule="exact"/>
                          <w:ind w:right="19"/>
                          <w:jc w:val="center"/>
                          <w:rPr>
                            <w:sz w:val="20"/>
                          </w:rPr>
                        </w:pPr>
                        <w:r>
                          <w:rPr>
                            <w:sz w:val="20"/>
                          </w:rPr>
                          <w:t>NEUTRAL</w:t>
                        </w:r>
                      </w:p>
                      <w:p w14:paraId="124A5F16" w14:textId="77777777" w:rsidR="00A55AD0" w:rsidRDefault="004969A0">
                        <w:pPr>
                          <w:spacing w:before="77"/>
                          <w:ind w:left="-1" w:right="18"/>
                          <w:jc w:val="center"/>
                          <w:rPr>
                            <w:sz w:val="20"/>
                          </w:rPr>
                        </w:pPr>
                        <w:r>
                          <w:rPr>
                            <w:spacing w:val="-1"/>
                            <w:sz w:val="20"/>
                          </w:rPr>
                          <w:t>Establishment</w:t>
                        </w:r>
                      </w:p>
                    </w:txbxContent>
                  </v:textbox>
                </v:shape>
                <v:shape id="文本框 324" o:spid="_x0000_s1337" type="#_x0000_t202" style="position:absolute;left:1904;top:1069;width:1276;height:4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" filled="f" stroked="f">
                  <v:textbox inset="0,0,0,0">
                    <w:txbxContent>
                      <w:p w14:paraId="74B4CE3F" w14:textId="77777777" w:rsidR="00A55AD0" w:rsidRDefault="004969A0">
                        <w:pPr>
                          <w:spacing w:line="224" w:lineRule="exact"/>
                          <w:ind w:right="19"/>
                          <w:jc w:val="center"/>
                          <w:rPr>
                            <w:sz w:val="20"/>
                          </w:rPr>
                        </w:pPr>
                        <w:r>
                          <w:rPr>
                            <w:sz w:val="20"/>
                          </w:rPr>
                          <w:t>NEUTRAL</w:t>
                        </w:r>
                      </w:p>
                      <w:p w14:paraId="57593EFF" w14:textId="77777777" w:rsidR="00A55AD0" w:rsidRDefault="004969A0">
                        <w:pPr>
                          <w:spacing w:before="12"/>
                          <w:ind w:right="18"/>
                          <w:jc w:val="center"/>
                          <w:rPr>
                            <w:sz w:val="20"/>
                          </w:rPr>
                        </w:pPr>
                        <w:r>
                          <w:rPr>
                            <w:sz w:val="20"/>
                          </w:rPr>
                          <w:t>Establishment</w:t>
                        </w:r>
                      </w:p>
                    </w:txbxContent>
                  </v:textbox>
                </v:shape>
                <v:shape id="文本框 325" o:spid="_x0000_s1338" type="#_x0000_t202" style="position:absolute;left:9639;top:432;width:49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" filled="f" stroked="f">
                  <v:textbox inset="0,0,0,0">
                    <w:txbxContent>
                      <w:p w14:paraId="4BE08C9C" w14:textId="77777777" w:rsidR="00A55AD0" w:rsidRDefault="004969A0">
                        <w:pPr>
                          <w:spacing w:line="224" w:lineRule="exact"/>
                          <w:rPr>
                            <w:b/>
                            <w:sz w:val="20"/>
                          </w:rPr>
                        </w:pPr>
                        <w:r>
                          <w:rPr>
                            <w:b/>
                            <w:sz w:val="20"/>
                          </w:rPr>
                          <w:t>LIMS</w:t>
                        </w:r>
                      </w:p>
                    </w:txbxContent>
                  </v:textbox>
                </v:shape>
                <v:shape id="文本框 326" o:spid="_x0000_s1339" type="#_x0000_t202" style="position:absolute;left:2048;top:318;width:988;height:45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" filled="f" stroked="f">
                  <v:textbox inset="0,0,0,0">
                    <w:txbxContent>
                      <w:p w14:paraId="29A30DD4" w14:textId="77777777" w:rsidR="00A55AD0" w:rsidRDefault="004969A0">
                        <w:pPr>
                          <w:spacing w:line="224" w:lineRule="exact"/>
                          <w:ind w:right="19"/>
                          <w:jc w:val="center"/>
                          <w:rPr>
                            <w:b/>
                            <w:sz w:val="20"/>
                          </w:rPr>
                        </w:pPr>
                        <w:r>
                          <w:rPr>
                            <w:b/>
                            <w:sz w:val="20"/>
                          </w:rPr>
                          <w:t>ASTM</w:t>
                        </w:r>
                      </w:p>
                      <w:p w14:paraId="6F5646C5" w14:textId="77777777" w:rsidR="00A55AD0" w:rsidRDefault="004969A0">
                        <w:pPr>
                          <w:ind w:right="18"/>
                          <w:jc w:val="center"/>
                          <w:rPr>
                            <w:b/>
                            <w:sz w:val="20"/>
                          </w:rPr>
                        </w:pPr>
                        <w:r>
                          <w:rPr>
                            <w:b/>
                            <w:sz w:val="20"/>
                          </w:rPr>
                          <w:t>(Analyzer)</w:t>
                        </w:r>
                      </w:p>
                    </w:txbxContent>
                  </v:textbox>
                </v:shape>
                <w10:wrap type="topAndBottom" anchorx="page"/>
              </v:group>
            </w:pict>
          </mc:Fallback>
        </mc:AlternateContent>
      </w:r>
    </w:p>
    <w:p w14:paraId="424B4072" w14:textId="77777777" w:rsidR="00A55AD0" w:rsidRDefault="00A55AD0">
      <w:pPr>
        <w:rPr>
          <w:sz w:val="20"/>
        </w:rPr>
        <w:sectPr w:rsidR="00A55AD0">
          <w:pgSz w:w="12240" w:h="15840"/>
          <w:pgMar w:top="1360" w:right="80" w:bottom="980" w:left="1060" w:header="0" w:footer="708" w:gutter="0"/>
          <w:cols w:space="720"/>
        </w:sectPr>
      </w:pPr>
    </w:p>
    <w:p w14:paraId="5BF4370B" w14:textId="77777777" w:rsidR="00A55AD0" w:rsidRDefault="004969A0">
      <w:pPr>
        <w:spacing w:before="77"/>
        <w:ind w:left="740"/>
        <w:rPr>
          <w:sz w:val="24"/>
        </w:rPr>
      </w:pPr>
      <w:r>
        <w:rPr>
          <w:b/>
          <w:sz w:val="24"/>
        </w:rPr>
        <w:t xml:space="preserve">Case 3: </w:t>
      </w:r>
      <w:r>
        <w:rPr>
          <w:sz w:val="24"/>
        </w:rPr>
        <w:t>Time Out after sending &lt;ACK&gt;</w:t>
      </w:r>
    </w:p>
    <w:p w14:paraId="42F094D6" w14:textId="77777777" w:rsidR="00A55AD0" w:rsidRDefault="004969A0">
      <w:pPr>
        <w:spacing w:before="5"/>
        <w:rPr>
          <w:sz w:val="20"/>
        </w:rPr>
      </w:pPr>
      <w:r>
        <w:rPr>
          <w:noProof/>
        </w:rPr>
        <mc:AlternateContent>
          <mc:Choice Requires="wpg">
            <w:drawing>
              <wp:anchor distT="0" distB="0" distL="0" distR="0" simplePos="0" relativeHeight="251686912" behindDoc="1" locked="0" layoutInCell="1" allowOverlap="1" wp14:anchorId="739F1D7E" wp14:editId="3A3B69DA">
                <wp:simplePos x="0" y="0"/>
                <wp:positionH relativeFrom="page">
                  <wp:posOffset>1136650</wp:posOffset>
                </wp:positionH>
                <wp:positionV relativeFrom="paragraph">
                  <wp:posOffset>177165</wp:posOffset>
                </wp:positionV>
                <wp:extent cx="5607050" cy="3086100"/>
                <wp:effectExtent l="1270" t="1270" r="7620" b="6350"/>
                <wp:wrapTopAndBottom/>
                <wp:docPr id="369" name="组合 327"/>
                <wp:cNvGraphicFramePr/>
                <a:graphic xmlns:a="http://schemas.openxmlformats.org/drawingml/2006/main">
                  <a:graphicData uri="http://schemas.microsoft.com/office/word/2010/wordprocessingGroup">
                    <wpg:wgp>
                      <wpg:cNvGrpSpPr/>
                      <wpg:grpSpPr>
                        <a:xfrm>
                          <a:off x="0" y="0"/>
                          <a:ext cx="5607050" cy="3086100"/>
                          <a:chOff x="1790" y="279"/>
                          <a:chExt cx="8830" cy="4860"/>
                        </a:xfrm>
                      </wpg:grpSpPr>
                      <wps:wsp>
                        <wps:cNvPr id="344" name="直线 328"/>
                        <wps:cNvCnPr/>
                        <wps:spPr>
                          <a:xfrm>
                            <a:off x="1790" y="284"/>
                            <a:ext cx="8830" cy="0"/>
                          </a:xfrm>
                          <a:prstGeom prst="line">
                            <a:avLst/>
                          </a:prstGeom>
                          <a:ln w="6096" cap="flat" cmpd="sng">
                            <a:solidFill>
                              <a:srgbClr val="000000"/>
                            </a:solidFill>
                            <a:prstDash val="solid"/>
                            <a:headEnd type="none" w="med" len="med"/>
                            <a:tailEnd type="none" w="med" len="med"/>
                          </a:ln>
                        </wps:spPr>
                        <wps:bodyPr/>
                      </wps:wsp>
                      <wps:wsp>
                        <wps:cNvPr id="345" name="直线 329"/>
                        <wps:cNvCnPr/>
                        <wps:spPr>
                          <a:xfrm>
                            <a:off x="1795" y="279"/>
                            <a:ext cx="0" cy="4860"/>
                          </a:xfrm>
                          <a:prstGeom prst="line">
                            <a:avLst/>
                          </a:prstGeom>
                          <a:ln w="6096" cap="flat" cmpd="sng">
                            <a:solidFill>
                              <a:srgbClr val="000000"/>
                            </a:solidFill>
                            <a:prstDash val="solid"/>
                            <a:headEnd type="none" w="med" len="med"/>
                            <a:tailEnd type="none" w="med" len="med"/>
                          </a:ln>
                        </wps:spPr>
                        <wps:bodyPr/>
                      </wps:wsp>
                      <wps:wsp>
                        <wps:cNvPr id="346" name="直线 330"/>
                        <wps:cNvCnPr/>
                        <wps:spPr>
                          <a:xfrm>
                            <a:off x="1790" y="5134"/>
                            <a:ext cx="1478" cy="0"/>
                          </a:xfrm>
                          <a:prstGeom prst="line">
                            <a:avLst/>
                          </a:prstGeom>
                          <a:ln w="6096" cap="flat" cmpd="sng">
                            <a:solidFill>
                              <a:srgbClr val="000000"/>
                            </a:solidFill>
                            <a:prstDash val="solid"/>
                            <a:headEnd type="none" w="med" len="med"/>
                            <a:tailEnd type="none" w="med" len="med"/>
                          </a:ln>
                        </wps:spPr>
                        <wps:bodyPr/>
                      </wps:wsp>
                      <wps:wsp>
                        <wps:cNvPr id="347" name="直线 331"/>
                        <wps:cNvCnPr/>
                        <wps:spPr>
                          <a:xfrm>
                            <a:off x="3253" y="5134"/>
                            <a:ext cx="966" cy="0"/>
                          </a:xfrm>
                          <a:prstGeom prst="line">
                            <a:avLst/>
                          </a:prstGeom>
                          <a:ln w="6096" cap="flat" cmpd="sng">
                            <a:solidFill>
                              <a:srgbClr val="000000"/>
                            </a:solidFill>
                            <a:prstDash val="solid"/>
                            <a:headEnd type="none" w="med" len="med"/>
                            <a:tailEnd type="none" w="med" len="med"/>
                          </a:ln>
                        </wps:spPr>
                        <wps:bodyPr/>
                      </wps:wsp>
                      <wps:wsp>
                        <wps:cNvPr id="348" name="直线 332"/>
                        <wps:cNvCnPr/>
                        <wps:spPr>
                          <a:xfrm>
                            <a:off x="4205" y="5134"/>
                            <a:ext cx="4407" cy="0"/>
                          </a:xfrm>
                          <a:prstGeom prst="line">
                            <a:avLst/>
                          </a:prstGeom>
                          <a:ln w="6096" cap="flat" cmpd="sng">
                            <a:solidFill>
                              <a:srgbClr val="000000"/>
                            </a:solidFill>
                            <a:prstDash val="solid"/>
                            <a:headEnd type="none" w="med" len="med"/>
                            <a:tailEnd type="none" w="med" len="med"/>
                          </a:ln>
                        </wps:spPr>
                        <wps:bodyPr/>
                      </wps:wsp>
                      <wps:wsp>
                        <wps:cNvPr id="349" name="直线 333"/>
                        <wps:cNvCnPr/>
                        <wps:spPr>
                          <a:xfrm>
                            <a:off x="8598" y="5134"/>
                            <a:ext cx="544" cy="0"/>
                          </a:xfrm>
                          <a:prstGeom prst="line">
                            <a:avLst/>
                          </a:prstGeom>
                          <a:ln w="6096" cap="flat" cmpd="sng">
                            <a:solidFill>
                              <a:srgbClr val="000000"/>
                            </a:solidFill>
                            <a:prstDash val="solid"/>
                            <a:headEnd type="none" w="med" len="med"/>
                            <a:tailEnd type="none" w="med" len="med"/>
                          </a:ln>
                        </wps:spPr>
                        <wps:bodyPr/>
                      </wps:wsp>
                      <wps:wsp>
                        <wps:cNvPr id="350" name="直线 334"/>
                        <wps:cNvCnPr/>
                        <wps:spPr>
                          <a:xfrm>
                            <a:off x="9127" y="5134"/>
                            <a:ext cx="1483" cy="0"/>
                          </a:xfrm>
                          <a:prstGeom prst="line">
                            <a:avLst/>
                          </a:prstGeom>
                          <a:ln w="6096" cap="flat" cmpd="sng">
                            <a:solidFill>
                              <a:srgbClr val="000000"/>
                            </a:solidFill>
                            <a:prstDash val="solid"/>
                            <a:headEnd type="none" w="med" len="med"/>
                            <a:tailEnd type="none" w="med" len="med"/>
                          </a:ln>
                        </wps:spPr>
                        <wps:bodyPr/>
                      </wps:wsp>
                      <wps:wsp>
                        <wps:cNvPr id="351" name="直线 335"/>
                        <wps:cNvCnPr/>
                        <wps:spPr>
                          <a:xfrm>
                            <a:off x="10615" y="279"/>
                            <a:ext cx="0" cy="4860"/>
                          </a:xfrm>
                          <a:prstGeom prst="line">
                            <a:avLst/>
                          </a:prstGeom>
                          <a:ln w="6096" cap="flat" cmpd="sng">
                            <a:solidFill>
                              <a:srgbClr val="000000"/>
                            </a:solidFill>
                            <a:prstDash val="solid"/>
                            <a:headEnd type="none" w="med" len="med"/>
                            <a:tailEnd type="none" w="med" len="med"/>
                          </a:ln>
                        </wps:spPr>
                        <wps:bodyPr/>
                      </wps:wsp>
                      <wps:wsp>
                        <wps:cNvPr id="352" name="任意多边形 336"/>
                        <wps:cNvSpPr/>
                        <wps:spPr>
                          <a:xfrm>
                            <a:off x="3313" y="1534"/>
                            <a:ext cx="5978" cy="120"/>
                          </a:xfrm>
                          <a:custGeom>
                            <a:avLst/>
                            <a:gdLst/>
                            <a:ahLst/>
                            <a:cxnLst/>
                            <a:rect l="0" t="0" r="0" b="0"/>
                            <a:pathLst>
                              <a:path w="5978" h="120">
                                <a:moveTo>
                                  <a:pt x="120" y="0"/>
                                </a:moveTo>
                                <a:lnTo>
                                  <a:pt x="0" y="60"/>
                                </a:lnTo>
                                <a:lnTo>
                                  <a:pt x="120" y="120"/>
                                </a:lnTo>
                                <a:lnTo>
                                  <a:pt x="120" y="67"/>
                                </a:lnTo>
                                <a:lnTo>
                                  <a:pt x="100" y="67"/>
                                </a:lnTo>
                                <a:lnTo>
                                  <a:pt x="95" y="65"/>
                                </a:lnTo>
                                <a:lnTo>
                                  <a:pt x="93" y="60"/>
                                </a:lnTo>
                                <a:lnTo>
                                  <a:pt x="95" y="54"/>
                                </a:lnTo>
                                <a:lnTo>
                                  <a:pt x="100" y="53"/>
                                </a:lnTo>
                                <a:lnTo>
                                  <a:pt x="120" y="53"/>
                                </a:lnTo>
                                <a:lnTo>
                                  <a:pt x="120" y="0"/>
                                </a:lnTo>
                                <a:close/>
                                <a:moveTo>
                                  <a:pt x="120" y="53"/>
                                </a:moveTo>
                                <a:lnTo>
                                  <a:pt x="100" y="53"/>
                                </a:lnTo>
                                <a:lnTo>
                                  <a:pt x="95" y="54"/>
                                </a:lnTo>
                                <a:lnTo>
                                  <a:pt x="93" y="60"/>
                                </a:lnTo>
                                <a:lnTo>
                                  <a:pt x="95" y="65"/>
                                </a:lnTo>
                                <a:lnTo>
                                  <a:pt x="100" y="67"/>
                                </a:lnTo>
                                <a:lnTo>
                                  <a:pt x="120" y="67"/>
                                </a:lnTo>
                                <a:lnTo>
                                  <a:pt x="120" y="53"/>
                                </a:lnTo>
                                <a:close/>
                                <a:moveTo>
                                  <a:pt x="5970" y="53"/>
                                </a:moveTo>
                                <a:lnTo>
                                  <a:pt x="120" y="53"/>
                                </a:lnTo>
                                <a:lnTo>
                                  <a:pt x="120" y="67"/>
                                </a:lnTo>
                                <a:lnTo>
                                  <a:pt x="5970" y="67"/>
                                </a:lnTo>
                                <a:lnTo>
                                  <a:pt x="5975" y="65"/>
                                </a:lnTo>
                                <a:lnTo>
                                  <a:pt x="5977" y="60"/>
                                </a:lnTo>
                                <a:lnTo>
                                  <a:pt x="5975" y="54"/>
                                </a:lnTo>
                                <a:lnTo>
                                  <a:pt x="5970" y="53"/>
                                </a:lnTo>
                                <a:close/>
                              </a:path>
                            </a:pathLst>
                          </a:custGeom>
                          <a:solidFill>
                            <a:srgbClr val="000000"/>
                          </a:solidFill>
                          <a:ln>
                            <a:noFill/>
                          </a:ln>
                        </wps:spPr>
                        <wps:bodyPr upright="1"/>
                      </wps:wsp>
                      <wps:wsp>
                        <wps:cNvPr id="353" name="任意多边形 337"/>
                        <wps:cNvSpPr/>
                        <wps:spPr>
                          <a:xfrm>
                            <a:off x="3268" y="1890"/>
                            <a:ext cx="5978" cy="120"/>
                          </a:xfrm>
                          <a:custGeom>
                            <a:avLst/>
                            <a:gdLst/>
                            <a:ahLst/>
                            <a:cxnLst/>
                            <a:rect l="0" t="0" r="0" b="0"/>
                            <a:pathLst>
                              <a:path w="5978" h="120">
                                <a:moveTo>
                                  <a:pt x="5857" y="0"/>
                                </a:moveTo>
                                <a:lnTo>
                                  <a:pt x="5857" y="120"/>
                                </a:lnTo>
                                <a:lnTo>
                                  <a:pt x="5960" y="68"/>
                                </a:lnTo>
                                <a:lnTo>
                                  <a:pt x="5877" y="68"/>
                                </a:lnTo>
                                <a:lnTo>
                                  <a:pt x="5882" y="66"/>
                                </a:lnTo>
                                <a:lnTo>
                                  <a:pt x="5885" y="60"/>
                                </a:lnTo>
                                <a:lnTo>
                                  <a:pt x="5882" y="55"/>
                                </a:lnTo>
                                <a:lnTo>
                                  <a:pt x="5877" y="52"/>
                                </a:lnTo>
                                <a:lnTo>
                                  <a:pt x="5963" y="52"/>
                                </a:lnTo>
                                <a:lnTo>
                                  <a:pt x="5857" y="0"/>
                                </a:lnTo>
                                <a:close/>
                                <a:moveTo>
                                  <a:pt x="5857" y="52"/>
                                </a:moveTo>
                                <a:lnTo>
                                  <a:pt x="7" y="52"/>
                                </a:lnTo>
                                <a:lnTo>
                                  <a:pt x="2" y="55"/>
                                </a:lnTo>
                                <a:lnTo>
                                  <a:pt x="0" y="60"/>
                                </a:lnTo>
                                <a:lnTo>
                                  <a:pt x="2" y="66"/>
                                </a:lnTo>
                                <a:lnTo>
                                  <a:pt x="7" y="68"/>
                                </a:lnTo>
                                <a:lnTo>
                                  <a:pt x="5857" y="68"/>
                                </a:lnTo>
                                <a:lnTo>
                                  <a:pt x="5857" y="52"/>
                                </a:lnTo>
                                <a:close/>
                                <a:moveTo>
                                  <a:pt x="5963" y="52"/>
                                </a:moveTo>
                                <a:lnTo>
                                  <a:pt x="5877" y="52"/>
                                </a:lnTo>
                                <a:lnTo>
                                  <a:pt x="5882" y="55"/>
                                </a:lnTo>
                                <a:lnTo>
                                  <a:pt x="5885" y="60"/>
                                </a:lnTo>
                                <a:lnTo>
                                  <a:pt x="5882" y="66"/>
                                </a:lnTo>
                                <a:lnTo>
                                  <a:pt x="5877" y="68"/>
                                </a:lnTo>
                                <a:lnTo>
                                  <a:pt x="5960" y="68"/>
                                </a:lnTo>
                                <a:lnTo>
                                  <a:pt x="5977" y="60"/>
                                </a:lnTo>
                                <a:lnTo>
                                  <a:pt x="5963" y="52"/>
                                </a:lnTo>
                                <a:close/>
                              </a:path>
                            </a:pathLst>
                          </a:custGeom>
                          <a:solidFill>
                            <a:srgbClr val="000000"/>
                          </a:solidFill>
                          <a:ln>
                            <a:noFill/>
                          </a:ln>
                        </wps:spPr>
                        <wps:bodyPr upright="1"/>
                      </wps:wsp>
                      <wps:wsp>
                        <wps:cNvPr id="354" name="任意多边形 338"/>
                        <wps:cNvSpPr/>
                        <wps:spPr>
                          <a:xfrm>
                            <a:off x="3210" y="3087"/>
                            <a:ext cx="5978" cy="120"/>
                          </a:xfrm>
                          <a:custGeom>
                            <a:avLst/>
                            <a:gdLst/>
                            <a:ahLst/>
                            <a:cxnLst/>
                            <a:rect l="0" t="0" r="0" b="0"/>
                            <a:pathLst>
                              <a:path w="5978" h="120">
                                <a:moveTo>
                                  <a:pt x="120" y="0"/>
                                </a:moveTo>
                                <a:lnTo>
                                  <a:pt x="0" y="60"/>
                                </a:lnTo>
                                <a:lnTo>
                                  <a:pt x="120" y="120"/>
                                </a:lnTo>
                                <a:lnTo>
                                  <a:pt x="120" y="67"/>
                                </a:lnTo>
                                <a:lnTo>
                                  <a:pt x="100" y="67"/>
                                </a:lnTo>
                                <a:lnTo>
                                  <a:pt x="95" y="65"/>
                                </a:lnTo>
                                <a:lnTo>
                                  <a:pt x="92" y="60"/>
                                </a:lnTo>
                                <a:lnTo>
                                  <a:pt x="95" y="55"/>
                                </a:lnTo>
                                <a:lnTo>
                                  <a:pt x="100" y="53"/>
                                </a:lnTo>
                                <a:lnTo>
                                  <a:pt x="120" y="53"/>
                                </a:lnTo>
                                <a:lnTo>
                                  <a:pt x="120" y="0"/>
                                </a:lnTo>
                                <a:close/>
                                <a:moveTo>
                                  <a:pt x="120" y="53"/>
                                </a:moveTo>
                                <a:lnTo>
                                  <a:pt x="100" y="53"/>
                                </a:lnTo>
                                <a:lnTo>
                                  <a:pt x="95" y="55"/>
                                </a:lnTo>
                                <a:lnTo>
                                  <a:pt x="92" y="60"/>
                                </a:lnTo>
                                <a:lnTo>
                                  <a:pt x="95" y="65"/>
                                </a:lnTo>
                                <a:lnTo>
                                  <a:pt x="100" y="67"/>
                                </a:lnTo>
                                <a:lnTo>
                                  <a:pt x="120" y="67"/>
                                </a:lnTo>
                                <a:lnTo>
                                  <a:pt x="120" y="53"/>
                                </a:lnTo>
                                <a:close/>
                                <a:moveTo>
                                  <a:pt x="5970" y="53"/>
                                </a:moveTo>
                                <a:lnTo>
                                  <a:pt x="120" y="53"/>
                                </a:lnTo>
                                <a:lnTo>
                                  <a:pt x="120" y="67"/>
                                </a:lnTo>
                                <a:lnTo>
                                  <a:pt x="5970" y="67"/>
                                </a:lnTo>
                                <a:lnTo>
                                  <a:pt x="5975" y="65"/>
                                </a:lnTo>
                                <a:lnTo>
                                  <a:pt x="5977" y="60"/>
                                </a:lnTo>
                                <a:lnTo>
                                  <a:pt x="5975" y="55"/>
                                </a:lnTo>
                                <a:lnTo>
                                  <a:pt x="5970" y="53"/>
                                </a:lnTo>
                                <a:close/>
                              </a:path>
                            </a:pathLst>
                          </a:custGeom>
                          <a:solidFill>
                            <a:srgbClr val="000000"/>
                          </a:solidFill>
                          <a:ln>
                            <a:noFill/>
                          </a:ln>
                        </wps:spPr>
                        <wps:bodyPr upright="1"/>
                      </wps:wsp>
                      <wps:wsp>
                        <wps:cNvPr id="355" name="任意多边形 339"/>
                        <wps:cNvSpPr/>
                        <wps:spPr>
                          <a:xfrm>
                            <a:off x="3202" y="3447"/>
                            <a:ext cx="5978" cy="120"/>
                          </a:xfrm>
                          <a:custGeom>
                            <a:avLst/>
                            <a:gdLst/>
                            <a:ahLst/>
                            <a:cxnLst/>
                            <a:rect l="0" t="0" r="0" b="0"/>
                            <a:pathLst>
                              <a:path w="5978" h="120">
                                <a:moveTo>
                                  <a:pt x="5857" y="0"/>
                                </a:moveTo>
                                <a:lnTo>
                                  <a:pt x="5857" y="120"/>
                                </a:lnTo>
                                <a:lnTo>
                                  <a:pt x="5963" y="67"/>
                                </a:lnTo>
                                <a:lnTo>
                                  <a:pt x="5877" y="67"/>
                                </a:lnTo>
                                <a:lnTo>
                                  <a:pt x="5882" y="65"/>
                                </a:lnTo>
                                <a:lnTo>
                                  <a:pt x="5885" y="60"/>
                                </a:lnTo>
                                <a:lnTo>
                                  <a:pt x="5882" y="55"/>
                                </a:lnTo>
                                <a:lnTo>
                                  <a:pt x="5877" y="53"/>
                                </a:lnTo>
                                <a:lnTo>
                                  <a:pt x="5963" y="53"/>
                                </a:lnTo>
                                <a:lnTo>
                                  <a:pt x="5857" y="0"/>
                                </a:lnTo>
                                <a:close/>
                                <a:moveTo>
                                  <a:pt x="5857" y="53"/>
                                </a:moveTo>
                                <a:lnTo>
                                  <a:pt x="7" y="53"/>
                                </a:lnTo>
                                <a:lnTo>
                                  <a:pt x="2" y="55"/>
                                </a:lnTo>
                                <a:lnTo>
                                  <a:pt x="0" y="60"/>
                                </a:lnTo>
                                <a:lnTo>
                                  <a:pt x="2" y="65"/>
                                </a:lnTo>
                                <a:lnTo>
                                  <a:pt x="7" y="67"/>
                                </a:lnTo>
                                <a:lnTo>
                                  <a:pt x="5857" y="67"/>
                                </a:lnTo>
                                <a:lnTo>
                                  <a:pt x="5857" y="53"/>
                                </a:lnTo>
                                <a:close/>
                                <a:moveTo>
                                  <a:pt x="5963" y="53"/>
                                </a:moveTo>
                                <a:lnTo>
                                  <a:pt x="5877" y="53"/>
                                </a:lnTo>
                                <a:lnTo>
                                  <a:pt x="5882" y="55"/>
                                </a:lnTo>
                                <a:lnTo>
                                  <a:pt x="5885" y="60"/>
                                </a:lnTo>
                                <a:lnTo>
                                  <a:pt x="5882" y="65"/>
                                </a:lnTo>
                                <a:lnTo>
                                  <a:pt x="5877" y="67"/>
                                </a:lnTo>
                                <a:lnTo>
                                  <a:pt x="5963" y="67"/>
                                </a:lnTo>
                                <a:lnTo>
                                  <a:pt x="5977" y="60"/>
                                </a:lnTo>
                                <a:lnTo>
                                  <a:pt x="5963" y="53"/>
                                </a:lnTo>
                                <a:close/>
                              </a:path>
                            </a:pathLst>
                          </a:custGeom>
                          <a:solidFill>
                            <a:srgbClr val="000000"/>
                          </a:solidFill>
                          <a:ln>
                            <a:noFill/>
                          </a:ln>
                        </wps:spPr>
                        <wps:bodyPr upright="1"/>
                      </wps:wsp>
                      <wps:wsp>
                        <wps:cNvPr id="356" name="文本框 340"/>
                        <wps:cNvSpPr txBox="1"/>
                        <wps:spPr>
                          <a:xfrm>
                            <a:off x="9410" y="4836"/>
                            <a:ext cx="955" cy="224"/>
                          </a:xfrm>
                          <a:prstGeom prst="rect">
                            <a:avLst/>
                          </a:prstGeom>
                          <a:noFill/>
                          <a:ln>
                            <a:noFill/>
                          </a:ln>
                        </wps:spPr>
                        <wps:txbx>
                          <w:txbxContent>
                            <w:p w14:paraId="1DE423F1" w14:textId="77777777" w:rsidR="00A55AD0" w:rsidRDefault="004969A0">
                              <w:pPr>
                                <w:spacing w:line="224" w:lineRule="exact"/>
                                <w:rPr>
                                  <w:sz w:val="20"/>
                                </w:rPr>
                              </w:pPr>
                              <w:r>
                                <w:rPr>
                                  <w:sz w:val="20"/>
                                </w:rPr>
                                <w:t>NEUTRAL</w:t>
                              </w:r>
                            </w:p>
                          </w:txbxContent>
                        </wps:txbx>
                        <wps:bodyPr lIns="0" tIns="0" rIns="0" bIns="0" upright="1"/>
                      </wps:wsp>
                      <wps:wsp>
                        <wps:cNvPr id="357" name="文本框 341"/>
                        <wps:cNvSpPr txBox="1"/>
                        <wps:spPr>
                          <a:xfrm>
                            <a:off x="1959" y="4477"/>
                            <a:ext cx="1165" cy="583"/>
                          </a:xfrm>
                          <a:prstGeom prst="rect">
                            <a:avLst/>
                          </a:prstGeom>
                          <a:noFill/>
                          <a:ln>
                            <a:noFill/>
                          </a:ln>
                        </wps:spPr>
                        <wps:txbx>
                          <w:txbxContent>
                            <w:p w14:paraId="3E30A16E" w14:textId="77777777" w:rsidR="00A55AD0" w:rsidRDefault="004969A0">
                              <w:pPr>
                                <w:spacing w:line="224" w:lineRule="exact"/>
                                <w:rPr>
                                  <w:b/>
                                  <w:sz w:val="20"/>
                                </w:rPr>
                              </w:pPr>
                              <w:r>
                                <w:rPr>
                                  <w:b/>
                                  <w:color w:val="FF0000"/>
                                  <w:sz w:val="20"/>
                                </w:rPr>
                                <w:t>Termination</w:t>
                              </w:r>
                            </w:p>
                            <w:p w14:paraId="6AADD352" w14:textId="77777777" w:rsidR="00A55AD0" w:rsidRDefault="004969A0">
                              <w:pPr>
                                <w:spacing w:before="129"/>
                                <w:ind w:left="104"/>
                                <w:rPr>
                                  <w:sz w:val="20"/>
                                </w:rPr>
                              </w:pPr>
                              <w:r>
                                <w:rPr>
                                  <w:sz w:val="20"/>
                                </w:rPr>
                                <w:t>NEUTRAL</w:t>
                              </w:r>
                            </w:p>
                          </w:txbxContent>
                        </wps:txbx>
                        <wps:bodyPr lIns="0" tIns="0" rIns="0" bIns="0" upright="1"/>
                      </wps:wsp>
                      <wps:wsp>
                        <wps:cNvPr id="358" name="文本框 342"/>
                        <wps:cNvSpPr txBox="1"/>
                        <wps:spPr>
                          <a:xfrm>
                            <a:off x="9488" y="3530"/>
                            <a:ext cx="799" cy="224"/>
                          </a:xfrm>
                          <a:prstGeom prst="rect">
                            <a:avLst/>
                          </a:prstGeom>
                          <a:noFill/>
                          <a:ln>
                            <a:noFill/>
                          </a:ln>
                        </wps:spPr>
                        <wps:txbx>
                          <w:txbxContent>
                            <w:p w14:paraId="38D04E11" w14:textId="77777777" w:rsidR="00A55AD0" w:rsidRDefault="004969A0">
                              <w:pPr>
                                <w:spacing w:line="224" w:lineRule="exact"/>
                                <w:rPr>
                                  <w:sz w:val="20"/>
                                </w:rPr>
                              </w:pPr>
                              <w:r>
                                <w:rPr>
                                  <w:sz w:val="20"/>
                                </w:rPr>
                                <w:t>Transmit</w:t>
                              </w:r>
                            </w:p>
                          </w:txbxContent>
                        </wps:txbx>
                        <wps:bodyPr lIns="0" tIns="0" rIns="0" bIns="0" upright="1"/>
                      </wps:wsp>
                      <wps:wsp>
                        <wps:cNvPr id="359" name="文本框 343"/>
                        <wps:cNvSpPr txBox="1"/>
                        <wps:spPr>
                          <a:xfrm>
                            <a:off x="4480" y="2947"/>
                            <a:ext cx="3889" cy="988"/>
                          </a:xfrm>
                          <a:prstGeom prst="rect">
                            <a:avLst/>
                          </a:prstGeom>
                          <a:noFill/>
                          <a:ln>
                            <a:noFill/>
                          </a:ln>
                        </wps:spPr>
                        <wps:txbx>
                          <w:txbxContent>
                            <w:p w14:paraId="4E93C6A5" w14:textId="77777777" w:rsidR="00A55AD0" w:rsidRDefault="004969A0">
                              <w:pPr>
                                <w:spacing w:line="224" w:lineRule="exact"/>
                                <w:ind w:left="-1" w:right="18"/>
                                <w:jc w:val="center"/>
                                <w:rPr>
                                  <w:b/>
                                  <w:sz w:val="20"/>
                                </w:rPr>
                              </w:pPr>
                              <w:r>
                                <w:rPr>
                                  <w:b/>
                                  <w:color w:val="0000FF"/>
                                  <w:sz w:val="20"/>
                                </w:rPr>
                                <w:t>&lt;STX&gt; Frame 1 &lt;ETB&gt; C1 C2 &lt;CR&gt;</w:t>
                              </w:r>
                              <w:r>
                                <w:rPr>
                                  <w:b/>
                                  <w:color w:val="0000FF"/>
                                  <w:spacing w:val="-12"/>
                                  <w:sz w:val="20"/>
                                </w:rPr>
                                <w:t xml:space="preserve"> </w:t>
                              </w:r>
                              <w:r>
                                <w:rPr>
                                  <w:b/>
                                  <w:color w:val="0000FF"/>
                                  <w:sz w:val="20"/>
                                </w:rPr>
                                <w:t>&lt;LF&gt;</w:t>
                              </w:r>
                            </w:p>
                            <w:p w14:paraId="16387D23" w14:textId="77777777" w:rsidR="00A55AD0" w:rsidRDefault="004969A0">
                              <w:pPr>
                                <w:spacing w:before="130"/>
                                <w:ind w:right="17"/>
                                <w:jc w:val="center"/>
                                <w:rPr>
                                  <w:b/>
                                  <w:sz w:val="20"/>
                                </w:rPr>
                              </w:pPr>
                              <w:r>
                                <w:rPr>
                                  <w:b/>
                                  <w:color w:val="0000FF"/>
                                  <w:sz w:val="20"/>
                                </w:rPr>
                                <w:t>&lt;ACK&gt;</w:t>
                              </w:r>
                            </w:p>
                            <w:p w14:paraId="10256F59" w14:textId="77777777" w:rsidR="00A55AD0" w:rsidRDefault="004969A0">
                              <w:pPr>
                                <w:spacing w:before="173"/>
                                <w:ind w:right="16"/>
                                <w:jc w:val="center"/>
                                <w:rPr>
                                  <w:sz w:val="20"/>
                                </w:rPr>
                              </w:pPr>
                              <w:r>
                                <w:rPr>
                                  <w:sz w:val="20"/>
                                </w:rPr>
                                <w:t>ACK_EOT_INTERVAL</w:t>
                              </w:r>
                            </w:p>
                          </w:txbxContent>
                        </wps:txbx>
                        <wps:bodyPr lIns="0" tIns="0" rIns="0" bIns="0" upright="1"/>
                      </wps:wsp>
                      <wps:wsp>
                        <wps:cNvPr id="360" name="文本框 344"/>
                        <wps:cNvSpPr txBox="1"/>
                        <wps:spPr>
                          <a:xfrm>
                            <a:off x="3583" y="3622"/>
                            <a:ext cx="341" cy="400"/>
                          </a:xfrm>
                          <a:prstGeom prst="rect">
                            <a:avLst/>
                          </a:prstGeom>
                          <a:noFill/>
                          <a:ln>
                            <a:noFill/>
                          </a:ln>
                        </wps:spPr>
                        <wps:txbx>
                          <w:txbxContent>
                            <w:p w14:paraId="760897EF"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361" name="文本框 345"/>
                        <wps:cNvSpPr txBox="1"/>
                        <wps:spPr>
                          <a:xfrm>
                            <a:off x="2169" y="2482"/>
                            <a:ext cx="744" cy="224"/>
                          </a:xfrm>
                          <a:prstGeom prst="rect">
                            <a:avLst/>
                          </a:prstGeom>
                          <a:noFill/>
                          <a:ln>
                            <a:noFill/>
                          </a:ln>
                        </wps:spPr>
                        <wps:txbx>
                          <w:txbxContent>
                            <w:p w14:paraId="6426C709" w14:textId="77777777" w:rsidR="00A55AD0" w:rsidRDefault="004969A0">
                              <w:pPr>
                                <w:spacing w:line="224" w:lineRule="exact"/>
                                <w:rPr>
                                  <w:sz w:val="20"/>
                                </w:rPr>
                              </w:pPr>
                              <w:r>
                                <w:rPr>
                                  <w:sz w:val="20"/>
                                </w:rPr>
                                <w:t>Receive</w:t>
                              </w:r>
                            </w:p>
                          </w:txbxContent>
                        </wps:txbx>
                        <wps:bodyPr lIns="0" tIns="0" rIns="0" bIns="0" upright="1"/>
                      </wps:wsp>
                      <wps:wsp>
                        <wps:cNvPr id="362" name="文本框 346"/>
                        <wps:cNvSpPr txBox="1"/>
                        <wps:spPr>
                          <a:xfrm>
                            <a:off x="5403" y="1378"/>
                            <a:ext cx="2045" cy="988"/>
                          </a:xfrm>
                          <a:prstGeom prst="rect">
                            <a:avLst/>
                          </a:prstGeom>
                          <a:noFill/>
                          <a:ln>
                            <a:noFill/>
                          </a:ln>
                        </wps:spPr>
                        <wps:txbx>
                          <w:txbxContent>
                            <w:p w14:paraId="491A1378" w14:textId="77777777" w:rsidR="00A55AD0" w:rsidRDefault="004969A0">
                              <w:pPr>
                                <w:spacing w:line="224" w:lineRule="exact"/>
                                <w:ind w:right="18"/>
                                <w:jc w:val="center"/>
                                <w:rPr>
                                  <w:b/>
                                  <w:sz w:val="20"/>
                                </w:rPr>
                              </w:pPr>
                              <w:r>
                                <w:rPr>
                                  <w:b/>
                                  <w:color w:val="0000FF"/>
                                  <w:sz w:val="20"/>
                                </w:rPr>
                                <w:t>&lt;ENQ&gt;</w:t>
                              </w:r>
                            </w:p>
                            <w:p w14:paraId="0869CBF2" w14:textId="77777777" w:rsidR="00A55AD0" w:rsidRDefault="004969A0">
                              <w:pPr>
                                <w:spacing w:before="130"/>
                                <w:ind w:right="18"/>
                                <w:jc w:val="center"/>
                                <w:rPr>
                                  <w:b/>
                                  <w:sz w:val="20"/>
                                </w:rPr>
                              </w:pPr>
                              <w:r>
                                <w:rPr>
                                  <w:b/>
                                  <w:color w:val="0000FF"/>
                                  <w:sz w:val="20"/>
                                </w:rPr>
                                <w:t>&lt;ACK&gt;</w:t>
                              </w:r>
                            </w:p>
                            <w:p w14:paraId="5DC1C539" w14:textId="77777777" w:rsidR="00A55AD0" w:rsidRDefault="004969A0">
                              <w:pPr>
                                <w:spacing w:before="173"/>
                                <w:ind w:left="-1" w:right="18"/>
                                <w:jc w:val="center"/>
                                <w:rPr>
                                  <w:sz w:val="20"/>
                                </w:rPr>
                              </w:pPr>
                              <w:r>
                                <w:rPr>
                                  <w:spacing w:val="-1"/>
                                  <w:sz w:val="20"/>
                                </w:rPr>
                                <w:t>ACK_EOT_INTERVAL</w:t>
                              </w:r>
                            </w:p>
                          </w:txbxContent>
                        </wps:txbx>
                        <wps:bodyPr lIns="0" tIns="0" rIns="0" bIns="0" upright="1"/>
                      </wps:wsp>
                      <wps:wsp>
                        <wps:cNvPr id="363" name="文本框 347"/>
                        <wps:cNvSpPr txBox="1"/>
                        <wps:spPr>
                          <a:xfrm>
                            <a:off x="3583" y="2053"/>
                            <a:ext cx="341" cy="400"/>
                          </a:xfrm>
                          <a:prstGeom prst="rect">
                            <a:avLst/>
                          </a:prstGeom>
                          <a:noFill/>
                          <a:ln>
                            <a:noFill/>
                          </a:ln>
                        </wps:spPr>
                        <wps:txbx>
                          <w:txbxContent>
                            <w:p w14:paraId="49A67BBE" w14:textId="77777777" w:rsidR="00A55AD0" w:rsidRDefault="004969A0">
                              <w:pPr>
                                <w:rPr>
                                  <w:rFonts w:ascii="Wingdings" w:hAnsi="Wingdings"/>
                                  <w:sz w:val="36"/>
                                </w:rPr>
                              </w:pPr>
                              <w:r>
                                <w:rPr>
                                  <w:rFonts w:ascii="Wingdings" w:hAnsi="Wingdings"/>
                                  <w:w w:val="178"/>
                                  <w:sz w:val="36"/>
                                </w:rPr>
                                <w:t></w:t>
                              </w:r>
                            </w:p>
                          </w:txbxContent>
                        </wps:txbx>
                        <wps:bodyPr lIns="0" tIns="0" rIns="0" bIns="0" upright="1"/>
                      </wps:wsp>
                      <wps:wsp>
                        <wps:cNvPr id="364" name="文本框 348"/>
                        <wps:cNvSpPr txBox="1"/>
                        <wps:spPr>
                          <a:xfrm>
                            <a:off x="9250" y="1069"/>
                            <a:ext cx="1276" cy="892"/>
                          </a:xfrm>
                          <a:prstGeom prst="rect">
                            <a:avLst/>
                          </a:prstGeom>
                          <a:noFill/>
                          <a:ln>
                            <a:noFill/>
                          </a:ln>
                        </wps:spPr>
                        <wps:txbx>
                          <w:txbxContent>
                            <w:p w14:paraId="1AC5E546" w14:textId="77777777" w:rsidR="00A55AD0" w:rsidRDefault="004969A0">
                              <w:pPr>
                                <w:spacing w:line="224" w:lineRule="exact"/>
                                <w:ind w:right="19"/>
                                <w:jc w:val="center"/>
                                <w:rPr>
                                  <w:sz w:val="20"/>
                                </w:rPr>
                              </w:pPr>
                              <w:r>
                                <w:rPr>
                                  <w:sz w:val="20"/>
                                </w:rPr>
                                <w:t>NEUTRAL</w:t>
                              </w:r>
                            </w:p>
                            <w:p w14:paraId="34F968F3" w14:textId="77777777" w:rsidR="00A55AD0" w:rsidRDefault="004969A0">
                              <w:pPr>
                                <w:spacing w:before="77"/>
                                <w:ind w:left="-1" w:right="18"/>
                                <w:jc w:val="center"/>
                                <w:rPr>
                                  <w:sz w:val="20"/>
                                </w:rPr>
                              </w:pPr>
                              <w:r>
                                <w:rPr>
                                  <w:spacing w:val="-1"/>
                                  <w:sz w:val="20"/>
                                </w:rPr>
                                <w:t>Establishment</w:t>
                              </w:r>
                            </w:p>
                            <w:p w14:paraId="5F3C06CB" w14:textId="77777777" w:rsidR="00A55AD0" w:rsidRDefault="004969A0">
                              <w:pPr>
                                <w:spacing w:before="130"/>
                                <w:ind w:right="19"/>
                                <w:jc w:val="center"/>
                                <w:rPr>
                                  <w:sz w:val="20"/>
                                </w:rPr>
                              </w:pPr>
                              <w:r>
                                <w:rPr>
                                  <w:sz w:val="20"/>
                                </w:rPr>
                                <w:t>Transfer</w:t>
                              </w:r>
                            </w:p>
                          </w:txbxContent>
                        </wps:txbx>
                        <wps:bodyPr lIns="0" tIns="0" rIns="0" bIns="0" upright="1"/>
                      </wps:wsp>
                      <wps:wsp>
                        <wps:cNvPr id="365" name="文本框 349"/>
                        <wps:cNvSpPr txBox="1"/>
                        <wps:spPr>
                          <a:xfrm>
                            <a:off x="1904" y="1069"/>
                            <a:ext cx="1276" cy="892"/>
                          </a:xfrm>
                          <a:prstGeom prst="rect">
                            <a:avLst/>
                          </a:prstGeom>
                          <a:noFill/>
                          <a:ln>
                            <a:noFill/>
                          </a:ln>
                        </wps:spPr>
                        <wps:txbx>
                          <w:txbxContent>
                            <w:p w14:paraId="7BC6D830" w14:textId="77777777" w:rsidR="00A55AD0" w:rsidRDefault="004969A0">
                              <w:pPr>
                                <w:spacing w:line="224" w:lineRule="exact"/>
                                <w:ind w:right="19"/>
                                <w:jc w:val="center"/>
                                <w:rPr>
                                  <w:sz w:val="20"/>
                                </w:rPr>
                              </w:pPr>
                              <w:r>
                                <w:rPr>
                                  <w:sz w:val="20"/>
                                </w:rPr>
                                <w:t>NEUTRAL</w:t>
                              </w:r>
                            </w:p>
                            <w:p w14:paraId="1660A9CB" w14:textId="77777777" w:rsidR="00A55AD0" w:rsidRDefault="004969A0">
                              <w:pPr>
                                <w:spacing w:before="12"/>
                                <w:ind w:right="18"/>
                                <w:jc w:val="center"/>
                                <w:rPr>
                                  <w:sz w:val="20"/>
                                </w:rPr>
                              </w:pPr>
                              <w:r>
                                <w:rPr>
                                  <w:sz w:val="20"/>
                                </w:rPr>
                                <w:t>Establishment</w:t>
                              </w:r>
                            </w:p>
                            <w:p w14:paraId="155E8A12" w14:textId="77777777" w:rsidR="00A55AD0" w:rsidRDefault="004969A0">
                              <w:pPr>
                                <w:spacing w:before="195"/>
                                <w:ind w:right="19"/>
                                <w:jc w:val="center"/>
                                <w:rPr>
                                  <w:sz w:val="20"/>
                                </w:rPr>
                              </w:pPr>
                              <w:r>
                                <w:rPr>
                                  <w:sz w:val="20"/>
                                </w:rPr>
                                <w:t>Transfer</w:t>
                              </w:r>
                            </w:p>
                          </w:txbxContent>
                        </wps:txbx>
                        <wps:bodyPr lIns="0" tIns="0" rIns="0" bIns="0" upright="1"/>
                      </wps:wsp>
                      <wps:wsp>
                        <wps:cNvPr id="366" name="文本框 350"/>
                        <wps:cNvSpPr txBox="1"/>
                        <wps:spPr>
                          <a:xfrm>
                            <a:off x="9639" y="432"/>
                            <a:ext cx="498" cy="224"/>
                          </a:xfrm>
                          <a:prstGeom prst="rect">
                            <a:avLst/>
                          </a:prstGeom>
                          <a:noFill/>
                          <a:ln>
                            <a:noFill/>
                          </a:ln>
                        </wps:spPr>
                        <wps:txbx>
                          <w:txbxContent>
                            <w:p w14:paraId="41A3B61A" w14:textId="77777777" w:rsidR="00A55AD0" w:rsidRDefault="004969A0">
                              <w:pPr>
                                <w:spacing w:line="224" w:lineRule="exact"/>
                                <w:rPr>
                                  <w:b/>
                                  <w:sz w:val="20"/>
                                </w:rPr>
                              </w:pPr>
                              <w:r>
                                <w:rPr>
                                  <w:b/>
                                  <w:sz w:val="20"/>
                                </w:rPr>
                                <w:t>LIMS</w:t>
                              </w:r>
                            </w:p>
                          </w:txbxContent>
                        </wps:txbx>
                        <wps:bodyPr lIns="0" tIns="0" rIns="0" bIns="0" upright="1"/>
                      </wps:wsp>
                      <wps:wsp>
                        <wps:cNvPr id="367" name="文本框 351"/>
                        <wps:cNvSpPr txBox="1"/>
                        <wps:spPr>
                          <a:xfrm>
                            <a:off x="2048" y="318"/>
                            <a:ext cx="988" cy="455"/>
                          </a:xfrm>
                          <a:prstGeom prst="rect">
                            <a:avLst/>
                          </a:prstGeom>
                          <a:noFill/>
                          <a:ln>
                            <a:noFill/>
                          </a:ln>
                        </wps:spPr>
                        <wps:txbx>
                          <w:txbxContent>
                            <w:p w14:paraId="1A52CF04" w14:textId="77777777" w:rsidR="00A55AD0" w:rsidRDefault="004969A0">
                              <w:pPr>
                                <w:spacing w:line="224" w:lineRule="exact"/>
                                <w:ind w:right="19"/>
                                <w:jc w:val="center"/>
                                <w:rPr>
                                  <w:b/>
                                  <w:sz w:val="20"/>
                                </w:rPr>
                              </w:pPr>
                              <w:r>
                                <w:rPr>
                                  <w:b/>
                                  <w:sz w:val="20"/>
                                </w:rPr>
                                <w:t>ASTM</w:t>
                              </w:r>
                            </w:p>
                            <w:p w14:paraId="75DC9C79" w14:textId="77777777" w:rsidR="00A55AD0" w:rsidRDefault="004969A0">
                              <w:pPr>
                                <w:ind w:right="18"/>
                                <w:jc w:val="center"/>
                                <w:rPr>
                                  <w:b/>
                                  <w:sz w:val="20"/>
                                </w:rPr>
                              </w:pPr>
                              <w:r>
                                <w:rPr>
                                  <w:b/>
                                  <w:sz w:val="20"/>
                                </w:rPr>
                                <w:t>(Analyzer)</w:t>
                              </w:r>
                            </w:p>
                          </w:txbxContent>
                        </wps:txbx>
                        <wps:bodyPr lIns="0" tIns="0" rIns="0" bIns="0" upright="1"/>
                      </wps:wsp>
                      <wps:wsp>
                        <wps:cNvPr id="368" name="文本框 352"/>
                        <wps:cNvSpPr txBox="1"/>
                        <wps:spPr>
                          <a:xfrm>
                            <a:off x="3260" y="4049"/>
                            <a:ext cx="5874" cy="360"/>
                          </a:xfrm>
                          <a:prstGeom prst="rect">
                            <a:avLst/>
                          </a:prstGeom>
                          <a:solidFill>
                            <a:srgbClr val="FFFF00"/>
                          </a:solidFill>
                          <a:ln>
                            <a:noFill/>
                          </a:ln>
                        </wps:spPr>
                        <wps:txbx>
                          <w:txbxContent>
                            <w:p w14:paraId="61C54D28" w14:textId="77777777" w:rsidR="00A55AD0" w:rsidRDefault="004969A0">
                              <w:pPr>
                                <w:tabs>
                                  <w:tab w:val="left" w:pos="2749"/>
                                </w:tabs>
                                <w:spacing w:before="18"/>
                                <w:ind w:left="211"/>
                                <w:rPr>
                                  <w:b/>
                                  <w:sz w:val="20"/>
                                </w:rPr>
                              </w:pPr>
                              <w:r>
                                <w:rPr>
                                  <w:rFonts w:ascii="Wingdings" w:hAnsi="Wingdings"/>
                                  <w:color w:val="FF0000"/>
                                  <w:w w:val="125"/>
                                  <w:position w:val="-1"/>
                                  <w:sz w:val="28"/>
                                </w:rPr>
                                <w:t></w:t>
                              </w:r>
                              <w:r>
                                <w:rPr>
                                  <w:rFonts w:ascii="Wingdings" w:hAnsi="Wingdings"/>
                                  <w:color w:val="FF0000"/>
                                  <w:w w:val="125"/>
                                  <w:position w:val="-1"/>
                                  <w:sz w:val="28"/>
                                </w:rPr>
                                <w:t></w:t>
                              </w:r>
                              <w:r>
                                <w:rPr>
                                  <w:rFonts w:ascii="Times New Roman" w:hAnsi="Times New Roman"/>
                                  <w:color w:val="FF0000"/>
                                  <w:w w:val="125"/>
                                  <w:position w:val="-1"/>
                                  <w:sz w:val="28"/>
                                </w:rPr>
                                <w:tab/>
                              </w:r>
                              <w:r>
                                <w:rPr>
                                  <w:b/>
                                  <w:color w:val="FF0000"/>
                                  <w:w w:val="120"/>
                                  <w:sz w:val="20"/>
                                </w:rPr>
                                <w:t>TimeOut</w:t>
                              </w:r>
                            </w:p>
                          </w:txbxContent>
                        </wps:txbx>
                        <wps:bodyPr lIns="0" tIns="0" rIns="0" bIns="0" upright="1"/>
                      </wps:wsp>
                    </wpg:wgp>
                  </a:graphicData>
                </a:graphic>
              </wp:anchor>
            </w:drawing>
          </mc:Choice>
          <mc:Fallback>
            <w:pict>
              <v:group w14:anchorId="739F1D7E" id="组合 327" o:spid="_x0000_s1340" style="position:absolute;margin-left:89.5pt;margin-top:13.95pt;width:441.5pt;height:243pt;z-index:-251629568;mso-wrap-distance-left:0;mso-wrap-distance-right:0;mso-position-horizontal-relative:page;mso-position-vertical-relative:text" coordorigin="1790,279" coordsize="8830,486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">
                <v:line id="直线 328" o:spid="_x0000_s1341" style="position:absolute;visibility:visible;mso-wrap-style:square" from="1790,284" to="10620,28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" strokeweight=".48pt"/>
                <v:line id="直线 329" o:spid="_x0000_s1342" style="position:absolute;visibility:visible;mso-wrap-style:square" from="1795,279" to="1795,513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" strokeweight=".48pt"/>
                <v:line id="直线 330" o:spid="_x0000_s1343" style="position:absolute;visibility:visible;mso-wrap-style:square" from="1790,5134" to="3268,513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" strokeweight=".48pt"/>
                <v:line id="直线 331" o:spid="_x0000_s1344" style="position:absolute;visibility:visible;mso-wrap-style:square" from="3253,5134" to="4219,513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" strokeweight=".48pt"/>
                <v:line id="直线 332" o:spid="_x0000_s1345" style="position:absolute;visibility:visible;mso-wrap-style:square" from="4205,5134" to="8612,513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" strokeweight=".48pt"/>
                <v:line id="直线 333" o:spid="_x0000_s1346" style="position:absolute;visibility:visible;mso-wrap-style:square" from="8598,5134" to="9142,513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" strokeweight=".48pt"/>
                <v:line id="直线 334" o:spid="_x0000_s1347" style="position:absolute;visibility:visible;mso-wrap-style:square" from="9127,5134" to="10610,5134"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" strokeweight=".48pt"/>
                <v:line id="直线 335" o:spid="_x0000_s1348" style="position:absolute;visibility:visible;mso-wrap-style:square" from="10615,279" to="10615,513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" strokeweight=".48pt"/>
                <v:shape id="任意多边形 336" o:spid="_x0000_s1349" style="position:absolute;left:3313;top:1534;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" path="m120,l,60r120,60l120,67r-20,l95,65,93,60r2,-6l100,53r20,l120,xm120,53r-20,l95,54r-2,6l95,65r5,2l120,67r,-14xm5970,53l120,53r,14l5970,67r5,-2l5977,60r-2,-6l5970,53xe" fillcolor="black" stroked="f">
                  <v:path arrowok="t" textboxrect="0,0,5978,120"/>
                </v:shape>
                <v:shape id="任意多边形 337" o:spid="_x0000_s1350" style="position:absolute;left:3268;top:1890;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" path="m5857,r,120l5960,68r-83,l5882,66r3,-6l5882,55r-5,-3l5963,52,5857,xm5857,52l7,52,2,55,,60r2,6l7,68r5850,l5857,52xm5963,52r-86,l5882,55r3,5l5882,66r-5,2l5960,68r17,-8l5963,52xe" fillcolor="black" stroked="f">
                  <v:path arrowok="t" textboxrect="0,0,5978,120"/>
                </v:shape>
                <v:shape id="任意多边形 338" o:spid="_x0000_s1351" style="position:absolute;left:3210;top:3087;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" path="m120,l,60r120,60l120,67r-20,l95,65,92,60r3,-5l100,53r20,l120,xm120,53r-20,l95,55r-3,5l95,65r5,2l120,67r,-14xm5970,53l120,53r,14l5970,67r5,-2l5977,60r-2,-5l5970,53xe" fillcolor="black" stroked="f">
                  <v:path arrowok="t" textboxrect="0,0,5978,120"/>
                </v:shape>
                <v:shape id="任意多边形 339" o:spid="_x0000_s1352" style="position:absolute;left:3202;top:3447;width:5978;height:120;visibility:visible;mso-wrap-style:square;v-text-anchor:top" coordsize="5978,12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" path="m5857,r,120l5963,67r-86,l5882,65r3,-5l5882,55r-5,-2l5963,53,5857,xm5857,53l7,53,2,55,,60r2,5l7,67r5850,l5857,53xm5963,53r-86,l5882,55r3,5l5882,65r-5,2l5963,67r14,-7l5963,53xe" fillcolor="black" stroked="f">
                  <v:path arrowok="t" textboxrect="0,0,5978,120"/>
                </v:shape>
                <v:shape id="文本框 340" o:spid="_x0000_s1353" type="#_x0000_t202" style="position:absolute;left:9410;top:4836;width:955;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" filled="f" stroked="f">
                  <v:textbox inset="0,0,0,0">
                    <w:txbxContent>
                      <w:p w14:paraId="1DE423F1" w14:textId="77777777" w:rsidR="00A55AD0" w:rsidRDefault="004969A0">
                        <w:pPr>
                          <w:spacing w:line="224" w:lineRule="exact"/>
                          <w:rPr>
                            <w:sz w:val="20"/>
                          </w:rPr>
                        </w:pPr>
                        <w:r>
                          <w:rPr>
                            <w:sz w:val="20"/>
                          </w:rPr>
                          <w:t>NEUTRAL</w:t>
                        </w:r>
                      </w:p>
                    </w:txbxContent>
                  </v:textbox>
                </v:shape>
                <v:shape id="文本框 341" o:spid="_x0000_s1354" type="#_x0000_t202" style="position:absolute;left:1959;top:4477;width:1165;height:5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" filled="f" stroked="f">
                  <v:textbox inset="0,0,0,0">
                    <w:txbxContent>
                      <w:p w14:paraId="3E30A16E" w14:textId="77777777" w:rsidR="00A55AD0" w:rsidRDefault="004969A0">
                        <w:pPr>
                          <w:spacing w:line="224" w:lineRule="exact"/>
                          <w:rPr>
                            <w:b/>
                            <w:sz w:val="20"/>
                          </w:rPr>
                        </w:pPr>
                        <w:r>
                          <w:rPr>
                            <w:b/>
                            <w:color w:val="FF0000"/>
                            <w:sz w:val="20"/>
                          </w:rPr>
                          <w:t>Termination</w:t>
                        </w:r>
                      </w:p>
                      <w:p w14:paraId="6AADD352" w14:textId="77777777" w:rsidR="00A55AD0" w:rsidRDefault="004969A0">
                        <w:pPr>
                          <w:spacing w:before="129"/>
                          <w:ind w:left="104"/>
                          <w:rPr>
                            <w:sz w:val="20"/>
                          </w:rPr>
                        </w:pPr>
                        <w:r>
                          <w:rPr>
                            <w:sz w:val="20"/>
                          </w:rPr>
                          <w:t>NEUTRAL</w:t>
                        </w:r>
                      </w:p>
                    </w:txbxContent>
                  </v:textbox>
                </v:shape>
                <v:shape id="文本框 342" o:spid="_x0000_s1355" type="#_x0000_t202" style="position:absolute;left:9488;top:3530;width:799;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" filled="f" stroked="f">
                  <v:textbox inset="0,0,0,0">
                    <w:txbxContent>
                      <w:p w14:paraId="38D04E11" w14:textId="77777777" w:rsidR="00A55AD0" w:rsidRDefault="004969A0">
                        <w:pPr>
                          <w:spacing w:line="224" w:lineRule="exact"/>
                          <w:rPr>
                            <w:sz w:val="20"/>
                          </w:rPr>
                        </w:pPr>
                        <w:r>
                          <w:rPr>
                            <w:sz w:val="20"/>
                          </w:rPr>
                          <w:t>Transmit</w:t>
                        </w:r>
                      </w:p>
                    </w:txbxContent>
                  </v:textbox>
                </v:shape>
                <v:shape id="文本框 343" o:spid="_x0000_s1356" type="#_x0000_t202" style="position:absolute;left:4480;top:2947;width:3889;height:98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" filled="f" stroked="f">
                  <v:textbox inset="0,0,0,0">
                    <w:txbxContent>
                      <w:p w14:paraId="4E93C6A5" w14:textId="77777777" w:rsidR="00A55AD0" w:rsidRDefault="004969A0">
                        <w:pPr>
                          <w:spacing w:line="224" w:lineRule="exact"/>
                          <w:ind w:left="-1" w:right="18"/>
                          <w:jc w:val="center"/>
                          <w:rPr>
                            <w:b/>
                            <w:sz w:val="20"/>
                          </w:rPr>
                        </w:pPr>
                        <w:r>
                          <w:rPr>
                            <w:b/>
                            <w:color w:val="0000FF"/>
                            <w:sz w:val="20"/>
                          </w:rPr>
                          <w:t>&lt;STX&gt; Frame 1 &lt;ETB&gt; C1 C2 &lt;CR&gt;</w:t>
                        </w:r>
                        <w:r>
                          <w:rPr>
                            <w:b/>
                            <w:color w:val="0000FF"/>
                            <w:spacing w:val="-12"/>
                            <w:sz w:val="20"/>
                          </w:rPr>
                          <w:t xml:space="preserve"> </w:t>
                        </w:r>
                        <w:r>
                          <w:rPr>
                            <w:b/>
                            <w:color w:val="0000FF"/>
                            <w:sz w:val="20"/>
                          </w:rPr>
                          <w:t>&lt;LF&gt;</w:t>
                        </w:r>
                      </w:p>
                      <w:p w14:paraId="16387D23" w14:textId="77777777" w:rsidR="00A55AD0" w:rsidRDefault="004969A0">
                        <w:pPr>
                          <w:spacing w:before="130"/>
                          <w:ind w:right="17"/>
                          <w:jc w:val="center"/>
                          <w:rPr>
                            <w:b/>
                            <w:sz w:val="20"/>
                          </w:rPr>
                        </w:pPr>
                        <w:r>
                          <w:rPr>
                            <w:b/>
                            <w:color w:val="0000FF"/>
                            <w:sz w:val="20"/>
                          </w:rPr>
                          <w:t>&lt;ACK&gt;</w:t>
                        </w:r>
                      </w:p>
                      <w:p w14:paraId="10256F59" w14:textId="77777777" w:rsidR="00A55AD0" w:rsidRDefault="004969A0">
                        <w:pPr>
                          <w:spacing w:before="173"/>
                          <w:ind w:right="16"/>
                          <w:jc w:val="center"/>
                          <w:rPr>
                            <w:sz w:val="20"/>
                          </w:rPr>
                        </w:pPr>
                        <w:r>
                          <w:rPr>
                            <w:sz w:val="20"/>
                          </w:rPr>
                          <w:t>ACK_EOT_INTERVAL</w:t>
                        </w:r>
                      </w:p>
                    </w:txbxContent>
                  </v:textbox>
                </v:shape>
                <v:shape id="文本框 344" o:spid="_x0000_s1357" type="#_x0000_t202" style="position:absolute;left:3583;top:3622;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" filled="f" stroked="f">
                  <v:textbox inset="0,0,0,0">
                    <w:txbxContent>
                      <w:p w14:paraId="760897EF" w14:textId="77777777" w:rsidR="00A55AD0" w:rsidRDefault="004969A0">
                        <w:pPr>
                          <w:rPr>
                            <w:rFonts w:ascii="Wingdings" w:hAnsi="Wingdings"/>
                            <w:sz w:val="36"/>
                          </w:rPr>
                        </w:pPr>
                        <w:r>
                          <w:rPr>
                            <w:rFonts w:ascii="Wingdings" w:hAnsi="Wingdings"/>
                            <w:w w:val="178"/>
                            <w:sz w:val="36"/>
                          </w:rPr>
                          <w:t></w:t>
                        </w:r>
                      </w:p>
                    </w:txbxContent>
                  </v:textbox>
                </v:shape>
                <v:shape id="文本框 345" o:spid="_x0000_s1358" type="#_x0000_t202" style="position:absolute;left:2169;top:2482;width:744;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" filled="f" stroked="f">
                  <v:textbox inset="0,0,0,0">
                    <w:txbxContent>
                      <w:p w14:paraId="6426C709" w14:textId="77777777" w:rsidR="00A55AD0" w:rsidRDefault="004969A0">
                        <w:pPr>
                          <w:spacing w:line="224" w:lineRule="exact"/>
                          <w:rPr>
                            <w:sz w:val="20"/>
                          </w:rPr>
                        </w:pPr>
                        <w:r>
                          <w:rPr>
                            <w:sz w:val="20"/>
                          </w:rPr>
                          <w:t>Receive</w:t>
                        </w:r>
                      </w:p>
                    </w:txbxContent>
                  </v:textbox>
                </v:shape>
                <v:shape id="文本框 346" o:spid="_x0000_s1359" type="#_x0000_t202" style="position:absolute;left:5403;top:1378;width:2045;height:98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" filled="f" stroked="f">
                  <v:textbox inset="0,0,0,0">
                    <w:txbxContent>
                      <w:p w14:paraId="491A1378" w14:textId="77777777" w:rsidR="00A55AD0" w:rsidRDefault="004969A0">
                        <w:pPr>
                          <w:spacing w:line="224" w:lineRule="exact"/>
                          <w:ind w:right="18"/>
                          <w:jc w:val="center"/>
                          <w:rPr>
                            <w:b/>
                            <w:sz w:val="20"/>
                          </w:rPr>
                        </w:pPr>
                        <w:r>
                          <w:rPr>
                            <w:b/>
                            <w:color w:val="0000FF"/>
                            <w:sz w:val="20"/>
                          </w:rPr>
                          <w:t>&lt;ENQ&gt;</w:t>
                        </w:r>
                      </w:p>
                      <w:p w14:paraId="0869CBF2" w14:textId="77777777" w:rsidR="00A55AD0" w:rsidRDefault="004969A0">
                        <w:pPr>
                          <w:spacing w:before="130"/>
                          <w:ind w:right="18"/>
                          <w:jc w:val="center"/>
                          <w:rPr>
                            <w:b/>
                            <w:sz w:val="20"/>
                          </w:rPr>
                        </w:pPr>
                        <w:r>
                          <w:rPr>
                            <w:b/>
                            <w:color w:val="0000FF"/>
                            <w:sz w:val="20"/>
                          </w:rPr>
                          <w:t>&lt;ACK&gt;</w:t>
                        </w:r>
                      </w:p>
                      <w:p w14:paraId="5DC1C539" w14:textId="77777777" w:rsidR="00A55AD0" w:rsidRDefault="004969A0">
                        <w:pPr>
                          <w:spacing w:before="173"/>
                          <w:ind w:left="-1" w:right="18"/>
                          <w:jc w:val="center"/>
                          <w:rPr>
                            <w:sz w:val="20"/>
                          </w:rPr>
                        </w:pPr>
                        <w:r>
                          <w:rPr>
                            <w:spacing w:val="-1"/>
                            <w:sz w:val="20"/>
                          </w:rPr>
                          <w:t>ACK_EOT_INTERVAL</w:t>
                        </w:r>
                      </w:p>
                    </w:txbxContent>
                  </v:textbox>
                </v:shape>
                <v:shape id="文本框 347" o:spid="_x0000_s1360" type="#_x0000_t202" style="position:absolute;left:3583;top:2053;width:341;height:4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" filled="f" stroked="f">
                  <v:textbox inset="0,0,0,0">
                    <w:txbxContent>
                      <w:p w14:paraId="49A67BBE" w14:textId="77777777" w:rsidR="00A55AD0" w:rsidRDefault="004969A0">
                        <w:pPr>
                          <w:rPr>
                            <w:rFonts w:ascii="Wingdings" w:hAnsi="Wingdings"/>
                            <w:sz w:val="36"/>
                          </w:rPr>
                        </w:pPr>
                        <w:r>
                          <w:rPr>
                            <w:rFonts w:ascii="Wingdings" w:hAnsi="Wingdings"/>
                            <w:w w:val="178"/>
                            <w:sz w:val="36"/>
                          </w:rPr>
                          <w:t></w:t>
                        </w:r>
                      </w:p>
                    </w:txbxContent>
                  </v:textbox>
                </v:shape>
                <v:shape id="文本框 348" o:spid="_x0000_s1361" type="#_x0000_t202" style="position:absolute;left:9250;top:1069;width:1276;height: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" filled="f" stroked="f">
                  <v:textbox inset="0,0,0,0">
                    <w:txbxContent>
                      <w:p w14:paraId="1AC5E546" w14:textId="77777777" w:rsidR="00A55AD0" w:rsidRDefault="004969A0">
                        <w:pPr>
                          <w:spacing w:line="224" w:lineRule="exact"/>
                          <w:ind w:right="19"/>
                          <w:jc w:val="center"/>
                          <w:rPr>
                            <w:sz w:val="20"/>
                          </w:rPr>
                        </w:pPr>
                        <w:r>
                          <w:rPr>
                            <w:sz w:val="20"/>
                          </w:rPr>
                          <w:t>NEUTRAL</w:t>
                        </w:r>
                      </w:p>
                      <w:p w14:paraId="34F968F3" w14:textId="77777777" w:rsidR="00A55AD0" w:rsidRDefault="004969A0">
                        <w:pPr>
                          <w:spacing w:before="77"/>
                          <w:ind w:left="-1" w:right="18"/>
                          <w:jc w:val="center"/>
                          <w:rPr>
                            <w:sz w:val="20"/>
                          </w:rPr>
                        </w:pPr>
                        <w:r>
                          <w:rPr>
                            <w:spacing w:val="-1"/>
                            <w:sz w:val="20"/>
                          </w:rPr>
                          <w:t>Establishment</w:t>
                        </w:r>
                      </w:p>
                      <w:p w14:paraId="5F3C06CB" w14:textId="77777777" w:rsidR="00A55AD0" w:rsidRDefault="004969A0">
                        <w:pPr>
                          <w:spacing w:before="130"/>
                          <w:ind w:right="19"/>
                          <w:jc w:val="center"/>
                          <w:rPr>
                            <w:sz w:val="20"/>
                          </w:rPr>
                        </w:pPr>
                        <w:r>
                          <w:rPr>
                            <w:sz w:val="20"/>
                          </w:rPr>
                          <w:t>Transfer</w:t>
                        </w:r>
                      </w:p>
                    </w:txbxContent>
                  </v:textbox>
                </v:shape>
                <v:shape id="文本框 349" o:spid="_x0000_s1362" type="#_x0000_t202" style="position:absolute;left:1904;top:1069;width:1276;height: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" filled="f" stroked="f">
                  <v:textbox inset="0,0,0,0">
                    <w:txbxContent>
                      <w:p w14:paraId="7BC6D830" w14:textId="77777777" w:rsidR="00A55AD0" w:rsidRDefault="004969A0">
                        <w:pPr>
                          <w:spacing w:line="224" w:lineRule="exact"/>
                          <w:ind w:right="19"/>
                          <w:jc w:val="center"/>
                          <w:rPr>
                            <w:sz w:val="20"/>
                          </w:rPr>
                        </w:pPr>
                        <w:r>
                          <w:rPr>
                            <w:sz w:val="20"/>
                          </w:rPr>
                          <w:t>NEUTRAL</w:t>
                        </w:r>
                      </w:p>
                      <w:p w14:paraId="1660A9CB" w14:textId="77777777" w:rsidR="00A55AD0" w:rsidRDefault="004969A0">
                        <w:pPr>
                          <w:spacing w:before="12"/>
                          <w:ind w:right="18"/>
                          <w:jc w:val="center"/>
                          <w:rPr>
                            <w:sz w:val="20"/>
                          </w:rPr>
                        </w:pPr>
                        <w:r>
                          <w:rPr>
                            <w:sz w:val="20"/>
                          </w:rPr>
                          <w:t>Establishment</w:t>
                        </w:r>
                      </w:p>
                      <w:p w14:paraId="155E8A12" w14:textId="77777777" w:rsidR="00A55AD0" w:rsidRDefault="004969A0">
                        <w:pPr>
                          <w:spacing w:before="195"/>
                          <w:ind w:right="19"/>
                          <w:jc w:val="center"/>
                          <w:rPr>
                            <w:sz w:val="20"/>
                          </w:rPr>
                        </w:pPr>
                        <w:r>
                          <w:rPr>
                            <w:sz w:val="20"/>
                          </w:rPr>
                          <w:t>Transfer</w:t>
                        </w:r>
                      </w:p>
                    </w:txbxContent>
                  </v:textbox>
                </v:shape>
                <v:shape id="文本框 350" o:spid="_x0000_s1363" type="#_x0000_t202" style="position:absolute;left:9639;top:432;width:498;height:2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" filled="f" stroked="f">
                  <v:textbox inset="0,0,0,0">
                    <w:txbxContent>
                      <w:p w14:paraId="41A3B61A" w14:textId="77777777" w:rsidR="00A55AD0" w:rsidRDefault="004969A0">
                        <w:pPr>
                          <w:spacing w:line="224" w:lineRule="exact"/>
                          <w:rPr>
                            <w:b/>
                            <w:sz w:val="20"/>
                          </w:rPr>
                        </w:pPr>
                        <w:r>
                          <w:rPr>
                            <w:b/>
                            <w:sz w:val="20"/>
                          </w:rPr>
                          <w:t>LIMS</w:t>
                        </w:r>
                      </w:p>
                    </w:txbxContent>
                  </v:textbox>
                </v:shape>
                <v:shape id="文本框 351" o:spid="_x0000_s1364" type="#_x0000_t202" style="position:absolute;left:2048;top:318;width:988;height:45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" filled="f" stroked="f">
                  <v:textbox inset="0,0,0,0">
                    <w:txbxContent>
                      <w:p w14:paraId="1A52CF04" w14:textId="77777777" w:rsidR="00A55AD0" w:rsidRDefault="004969A0">
                        <w:pPr>
                          <w:spacing w:line="224" w:lineRule="exact"/>
                          <w:ind w:right="19"/>
                          <w:jc w:val="center"/>
                          <w:rPr>
                            <w:b/>
                            <w:sz w:val="20"/>
                          </w:rPr>
                        </w:pPr>
                        <w:r>
                          <w:rPr>
                            <w:b/>
                            <w:sz w:val="20"/>
                          </w:rPr>
                          <w:t>ASTM</w:t>
                        </w:r>
                      </w:p>
                      <w:p w14:paraId="75DC9C79" w14:textId="77777777" w:rsidR="00A55AD0" w:rsidRDefault="004969A0">
                        <w:pPr>
                          <w:ind w:right="18"/>
                          <w:jc w:val="center"/>
                          <w:rPr>
                            <w:b/>
                            <w:sz w:val="20"/>
                          </w:rPr>
                        </w:pPr>
                        <w:r>
                          <w:rPr>
                            <w:b/>
                            <w:sz w:val="20"/>
                          </w:rPr>
                          <w:t>(Analyzer)</w:t>
                        </w:r>
                      </w:p>
                    </w:txbxContent>
                  </v:textbox>
                </v:shape>
                <v:shape id="文本框 352" o:spid="_x0000_s1365" type="#_x0000_t202" style="position:absolute;left:3260;top:4049;width:5874;height:36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" fillcolor="yellow" stroked="f">
                  <v:textbox inset="0,0,0,0">
                    <w:txbxContent>
                      <w:p w14:paraId="61C54D28" w14:textId="77777777" w:rsidR="00A55AD0" w:rsidRDefault="004969A0">
                        <w:pPr>
                          <w:tabs>
                            <w:tab w:val="left" w:pos="2749"/>
                          </w:tabs>
                          <w:spacing w:before="18"/>
                          <w:ind w:left="211"/>
                          <w:rPr>
                            <w:b/>
                            <w:sz w:val="20"/>
                          </w:rPr>
                        </w:pPr>
                        <w:r>
                          <w:rPr>
                            <w:rFonts w:ascii="Wingdings" w:hAnsi="Wingdings"/>
                            <w:color w:val="FF0000"/>
                            <w:w w:val="125"/>
                            <w:position w:val="-1"/>
                            <w:sz w:val="28"/>
                          </w:rPr>
                          <w:t></w:t>
                        </w:r>
                        <w:r>
                          <w:rPr>
                            <w:rFonts w:ascii="Wingdings" w:hAnsi="Wingdings"/>
                            <w:color w:val="FF0000"/>
                            <w:w w:val="125"/>
                            <w:position w:val="-1"/>
                            <w:sz w:val="28"/>
                          </w:rPr>
                          <w:t></w:t>
                        </w:r>
                        <w:r>
                          <w:rPr>
                            <w:rFonts w:ascii="Times New Roman" w:hAnsi="Times New Roman"/>
                            <w:color w:val="FF0000"/>
                            <w:w w:val="125"/>
                            <w:position w:val="-1"/>
                            <w:sz w:val="28"/>
                          </w:rPr>
                          <w:tab/>
                        </w:r>
                        <w:r>
                          <w:rPr>
                            <w:b/>
                            <w:color w:val="FF0000"/>
                            <w:w w:val="120"/>
                            <w:sz w:val="20"/>
                          </w:rPr>
                          <w:t>TimeOut</w:t>
                        </w:r>
                      </w:p>
                    </w:txbxContent>
                  </v:textbox>
                </v:shape>
                <w10:wrap type="topAndBottom" anchorx="page"/>
              </v:group>
            </w:pict>
          </mc:Fallback>
        </mc:AlternateContent>
      </w:r>
    </w:p>
    <w:p w14:paraId="228AA88A" w14:textId="77777777" w:rsidR="00A55AD0" w:rsidRDefault="00A55AD0">
      <w:pPr>
        <w:rPr>
          <w:sz w:val="20"/>
        </w:rPr>
        <w:sectPr w:rsidR="00A55AD0">
          <w:pgSz w:w="12240" w:h="15840"/>
          <w:pgMar w:top="1360" w:right="80" w:bottom="980" w:left="1060" w:header="0" w:footer="708" w:gutter="0"/>
          <w:cols w:space="720"/>
        </w:sectPr>
      </w:pPr>
    </w:p>
    <w:p w14:paraId="3C7084F5" w14:textId="77777777" w:rsidR="00A55AD0" w:rsidRDefault="004969A0">
      <w:pPr>
        <w:pStyle w:val="Balq1"/>
        <w:rPr>
          <w:b w:val="0"/>
          <w:sz w:val="24"/>
          <w:u w:val="none"/>
        </w:rPr>
      </w:pPr>
      <w:r>
        <w:rPr>
          <w:u w:val="thick"/>
          <w:shd w:val="clear" w:color="auto" w:fill="FFFF00"/>
        </w:rPr>
        <w:t>CHECKSUM CALCULATION</w:t>
      </w:r>
      <w:r>
        <w:rPr>
          <w:b w:val="0"/>
          <w:sz w:val="24"/>
          <w:u w:val="none"/>
          <w:shd w:val="clear" w:color="auto" w:fill="FFFF00"/>
        </w:rPr>
        <w:t>:</w:t>
      </w:r>
    </w:p>
    <w:p w14:paraId="43A98824" w14:textId="77777777" w:rsidR="00A55AD0" w:rsidRDefault="00A55AD0">
      <w:pPr>
        <w:rPr>
          <w:sz w:val="30"/>
        </w:rPr>
      </w:pPr>
    </w:p>
    <w:p w14:paraId="59D89E73" w14:textId="77777777" w:rsidR="00A55AD0" w:rsidRDefault="004969A0">
      <w:pPr>
        <w:spacing w:before="204"/>
        <w:ind w:left="740"/>
        <w:rPr>
          <w:sz w:val="24"/>
        </w:rPr>
      </w:pPr>
      <w:r>
        <w:rPr>
          <w:sz w:val="24"/>
        </w:rPr>
        <w:t>Consider a message Frame to be transmitted:</w:t>
      </w:r>
    </w:p>
    <w:p w14:paraId="664385A8" w14:textId="77777777" w:rsidR="00A55AD0" w:rsidRDefault="00A55AD0">
      <w:pPr>
        <w:rPr>
          <w:sz w:val="24"/>
        </w:rPr>
      </w:pPr>
    </w:p>
    <w:p w14:paraId="476B5CBE" w14:textId="77777777" w:rsidR="00A55AD0" w:rsidRDefault="004969A0">
      <w:pPr>
        <w:ind w:left="2265"/>
        <w:rPr>
          <w:sz w:val="24"/>
        </w:rPr>
      </w:pPr>
      <w:r>
        <w:rPr>
          <w:sz w:val="24"/>
        </w:rPr>
        <w:t>&lt;STX&gt; FN Text Message &lt;ETB&gt; C1 C2 &lt;CR&gt; &lt;LF&gt;</w:t>
      </w:r>
    </w:p>
    <w:p w14:paraId="7CD1AF46" w14:textId="77777777" w:rsidR="00A55AD0" w:rsidRDefault="00A55AD0">
      <w:pPr>
        <w:rPr>
          <w:sz w:val="26"/>
        </w:rPr>
      </w:pPr>
    </w:p>
    <w:p w14:paraId="133E10DC" w14:textId="77777777" w:rsidR="00A55AD0" w:rsidRDefault="00A55AD0"/>
    <w:p w14:paraId="4F198823" w14:textId="77777777" w:rsidR="00A55AD0" w:rsidRDefault="004969A0">
      <w:pPr>
        <w:ind w:left="739"/>
        <w:rPr>
          <w:sz w:val="24"/>
        </w:rPr>
      </w:pPr>
      <w:r>
        <w:rPr>
          <w:sz w:val="24"/>
        </w:rPr>
        <w:t>Where:</w:t>
      </w:r>
    </w:p>
    <w:p w14:paraId="218873BE" w14:textId="77777777" w:rsidR="00A55AD0" w:rsidRDefault="00A55AD0">
      <w:pPr>
        <w:spacing w:before="1"/>
        <w:rPr>
          <w:sz w:val="24"/>
        </w:rPr>
      </w:pPr>
    </w:p>
    <w:p w14:paraId="0ACD0F60" w14:textId="77777777" w:rsidR="00A55AD0" w:rsidRDefault="004969A0">
      <w:pPr>
        <w:pStyle w:val="AbzasSiyahs"/>
        <w:numPr>
          <w:ilvl w:val="1"/>
          <w:numId w:val="1"/>
        </w:numPr>
        <w:tabs>
          <w:tab w:val="left" w:pos="1459"/>
          <w:tab w:val="left" w:pos="1461"/>
        </w:tabs>
        <w:ind w:left="1459" w:right="1800" w:hanging="360"/>
        <w:rPr>
          <w:sz w:val="24"/>
        </w:rPr>
      </w:pPr>
      <w:r>
        <w:rPr>
          <w:sz w:val="24"/>
        </w:rPr>
        <w:t>C1 &amp; C2 Represents the high nibble (= most significant 4 bit) respectively, the low nibble (=least significant 4 bit) of the 8-bit</w:t>
      </w:r>
      <w:r>
        <w:rPr>
          <w:spacing w:val="-10"/>
          <w:sz w:val="24"/>
        </w:rPr>
        <w:t xml:space="preserve"> </w:t>
      </w:r>
      <w:r>
        <w:rPr>
          <w:sz w:val="24"/>
        </w:rPr>
        <w:t>checksum.</w:t>
      </w:r>
    </w:p>
    <w:p w14:paraId="77D3970F" w14:textId="77777777" w:rsidR="00A55AD0" w:rsidRDefault="004969A0">
      <w:pPr>
        <w:pStyle w:val="AbzasSiyahs"/>
        <w:numPr>
          <w:ilvl w:val="1"/>
          <w:numId w:val="1"/>
        </w:numPr>
        <w:tabs>
          <w:tab w:val="left" w:pos="1459"/>
          <w:tab w:val="left" w:pos="1461"/>
        </w:tabs>
        <w:spacing w:line="292" w:lineRule="exact"/>
        <w:rPr>
          <w:sz w:val="24"/>
        </w:rPr>
      </w:pPr>
      <w:r>
        <w:rPr>
          <w:sz w:val="24"/>
        </w:rPr>
        <w:t>C1 and C2 are represented as two digits of hex</w:t>
      </w:r>
      <w:r>
        <w:rPr>
          <w:spacing w:val="-6"/>
          <w:sz w:val="24"/>
        </w:rPr>
        <w:t xml:space="preserve"> </w:t>
      </w:r>
      <w:r>
        <w:rPr>
          <w:sz w:val="24"/>
        </w:rPr>
        <w:t>numbers.</w:t>
      </w:r>
    </w:p>
    <w:p w14:paraId="0B571BB4" w14:textId="77777777" w:rsidR="00A55AD0" w:rsidRDefault="004969A0">
      <w:pPr>
        <w:pStyle w:val="AbzasSiyahs"/>
        <w:numPr>
          <w:ilvl w:val="1"/>
          <w:numId w:val="1"/>
        </w:numPr>
        <w:tabs>
          <w:tab w:val="left" w:pos="1459"/>
          <w:tab w:val="left" w:pos="1461"/>
        </w:tabs>
        <w:spacing w:before="1" w:line="237" w:lineRule="auto"/>
        <w:ind w:right="2008" w:hanging="360"/>
        <w:rPr>
          <w:sz w:val="24"/>
        </w:rPr>
      </w:pPr>
      <w:r>
        <w:rPr>
          <w:sz w:val="24"/>
        </w:rPr>
        <w:t>The checksum is the modulus 8 of the sum of ASCII values of the</w:t>
      </w:r>
      <w:r>
        <w:rPr>
          <w:spacing w:val="-30"/>
          <w:sz w:val="24"/>
        </w:rPr>
        <w:t xml:space="preserve"> </w:t>
      </w:r>
      <w:r>
        <w:rPr>
          <w:sz w:val="24"/>
        </w:rPr>
        <w:t>frame characters starting with and including ‘FN’ and completing with &lt;ETX&gt; respectively &lt;ETB&gt;.</w:t>
      </w:r>
    </w:p>
    <w:p w14:paraId="27CE889B" w14:textId="77777777" w:rsidR="00A55AD0" w:rsidRDefault="00A55AD0">
      <w:pPr>
        <w:rPr>
          <w:sz w:val="26"/>
        </w:rPr>
      </w:pPr>
    </w:p>
    <w:p w14:paraId="395B6F56" w14:textId="77777777" w:rsidR="00A55AD0" w:rsidRDefault="00A55AD0">
      <w:pPr>
        <w:spacing w:before="4"/>
      </w:pPr>
    </w:p>
    <w:p w14:paraId="03CB0598" w14:textId="77777777" w:rsidR="00A55AD0" w:rsidRDefault="004969A0">
      <w:pPr>
        <w:spacing w:before="1"/>
        <w:ind w:left="740"/>
        <w:rPr>
          <w:i/>
          <w:sz w:val="24"/>
        </w:rPr>
      </w:pPr>
      <w:r>
        <w:rPr>
          <w:i/>
          <w:sz w:val="24"/>
          <w:u w:val="single"/>
        </w:rPr>
        <w:t>Sample VB Code to calculate Checksum:</w:t>
      </w:r>
    </w:p>
    <w:p w14:paraId="1EA25969" w14:textId="77777777" w:rsidR="00A55AD0" w:rsidRDefault="00A55AD0">
      <w:pPr>
        <w:spacing w:before="11"/>
        <w:rPr>
          <w:i/>
          <w:sz w:val="15"/>
        </w:rPr>
      </w:pPr>
    </w:p>
    <w:p w14:paraId="554CC5AB" w14:textId="77777777" w:rsidR="00A55AD0" w:rsidRDefault="004969A0">
      <w:pPr>
        <w:spacing w:before="92"/>
        <w:ind w:left="740"/>
        <w:rPr>
          <w:i/>
          <w:sz w:val="24"/>
        </w:rPr>
      </w:pPr>
      <w:r>
        <w:rPr>
          <w:i/>
          <w:sz w:val="24"/>
        </w:rPr>
        <w:t>“strString” = FN Text Message &lt;ETB&gt;</w:t>
      </w:r>
    </w:p>
    <w:p w14:paraId="7D48179F" w14:textId="77777777" w:rsidR="00A55AD0" w:rsidRDefault="004969A0">
      <w:pPr>
        <w:ind w:left="740" w:right="1924"/>
        <w:rPr>
          <w:i/>
          <w:sz w:val="24"/>
        </w:rPr>
      </w:pPr>
      <w:r>
        <w:rPr>
          <w:i/>
          <w:sz w:val="24"/>
        </w:rPr>
        <w:t>strString consists of entire message string starting from Frame Number “FN” up till &lt;ETB&gt; or &lt;ETB&gt;.</w:t>
      </w:r>
    </w:p>
    <w:p w14:paraId="51BF1B2F" w14:textId="77777777" w:rsidR="00A55AD0" w:rsidRDefault="004969A0">
      <w:pPr>
        <w:spacing w:before="9"/>
        <w:rPr>
          <w:i/>
          <w:sz w:val="20"/>
        </w:rPr>
      </w:pPr>
      <w:r>
        <w:rPr>
          <w:noProof/>
        </w:rPr>
        <mc:AlternateContent>
          <mc:Choice Requires="wps">
            <w:drawing>
              <wp:anchor distT="0" distB="0" distL="0" distR="0" simplePos="0" relativeHeight="251687936" behindDoc="1" locked="0" layoutInCell="1" allowOverlap="1" wp14:anchorId="1458AC6F" wp14:editId="28DBE8CE">
                <wp:simplePos x="0" y="0"/>
                <wp:positionH relativeFrom="page">
                  <wp:posOffset>1891665</wp:posOffset>
                </wp:positionH>
                <wp:positionV relativeFrom="paragraph">
                  <wp:posOffset>179705</wp:posOffset>
                </wp:positionV>
                <wp:extent cx="3988435" cy="2110105"/>
                <wp:effectExtent l="4445" t="4445" r="7620" b="11430"/>
                <wp:wrapTopAndBottom/>
                <wp:docPr id="370" name="文本框 353"/>
                <wp:cNvGraphicFramePr/>
                <a:graphic xmlns:a="http://schemas.openxmlformats.org/drawingml/2006/main">
                  <a:graphicData uri="http://schemas.microsoft.com/office/word/2010/wordprocessingShape">
                    <wps:wsp>
                      <wps:cNvSpPr txBox="1"/>
                      <wps:spPr>
                        <a:xfrm>
                          <a:off x="0" y="0"/>
                          <a:ext cx="3988435" cy="2110105"/>
                        </a:xfrm>
                        <a:prstGeom prst="rect">
                          <a:avLst/>
                        </a:prstGeom>
                        <a:noFill/>
                        <a:ln w="6096" cap="flat" cmpd="sng">
                          <a:solidFill>
                            <a:srgbClr val="000000"/>
                          </a:solidFill>
                          <a:prstDash val="solid"/>
                          <a:miter/>
                          <a:headEnd type="none" w="med" len="med"/>
                          <a:tailEnd type="none" w="med" len="med"/>
                        </a:ln>
                      </wps:spPr>
                      <wps:txbx>
                        <w:txbxContent>
                          <w:p w14:paraId="2138737C" w14:textId="77777777" w:rsidR="00A55AD0" w:rsidRDefault="00A55AD0">
                            <w:pPr>
                              <w:spacing w:before="8"/>
                              <w:rPr>
                                <w:i/>
                                <w:sz w:val="23"/>
                              </w:rPr>
                            </w:pPr>
                          </w:p>
                          <w:p w14:paraId="0DB30FE7" w14:textId="77777777" w:rsidR="00A55AD0" w:rsidRDefault="004969A0">
                            <w:pPr>
                              <w:ind w:left="371"/>
                              <w:rPr>
                                <w:sz w:val="24"/>
                              </w:rPr>
                            </w:pPr>
                            <w:r>
                              <w:rPr>
                                <w:sz w:val="24"/>
                              </w:rPr>
                              <w:t>For i = 1 To Len(strString)</w:t>
                            </w:r>
                          </w:p>
                          <w:p w14:paraId="2975B8B5" w14:textId="77777777" w:rsidR="00A55AD0" w:rsidRDefault="004969A0">
                            <w:pPr>
                              <w:ind w:left="639"/>
                              <w:rPr>
                                <w:sz w:val="24"/>
                              </w:rPr>
                            </w:pPr>
                            <w:r>
                              <w:rPr>
                                <w:sz w:val="24"/>
                              </w:rPr>
                              <w:t>Checksum = Checksum + Asc(Mid$(strString, i, 1))</w:t>
                            </w:r>
                          </w:p>
                          <w:p w14:paraId="243BBC8A" w14:textId="77777777" w:rsidR="00A55AD0" w:rsidRDefault="004969A0">
                            <w:pPr>
                              <w:ind w:left="371"/>
                              <w:rPr>
                                <w:sz w:val="24"/>
                              </w:rPr>
                            </w:pPr>
                            <w:r>
                              <w:rPr>
                                <w:sz w:val="24"/>
                              </w:rPr>
                              <w:t>Next i</w:t>
                            </w:r>
                          </w:p>
                          <w:p w14:paraId="22BCCA3C" w14:textId="77777777" w:rsidR="00A55AD0" w:rsidRDefault="00A55AD0">
                            <w:pPr>
                              <w:rPr>
                                <w:i/>
                                <w:sz w:val="24"/>
                              </w:rPr>
                            </w:pPr>
                          </w:p>
                          <w:p w14:paraId="3FA719F1" w14:textId="77777777" w:rsidR="00A55AD0" w:rsidRDefault="004969A0">
                            <w:pPr>
                              <w:ind w:left="370" w:right="1754" w:hanging="1"/>
                              <w:rPr>
                                <w:sz w:val="24"/>
                              </w:rPr>
                            </w:pPr>
                            <w:r>
                              <w:rPr>
                                <w:sz w:val="24"/>
                              </w:rPr>
                              <w:t>strCksm = Right$(Hex$(Checksum), 2) If Len(strCksm) &lt; 2 Then</w:t>
                            </w:r>
                          </w:p>
                          <w:p w14:paraId="089B0A98" w14:textId="77777777" w:rsidR="00A55AD0" w:rsidRDefault="004969A0">
                            <w:pPr>
                              <w:ind w:left="906" w:right="2734" w:hanging="267"/>
                              <w:rPr>
                                <w:sz w:val="24"/>
                              </w:rPr>
                            </w:pPr>
                            <w:r>
                              <w:rPr>
                                <w:sz w:val="24"/>
                              </w:rPr>
                              <w:t>For i = Len(strCksm) To 1 strCksm = "0" + strCksm</w:t>
                            </w:r>
                          </w:p>
                          <w:p w14:paraId="3EF22D1B" w14:textId="77777777" w:rsidR="00A55AD0" w:rsidRDefault="004969A0">
                            <w:pPr>
                              <w:ind w:left="371" w:right="4999" w:firstLine="267"/>
                              <w:rPr>
                                <w:sz w:val="24"/>
                              </w:rPr>
                            </w:pPr>
                            <w:r>
                              <w:rPr>
                                <w:sz w:val="24"/>
                              </w:rPr>
                              <w:t>Next i End If</w:t>
                            </w:r>
                          </w:p>
                        </w:txbxContent>
                      </wps:txbx>
                      <wps:bodyPr lIns="0" tIns="0" rIns="0" bIns="0" upright="1"/>
                    </wps:wsp>
                  </a:graphicData>
                </a:graphic>
              </wp:anchor>
            </w:drawing>
          </mc:Choice>
          <mc:Fallback>
            <w:pict>
              <v:shape w14:anchorId="1458AC6F" id="文本框 353" o:spid="_x0000_s1366" type="#_x0000_t202" style="position:absolute;margin-left:148.95pt;margin-top:14.15pt;width:314.05pt;height:166.1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" filled="f" strokeweight=".48pt">
                <v:textbox inset="0,0,0,0">
                  <w:txbxContent>
                    <w:p w14:paraId="2138737C" w14:textId="77777777" w:rsidR="00A55AD0" w:rsidRDefault="00A55AD0">
                      <w:pPr>
                        <w:spacing w:before="8"/>
                        <w:rPr>
                          <w:i/>
                          <w:sz w:val="23"/>
                        </w:rPr>
                      </w:pPr>
                    </w:p>
                    <w:p w14:paraId="0DB30FE7" w14:textId="77777777" w:rsidR="00A55AD0" w:rsidRDefault="004969A0">
                      <w:pPr>
                        <w:ind w:left="371"/>
                        <w:rPr>
                          <w:sz w:val="24"/>
                        </w:rPr>
                      </w:pPr>
                      <w:r>
                        <w:rPr>
                          <w:sz w:val="24"/>
                        </w:rPr>
                        <w:t>For i = 1 To Len(strString)</w:t>
                      </w:r>
                    </w:p>
                    <w:p w14:paraId="2975B8B5" w14:textId="77777777" w:rsidR="00A55AD0" w:rsidRDefault="004969A0">
                      <w:pPr>
                        <w:ind w:left="639"/>
                        <w:rPr>
                          <w:sz w:val="24"/>
                        </w:rPr>
                      </w:pPr>
                      <w:r>
                        <w:rPr>
                          <w:sz w:val="24"/>
                        </w:rPr>
                        <w:t>Checksum = Checksum + Asc(Mid$(strString, i, 1))</w:t>
                      </w:r>
                    </w:p>
                    <w:p w14:paraId="243BBC8A" w14:textId="77777777" w:rsidR="00A55AD0" w:rsidRDefault="004969A0">
                      <w:pPr>
                        <w:ind w:left="371"/>
                        <w:rPr>
                          <w:sz w:val="24"/>
                        </w:rPr>
                      </w:pPr>
                      <w:r>
                        <w:rPr>
                          <w:sz w:val="24"/>
                        </w:rPr>
                        <w:t>Next i</w:t>
                      </w:r>
                    </w:p>
                    <w:p w14:paraId="22BCCA3C" w14:textId="77777777" w:rsidR="00A55AD0" w:rsidRDefault="00A55AD0">
                      <w:pPr>
                        <w:rPr>
                          <w:i/>
                          <w:sz w:val="24"/>
                        </w:rPr>
                      </w:pPr>
                    </w:p>
                    <w:p w14:paraId="3FA719F1" w14:textId="77777777" w:rsidR="00A55AD0" w:rsidRDefault="004969A0">
                      <w:pPr>
                        <w:ind w:left="370" w:right="1754" w:hanging="1"/>
                        <w:rPr>
                          <w:sz w:val="24"/>
                        </w:rPr>
                      </w:pPr>
                      <w:r>
                        <w:rPr>
                          <w:sz w:val="24"/>
                        </w:rPr>
                        <w:t>strCksm = Right$(Hex$(Checksum), 2) If Len(strCksm) &lt; 2 Then</w:t>
                      </w:r>
                    </w:p>
                    <w:p w14:paraId="089B0A98" w14:textId="77777777" w:rsidR="00A55AD0" w:rsidRDefault="004969A0">
                      <w:pPr>
                        <w:ind w:left="906" w:right="2734" w:hanging="267"/>
                        <w:rPr>
                          <w:sz w:val="24"/>
                        </w:rPr>
                      </w:pPr>
                      <w:r>
                        <w:rPr>
                          <w:sz w:val="24"/>
                        </w:rPr>
                        <w:t>For i = Len(strCksm) To 1 strCksm = "0" + strCksm</w:t>
                      </w:r>
                    </w:p>
                    <w:p w14:paraId="3EF22D1B" w14:textId="77777777" w:rsidR="00A55AD0" w:rsidRDefault="004969A0">
                      <w:pPr>
                        <w:ind w:left="371" w:right="4999" w:firstLine="267"/>
                        <w:rPr>
                          <w:sz w:val="24"/>
                        </w:rPr>
                      </w:pPr>
                      <w:r>
                        <w:rPr>
                          <w:sz w:val="24"/>
                        </w:rPr>
                        <w:t>Next i End If</w:t>
                      </w:r>
                    </w:p>
                  </w:txbxContent>
                </v:textbox>
                <w10:wrap type="topAndBottom" anchorx="page"/>
              </v:shape>
            </w:pict>
          </mc:Fallback>
        </mc:AlternateContent>
      </w:r>
    </w:p>
    <w:p w14:paraId="2B82AD9F" w14:textId="77777777" w:rsidR="00A55AD0" w:rsidRDefault="00A55AD0">
      <w:pPr>
        <w:spacing w:before="3"/>
        <w:rPr>
          <w:i/>
          <w:sz w:val="13"/>
        </w:rPr>
      </w:pPr>
    </w:p>
    <w:p w14:paraId="4F4B748B" w14:textId="77777777" w:rsidR="00A55AD0" w:rsidRDefault="004969A0">
      <w:pPr>
        <w:spacing w:before="92"/>
        <w:ind w:left="740"/>
        <w:rPr>
          <w:i/>
          <w:sz w:val="24"/>
        </w:rPr>
      </w:pPr>
      <w:r>
        <w:rPr>
          <w:i/>
          <w:sz w:val="24"/>
        </w:rPr>
        <w:t>strCksm now holds the two byte checksum to be transmitted.</w:t>
      </w:r>
    </w:p>
    <w:p w14:paraId="1CC2D2CA" w14:textId="77777777" w:rsidR="00A55AD0" w:rsidRDefault="00A55AD0">
      <w:pPr>
        <w:rPr>
          <w:sz w:val="24"/>
        </w:rPr>
        <w:sectPr w:rsidR="00A55AD0">
          <w:pgSz w:w="12240" w:h="15840"/>
          <w:pgMar w:top="1360" w:right="80" w:bottom="980" w:left="1060" w:header="0" w:footer="708" w:gutter="0"/>
          <w:cols w:space="720"/>
        </w:sectPr>
      </w:pPr>
    </w:p>
    <w:p w14:paraId="791D3E23" w14:textId="77777777" w:rsidR="00A55AD0" w:rsidRDefault="00A55AD0">
      <w:pPr>
        <w:spacing w:before="5"/>
        <w:rPr>
          <w:i/>
          <w:sz w:val="10"/>
        </w:rPr>
      </w:pPr>
    </w:p>
    <w:p w14:paraId="71E5ABBD" w14:textId="77777777" w:rsidR="00A55AD0" w:rsidRDefault="00A55AD0">
      <w:pPr>
        <w:spacing w:before="9"/>
        <w:rPr>
          <w:sz w:val="10"/>
        </w:rPr>
      </w:pPr>
    </w:p>
    <w:p w14:paraId="12FA6893" w14:textId="77777777" w:rsidR="00A55AD0" w:rsidRDefault="004969A0">
      <w:pPr>
        <w:spacing w:before="91"/>
        <w:ind w:left="740"/>
        <w:rPr>
          <w:b/>
          <w:sz w:val="28"/>
        </w:rPr>
      </w:pPr>
      <w:r>
        <w:rPr>
          <w:b/>
          <w:sz w:val="28"/>
          <w:u w:val="thick"/>
          <w:shd w:val="clear" w:color="auto" w:fill="FFFF00"/>
        </w:rPr>
        <w:t>ASTM HIGHER LEVEL CONCEPT</w:t>
      </w:r>
      <w:r>
        <w:rPr>
          <w:b/>
          <w:sz w:val="28"/>
          <w:shd w:val="clear" w:color="auto" w:fill="FFFF00"/>
        </w:rPr>
        <w:t>:</w:t>
      </w:r>
    </w:p>
    <w:p w14:paraId="2B8A8D12" w14:textId="77777777" w:rsidR="00A55AD0" w:rsidRDefault="00A55AD0">
      <w:pPr>
        <w:spacing w:before="11"/>
        <w:rPr>
          <w:b/>
          <w:sz w:val="27"/>
        </w:rPr>
      </w:pPr>
    </w:p>
    <w:p w14:paraId="7D52B1D2" w14:textId="77777777" w:rsidR="00A55AD0" w:rsidRDefault="004969A0">
      <w:pPr>
        <w:pStyle w:val="sasMtn"/>
        <w:ind w:left="740" w:right="1749"/>
      </w:pPr>
      <w:r>
        <w:t xml:space="preserve">ASTM data is sent or received in terms of packets. Packet starts with the Header (H) and ends with the Terminator (L). Packet without header and terminator is treated as </w:t>
      </w:r>
      <w:r>
        <w:rPr>
          <w:u w:val="thick"/>
        </w:rPr>
        <w:t>invalid</w:t>
      </w:r>
      <w:r>
        <w:t xml:space="preserve"> and will be ignored.</w:t>
      </w:r>
    </w:p>
    <w:p w14:paraId="687CADA9" w14:textId="77777777" w:rsidR="00A55AD0" w:rsidRDefault="00A55AD0">
      <w:pPr>
        <w:spacing w:before="11"/>
        <w:rPr>
          <w:b/>
          <w:sz w:val="19"/>
        </w:rPr>
      </w:pPr>
    </w:p>
    <w:p w14:paraId="121F2DA6" w14:textId="77777777" w:rsidR="00A55AD0" w:rsidRDefault="004969A0">
      <w:pPr>
        <w:pStyle w:val="sasMtn"/>
        <w:tabs>
          <w:tab w:val="left" w:pos="2899"/>
        </w:tabs>
        <w:spacing w:after="2"/>
        <w:ind w:left="740"/>
      </w:pPr>
      <w:r>
        <w:t>ASTM</w:t>
      </w:r>
      <w:r>
        <w:rPr>
          <w:spacing w:val="-4"/>
        </w:rPr>
        <w:t xml:space="preserve"> </w:t>
      </w:r>
      <w:r>
        <w:t>Record</w:t>
      </w:r>
      <w:r>
        <w:rPr>
          <w:spacing w:val="-3"/>
        </w:rPr>
        <w:t xml:space="preserve"> </w:t>
      </w:r>
      <w:r>
        <w:t>Types</w:t>
      </w:r>
      <w:r>
        <w:tab/>
        <w:t>:</w:t>
      </w:r>
    </w:p>
    <w:tbl>
      <w:tblPr>
        <w:tblW w:w="7382"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72"/>
        <w:gridCol w:w="3742"/>
        <w:gridCol w:w="1317"/>
        <w:gridCol w:w="1251"/>
      </w:tblGrid>
      <w:tr w:rsidR="00A55AD0" w14:paraId="278E4357" w14:textId="77777777">
        <w:trPr>
          <w:trHeight w:val="275"/>
        </w:trPr>
        <w:tc>
          <w:tcPr>
            <w:tcW w:w="1072" w:type="dxa"/>
          </w:tcPr>
          <w:p w14:paraId="5126F971" w14:textId="77777777" w:rsidR="00A55AD0" w:rsidRDefault="004969A0">
            <w:pPr>
              <w:pStyle w:val="TableParagraph"/>
              <w:spacing w:line="228" w:lineRule="exact"/>
              <w:ind w:left="143" w:right="134"/>
              <w:jc w:val="center"/>
              <w:rPr>
                <w:b/>
                <w:sz w:val="20"/>
              </w:rPr>
            </w:pPr>
            <w:r>
              <w:rPr>
                <w:b/>
                <w:sz w:val="20"/>
              </w:rPr>
              <w:t>Seq No.</w:t>
            </w:r>
          </w:p>
        </w:tc>
        <w:tc>
          <w:tcPr>
            <w:tcW w:w="3742" w:type="dxa"/>
          </w:tcPr>
          <w:p w14:paraId="5F3C5078" w14:textId="77777777" w:rsidR="00A55AD0" w:rsidRDefault="004969A0">
            <w:pPr>
              <w:pStyle w:val="TableParagraph"/>
              <w:spacing w:line="228" w:lineRule="exact"/>
              <w:ind w:left="107"/>
              <w:rPr>
                <w:b/>
                <w:sz w:val="20"/>
              </w:rPr>
            </w:pPr>
            <w:r>
              <w:rPr>
                <w:b/>
                <w:sz w:val="20"/>
              </w:rPr>
              <w:t>Record Type</w:t>
            </w:r>
          </w:p>
        </w:tc>
        <w:tc>
          <w:tcPr>
            <w:tcW w:w="1317" w:type="dxa"/>
          </w:tcPr>
          <w:p w14:paraId="27E8056E" w14:textId="77777777" w:rsidR="00A55AD0" w:rsidRDefault="004969A0">
            <w:pPr>
              <w:pStyle w:val="TableParagraph"/>
              <w:spacing w:line="228" w:lineRule="exact"/>
              <w:ind w:left="106"/>
              <w:rPr>
                <w:b/>
                <w:sz w:val="20"/>
              </w:rPr>
            </w:pPr>
            <w:r>
              <w:rPr>
                <w:b/>
                <w:sz w:val="20"/>
              </w:rPr>
              <w:t>Convention</w:t>
            </w:r>
          </w:p>
        </w:tc>
        <w:tc>
          <w:tcPr>
            <w:tcW w:w="1251" w:type="dxa"/>
          </w:tcPr>
          <w:p w14:paraId="0B250DC7" w14:textId="77777777" w:rsidR="00A55AD0" w:rsidRDefault="004969A0">
            <w:pPr>
              <w:pStyle w:val="TableParagraph"/>
              <w:spacing w:line="228" w:lineRule="exact"/>
              <w:ind w:left="377"/>
              <w:rPr>
                <w:b/>
                <w:sz w:val="20"/>
              </w:rPr>
            </w:pPr>
            <w:r>
              <w:rPr>
                <w:b/>
                <w:sz w:val="20"/>
              </w:rPr>
              <w:t>Used</w:t>
            </w:r>
          </w:p>
        </w:tc>
      </w:tr>
      <w:tr w:rsidR="00A55AD0" w14:paraId="503932BF" w14:textId="77777777">
        <w:trPr>
          <w:trHeight w:val="530"/>
        </w:trPr>
        <w:tc>
          <w:tcPr>
            <w:tcW w:w="1072" w:type="dxa"/>
          </w:tcPr>
          <w:p w14:paraId="17BA355A" w14:textId="77777777" w:rsidR="00A55AD0" w:rsidRDefault="004969A0">
            <w:pPr>
              <w:pStyle w:val="TableParagraph"/>
              <w:spacing w:line="227" w:lineRule="exact"/>
              <w:ind w:left="9"/>
              <w:jc w:val="center"/>
              <w:rPr>
                <w:sz w:val="20"/>
              </w:rPr>
            </w:pPr>
            <w:r>
              <w:rPr>
                <w:sz w:val="20"/>
              </w:rPr>
              <w:t>1</w:t>
            </w:r>
          </w:p>
        </w:tc>
        <w:tc>
          <w:tcPr>
            <w:tcW w:w="3742" w:type="dxa"/>
          </w:tcPr>
          <w:p w14:paraId="5D9D81E1" w14:textId="77777777" w:rsidR="00A55AD0" w:rsidRDefault="004969A0">
            <w:pPr>
              <w:pStyle w:val="TableParagraph"/>
              <w:spacing w:line="227" w:lineRule="exact"/>
              <w:ind w:left="107"/>
              <w:rPr>
                <w:sz w:val="20"/>
              </w:rPr>
            </w:pPr>
            <w:r>
              <w:rPr>
                <w:sz w:val="20"/>
              </w:rPr>
              <w:t>Message Header Record</w:t>
            </w:r>
          </w:p>
        </w:tc>
        <w:tc>
          <w:tcPr>
            <w:tcW w:w="1317" w:type="dxa"/>
          </w:tcPr>
          <w:p w14:paraId="7E8C79D0" w14:textId="77777777" w:rsidR="00A55AD0" w:rsidRDefault="00A55AD0">
            <w:pPr>
              <w:pStyle w:val="TableParagraph"/>
              <w:spacing w:before="7"/>
              <w:ind w:left="0"/>
              <w:rPr>
                <w:b/>
                <w:sz w:val="20"/>
              </w:rPr>
            </w:pPr>
          </w:p>
          <w:p w14:paraId="6E2A2209" w14:textId="77777777" w:rsidR="00A55AD0" w:rsidRDefault="004969A0">
            <w:pPr>
              <w:pStyle w:val="TableParagraph"/>
              <w:ind w:left="107"/>
              <w:rPr>
                <w:sz w:val="20"/>
              </w:rPr>
            </w:pPr>
            <w:bookmarkStart w:id="0" w:name="H"/>
            <w:bookmarkStart w:id="1" w:name="Y"/>
            <w:bookmarkEnd w:id="0"/>
            <w:bookmarkEnd w:id="1"/>
            <w:r>
              <w:rPr>
                <w:sz w:val="20"/>
              </w:rPr>
              <w:t>H</w:t>
            </w:r>
          </w:p>
        </w:tc>
        <w:tc>
          <w:tcPr>
            <w:tcW w:w="1251" w:type="dxa"/>
          </w:tcPr>
          <w:p w14:paraId="6168AEAD" w14:textId="77777777" w:rsidR="00A55AD0" w:rsidRDefault="00A55AD0">
            <w:pPr>
              <w:pStyle w:val="TableParagraph"/>
              <w:spacing w:before="7"/>
              <w:ind w:left="0"/>
              <w:rPr>
                <w:b/>
                <w:sz w:val="20"/>
              </w:rPr>
            </w:pPr>
          </w:p>
          <w:p w14:paraId="080202FC" w14:textId="77777777" w:rsidR="00A55AD0" w:rsidRDefault="004969A0">
            <w:pPr>
              <w:pStyle w:val="TableParagraph"/>
              <w:ind w:left="106"/>
              <w:rPr>
                <w:sz w:val="20"/>
              </w:rPr>
            </w:pPr>
            <w:r>
              <w:rPr>
                <w:sz w:val="20"/>
              </w:rPr>
              <w:t>Y</w:t>
            </w:r>
          </w:p>
        </w:tc>
      </w:tr>
      <w:tr w:rsidR="00A55AD0" w14:paraId="7B92C267" w14:textId="77777777">
        <w:trPr>
          <w:trHeight w:val="276"/>
        </w:trPr>
        <w:tc>
          <w:tcPr>
            <w:tcW w:w="1072" w:type="dxa"/>
          </w:tcPr>
          <w:p w14:paraId="3D5CA1E1" w14:textId="77777777" w:rsidR="00A55AD0" w:rsidRDefault="004969A0">
            <w:pPr>
              <w:pStyle w:val="TableParagraph"/>
              <w:spacing w:line="227" w:lineRule="exact"/>
              <w:ind w:left="9"/>
              <w:jc w:val="center"/>
              <w:rPr>
                <w:sz w:val="20"/>
              </w:rPr>
            </w:pPr>
            <w:r>
              <w:rPr>
                <w:sz w:val="20"/>
              </w:rPr>
              <w:t>2</w:t>
            </w:r>
          </w:p>
        </w:tc>
        <w:tc>
          <w:tcPr>
            <w:tcW w:w="3742" w:type="dxa"/>
          </w:tcPr>
          <w:p w14:paraId="25BAFC12" w14:textId="77777777" w:rsidR="00A55AD0" w:rsidRDefault="004969A0">
            <w:pPr>
              <w:pStyle w:val="TableParagraph"/>
              <w:spacing w:line="227" w:lineRule="exact"/>
              <w:ind w:left="107"/>
              <w:rPr>
                <w:sz w:val="20"/>
              </w:rPr>
            </w:pPr>
            <w:r>
              <w:rPr>
                <w:sz w:val="20"/>
              </w:rPr>
              <w:t>Patient Information Record</w:t>
            </w:r>
          </w:p>
        </w:tc>
        <w:tc>
          <w:tcPr>
            <w:tcW w:w="1317" w:type="dxa"/>
          </w:tcPr>
          <w:p w14:paraId="11651562" w14:textId="77777777" w:rsidR="00A55AD0" w:rsidRDefault="004969A0">
            <w:pPr>
              <w:pStyle w:val="TableParagraph"/>
              <w:spacing w:line="227" w:lineRule="exact"/>
              <w:ind w:left="6"/>
              <w:jc w:val="center"/>
              <w:rPr>
                <w:sz w:val="20"/>
              </w:rPr>
            </w:pPr>
            <w:r>
              <w:rPr>
                <w:sz w:val="20"/>
              </w:rPr>
              <w:t>P</w:t>
            </w:r>
          </w:p>
        </w:tc>
        <w:tc>
          <w:tcPr>
            <w:tcW w:w="1251" w:type="dxa"/>
          </w:tcPr>
          <w:p w14:paraId="6DF21815" w14:textId="77777777" w:rsidR="00A55AD0" w:rsidRDefault="004969A0">
            <w:pPr>
              <w:pStyle w:val="TableParagraph"/>
              <w:spacing w:line="227" w:lineRule="exact"/>
              <w:ind w:left="7"/>
              <w:jc w:val="center"/>
              <w:rPr>
                <w:sz w:val="20"/>
              </w:rPr>
            </w:pPr>
            <w:r>
              <w:rPr>
                <w:sz w:val="20"/>
              </w:rPr>
              <w:t>Y</w:t>
            </w:r>
          </w:p>
        </w:tc>
      </w:tr>
      <w:tr w:rsidR="00A55AD0" w14:paraId="02BB3F04" w14:textId="77777777">
        <w:trPr>
          <w:trHeight w:val="275"/>
        </w:trPr>
        <w:tc>
          <w:tcPr>
            <w:tcW w:w="1072" w:type="dxa"/>
          </w:tcPr>
          <w:p w14:paraId="4838F575" w14:textId="77777777" w:rsidR="00A55AD0" w:rsidRDefault="004969A0">
            <w:pPr>
              <w:pStyle w:val="TableParagraph"/>
              <w:spacing w:line="227" w:lineRule="exact"/>
              <w:ind w:left="9"/>
              <w:jc w:val="center"/>
              <w:rPr>
                <w:sz w:val="20"/>
              </w:rPr>
            </w:pPr>
            <w:r>
              <w:rPr>
                <w:sz w:val="20"/>
              </w:rPr>
              <w:t>3</w:t>
            </w:r>
          </w:p>
        </w:tc>
        <w:tc>
          <w:tcPr>
            <w:tcW w:w="3742" w:type="dxa"/>
          </w:tcPr>
          <w:p w14:paraId="4C2D7613" w14:textId="77777777" w:rsidR="00A55AD0" w:rsidRDefault="004969A0">
            <w:pPr>
              <w:pStyle w:val="TableParagraph"/>
              <w:spacing w:line="227" w:lineRule="exact"/>
              <w:ind w:left="107"/>
              <w:rPr>
                <w:sz w:val="20"/>
              </w:rPr>
            </w:pPr>
            <w:r>
              <w:rPr>
                <w:sz w:val="20"/>
              </w:rPr>
              <w:t>Test Order Record</w:t>
            </w:r>
          </w:p>
        </w:tc>
        <w:tc>
          <w:tcPr>
            <w:tcW w:w="1317" w:type="dxa"/>
          </w:tcPr>
          <w:p w14:paraId="07179850" w14:textId="77777777" w:rsidR="00A55AD0" w:rsidRDefault="004969A0">
            <w:pPr>
              <w:pStyle w:val="TableParagraph"/>
              <w:spacing w:line="227" w:lineRule="exact"/>
              <w:ind w:left="5"/>
              <w:jc w:val="center"/>
              <w:rPr>
                <w:sz w:val="20"/>
              </w:rPr>
            </w:pPr>
            <w:r>
              <w:rPr>
                <w:sz w:val="20"/>
              </w:rPr>
              <w:t>O</w:t>
            </w:r>
          </w:p>
        </w:tc>
        <w:tc>
          <w:tcPr>
            <w:tcW w:w="1251" w:type="dxa"/>
          </w:tcPr>
          <w:p w14:paraId="2F3AEDA2" w14:textId="77777777" w:rsidR="00A55AD0" w:rsidRDefault="004969A0">
            <w:pPr>
              <w:pStyle w:val="TableParagraph"/>
              <w:spacing w:line="227" w:lineRule="exact"/>
              <w:ind w:left="7"/>
              <w:jc w:val="center"/>
              <w:rPr>
                <w:sz w:val="20"/>
              </w:rPr>
            </w:pPr>
            <w:r>
              <w:rPr>
                <w:sz w:val="20"/>
              </w:rPr>
              <w:t>Y</w:t>
            </w:r>
          </w:p>
        </w:tc>
      </w:tr>
      <w:tr w:rsidR="00A55AD0" w14:paraId="5D29E4BB" w14:textId="77777777">
        <w:trPr>
          <w:trHeight w:val="275"/>
        </w:trPr>
        <w:tc>
          <w:tcPr>
            <w:tcW w:w="1072" w:type="dxa"/>
          </w:tcPr>
          <w:p w14:paraId="646D23CA" w14:textId="77777777" w:rsidR="00A55AD0" w:rsidRDefault="004969A0">
            <w:pPr>
              <w:pStyle w:val="TableParagraph"/>
              <w:spacing w:line="227" w:lineRule="exact"/>
              <w:ind w:left="9"/>
              <w:jc w:val="center"/>
              <w:rPr>
                <w:sz w:val="20"/>
              </w:rPr>
            </w:pPr>
            <w:r>
              <w:rPr>
                <w:sz w:val="20"/>
              </w:rPr>
              <w:t>4</w:t>
            </w:r>
          </w:p>
        </w:tc>
        <w:tc>
          <w:tcPr>
            <w:tcW w:w="3742" w:type="dxa"/>
          </w:tcPr>
          <w:p w14:paraId="4A02E416" w14:textId="77777777" w:rsidR="00A55AD0" w:rsidRDefault="004969A0">
            <w:pPr>
              <w:pStyle w:val="TableParagraph"/>
              <w:spacing w:line="227" w:lineRule="exact"/>
              <w:ind w:left="107"/>
              <w:rPr>
                <w:sz w:val="20"/>
              </w:rPr>
            </w:pPr>
            <w:r>
              <w:rPr>
                <w:sz w:val="20"/>
              </w:rPr>
              <w:t>Result Record</w:t>
            </w:r>
          </w:p>
        </w:tc>
        <w:tc>
          <w:tcPr>
            <w:tcW w:w="1317" w:type="dxa"/>
          </w:tcPr>
          <w:p w14:paraId="6BF4F974" w14:textId="77777777" w:rsidR="00A55AD0" w:rsidRDefault="004969A0">
            <w:pPr>
              <w:pStyle w:val="TableParagraph"/>
              <w:spacing w:line="227" w:lineRule="exact"/>
              <w:ind w:left="5"/>
              <w:jc w:val="center"/>
              <w:rPr>
                <w:sz w:val="20"/>
              </w:rPr>
            </w:pPr>
            <w:r>
              <w:rPr>
                <w:sz w:val="20"/>
              </w:rPr>
              <w:t>R</w:t>
            </w:r>
          </w:p>
        </w:tc>
        <w:tc>
          <w:tcPr>
            <w:tcW w:w="1251" w:type="dxa"/>
          </w:tcPr>
          <w:p w14:paraId="3012D2B3" w14:textId="77777777" w:rsidR="00A55AD0" w:rsidRDefault="004969A0">
            <w:pPr>
              <w:pStyle w:val="TableParagraph"/>
              <w:spacing w:line="227" w:lineRule="exact"/>
              <w:ind w:left="5"/>
              <w:jc w:val="center"/>
              <w:rPr>
                <w:sz w:val="20"/>
              </w:rPr>
            </w:pPr>
            <w:r>
              <w:rPr>
                <w:sz w:val="20"/>
              </w:rPr>
              <w:t>Y</w:t>
            </w:r>
          </w:p>
        </w:tc>
      </w:tr>
      <w:tr w:rsidR="00A55AD0" w14:paraId="26B9492C" w14:textId="77777777">
        <w:trPr>
          <w:trHeight w:val="276"/>
        </w:trPr>
        <w:tc>
          <w:tcPr>
            <w:tcW w:w="1072" w:type="dxa"/>
          </w:tcPr>
          <w:p w14:paraId="2B38D39E" w14:textId="77777777" w:rsidR="00A55AD0" w:rsidRDefault="004969A0">
            <w:pPr>
              <w:pStyle w:val="TableParagraph"/>
              <w:spacing w:line="227" w:lineRule="exact"/>
              <w:ind w:left="9"/>
              <w:jc w:val="center"/>
              <w:rPr>
                <w:sz w:val="20"/>
              </w:rPr>
            </w:pPr>
            <w:r>
              <w:rPr>
                <w:sz w:val="20"/>
              </w:rPr>
              <w:t>5</w:t>
            </w:r>
          </w:p>
        </w:tc>
        <w:tc>
          <w:tcPr>
            <w:tcW w:w="3742" w:type="dxa"/>
          </w:tcPr>
          <w:p w14:paraId="3E1B2DA3" w14:textId="77777777" w:rsidR="00A55AD0" w:rsidRDefault="004969A0">
            <w:pPr>
              <w:pStyle w:val="TableParagraph"/>
              <w:spacing w:line="227" w:lineRule="exact"/>
              <w:ind w:left="107"/>
              <w:rPr>
                <w:sz w:val="20"/>
              </w:rPr>
            </w:pPr>
            <w:r>
              <w:rPr>
                <w:sz w:val="20"/>
              </w:rPr>
              <w:t>Comment Record</w:t>
            </w:r>
          </w:p>
        </w:tc>
        <w:tc>
          <w:tcPr>
            <w:tcW w:w="1317" w:type="dxa"/>
          </w:tcPr>
          <w:p w14:paraId="33B2ACDE" w14:textId="77777777" w:rsidR="00A55AD0" w:rsidRDefault="004969A0">
            <w:pPr>
              <w:pStyle w:val="TableParagraph"/>
              <w:spacing w:line="227" w:lineRule="exact"/>
              <w:ind w:left="4"/>
              <w:jc w:val="center"/>
              <w:rPr>
                <w:sz w:val="20"/>
              </w:rPr>
            </w:pPr>
            <w:r>
              <w:rPr>
                <w:sz w:val="20"/>
              </w:rPr>
              <w:t>C</w:t>
            </w:r>
          </w:p>
        </w:tc>
        <w:tc>
          <w:tcPr>
            <w:tcW w:w="1251" w:type="dxa"/>
          </w:tcPr>
          <w:p w14:paraId="689E94A4" w14:textId="77777777" w:rsidR="00A55AD0" w:rsidRDefault="004969A0">
            <w:pPr>
              <w:pStyle w:val="TableParagraph"/>
              <w:spacing w:line="227" w:lineRule="exact"/>
              <w:ind w:left="4"/>
              <w:jc w:val="center"/>
              <w:rPr>
                <w:sz w:val="20"/>
              </w:rPr>
            </w:pPr>
            <w:r>
              <w:rPr>
                <w:sz w:val="20"/>
              </w:rPr>
              <w:t>Y</w:t>
            </w:r>
          </w:p>
        </w:tc>
      </w:tr>
      <w:tr w:rsidR="00A55AD0" w14:paraId="1F770247" w14:textId="77777777">
        <w:trPr>
          <w:trHeight w:val="275"/>
        </w:trPr>
        <w:tc>
          <w:tcPr>
            <w:tcW w:w="1072" w:type="dxa"/>
          </w:tcPr>
          <w:p w14:paraId="2D38DE8C" w14:textId="77777777" w:rsidR="00A55AD0" w:rsidRDefault="004969A0">
            <w:pPr>
              <w:pStyle w:val="TableParagraph"/>
              <w:spacing w:line="227" w:lineRule="exact"/>
              <w:ind w:left="9"/>
              <w:jc w:val="center"/>
              <w:rPr>
                <w:sz w:val="20"/>
              </w:rPr>
            </w:pPr>
            <w:r>
              <w:rPr>
                <w:sz w:val="20"/>
              </w:rPr>
              <w:t>6</w:t>
            </w:r>
          </w:p>
        </w:tc>
        <w:tc>
          <w:tcPr>
            <w:tcW w:w="3742" w:type="dxa"/>
          </w:tcPr>
          <w:p w14:paraId="79BE7839" w14:textId="77777777" w:rsidR="00A55AD0" w:rsidRDefault="004969A0">
            <w:pPr>
              <w:pStyle w:val="TableParagraph"/>
              <w:spacing w:line="227" w:lineRule="exact"/>
              <w:ind w:left="107"/>
              <w:rPr>
                <w:sz w:val="20"/>
              </w:rPr>
            </w:pPr>
            <w:r>
              <w:rPr>
                <w:sz w:val="20"/>
              </w:rPr>
              <w:t>Request Information Record</w:t>
            </w:r>
          </w:p>
        </w:tc>
        <w:tc>
          <w:tcPr>
            <w:tcW w:w="1317" w:type="dxa"/>
          </w:tcPr>
          <w:p w14:paraId="1B171AF8" w14:textId="77777777" w:rsidR="00A55AD0" w:rsidRDefault="004969A0">
            <w:pPr>
              <w:pStyle w:val="TableParagraph"/>
              <w:spacing w:line="227" w:lineRule="exact"/>
              <w:ind w:left="6"/>
              <w:jc w:val="center"/>
              <w:rPr>
                <w:sz w:val="20"/>
              </w:rPr>
            </w:pPr>
            <w:r>
              <w:rPr>
                <w:sz w:val="20"/>
              </w:rPr>
              <w:t>Q</w:t>
            </w:r>
          </w:p>
        </w:tc>
        <w:tc>
          <w:tcPr>
            <w:tcW w:w="1251" w:type="dxa"/>
          </w:tcPr>
          <w:p w14:paraId="60726419" w14:textId="77777777" w:rsidR="00A55AD0" w:rsidRDefault="004969A0">
            <w:pPr>
              <w:pStyle w:val="TableParagraph"/>
              <w:spacing w:line="227" w:lineRule="exact"/>
              <w:ind w:left="8"/>
              <w:jc w:val="center"/>
              <w:rPr>
                <w:sz w:val="20"/>
              </w:rPr>
            </w:pPr>
            <w:r>
              <w:rPr>
                <w:sz w:val="20"/>
              </w:rPr>
              <w:t>Y</w:t>
            </w:r>
          </w:p>
        </w:tc>
      </w:tr>
      <w:tr w:rsidR="00A55AD0" w14:paraId="62B5F7B2" w14:textId="77777777">
        <w:trPr>
          <w:trHeight w:val="275"/>
        </w:trPr>
        <w:tc>
          <w:tcPr>
            <w:tcW w:w="1072" w:type="dxa"/>
          </w:tcPr>
          <w:p w14:paraId="339F268D" w14:textId="77777777" w:rsidR="00A55AD0" w:rsidRDefault="004969A0">
            <w:pPr>
              <w:pStyle w:val="TableParagraph"/>
              <w:spacing w:line="227" w:lineRule="exact"/>
              <w:ind w:left="9"/>
              <w:jc w:val="center"/>
              <w:rPr>
                <w:sz w:val="20"/>
              </w:rPr>
            </w:pPr>
            <w:r>
              <w:rPr>
                <w:sz w:val="20"/>
              </w:rPr>
              <w:t>7</w:t>
            </w:r>
          </w:p>
        </w:tc>
        <w:tc>
          <w:tcPr>
            <w:tcW w:w="3742" w:type="dxa"/>
          </w:tcPr>
          <w:p w14:paraId="7B96B102" w14:textId="77777777" w:rsidR="00A55AD0" w:rsidRDefault="004969A0">
            <w:pPr>
              <w:pStyle w:val="TableParagraph"/>
              <w:spacing w:line="227" w:lineRule="exact"/>
              <w:ind w:left="107"/>
              <w:rPr>
                <w:sz w:val="20"/>
              </w:rPr>
            </w:pPr>
            <w:r>
              <w:rPr>
                <w:sz w:val="20"/>
              </w:rPr>
              <w:t>Scientific Record</w:t>
            </w:r>
          </w:p>
        </w:tc>
        <w:tc>
          <w:tcPr>
            <w:tcW w:w="1317" w:type="dxa"/>
          </w:tcPr>
          <w:p w14:paraId="5F1185FF" w14:textId="77777777" w:rsidR="00A55AD0" w:rsidRDefault="004969A0">
            <w:pPr>
              <w:pStyle w:val="TableParagraph"/>
              <w:spacing w:line="227" w:lineRule="exact"/>
              <w:ind w:left="7"/>
              <w:jc w:val="center"/>
              <w:rPr>
                <w:sz w:val="20"/>
              </w:rPr>
            </w:pPr>
            <w:r>
              <w:rPr>
                <w:sz w:val="20"/>
              </w:rPr>
              <w:t>S</w:t>
            </w:r>
          </w:p>
        </w:tc>
        <w:tc>
          <w:tcPr>
            <w:tcW w:w="1251" w:type="dxa"/>
          </w:tcPr>
          <w:p w14:paraId="3E4E739C" w14:textId="77777777" w:rsidR="00A55AD0" w:rsidRDefault="004969A0">
            <w:pPr>
              <w:pStyle w:val="TableParagraph"/>
              <w:spacing w:line="227" w:lineRule="exact"/>
              <w:ind w:left="7"/>
              <w:jc w:val="center"/>
              <w:rPr>
                <w:sz w:val="20"/>
              </w:rPr>
            </w:pPr>
            <w:r>
              <w:rPr>
                <w:sz w:val="20"/>
              </w:rPr>
              <w:t>N</w:t>
            </w:r>
          </w:p>
        </w:tc>
      </w:tr>
      <w:tr w:rsidR="00A55AD0" w14:paraId="26B03269" w14:textId="77777777">
        <w:trPr>
          <w:trHeight w:val="276"/>
        </w:trPr>
        <w:tc>
          <w:tcPr>
            <w:tcW w:w="1072" w:type="dxa"/>
          </w:tcPr>
          <w:p w14:paraId="79EC4133" w14:textId="77777777" w:rsidR="00A55AD0" w:rsidRDefault="004969A0">
            <w:pPr>
              <w:pStyle w:val="TableParagraph"/>
              <w:spacing w:line="227" w:lineRule="exact"/>
              <w:ind w:left="9"/>
              <w:jc w:val="center"/>
              <w:rPr>
                <w:sz w:val="20"/>
              </w:rPr>
            </w:pPr>
            <w:r>
              <w:rPr>
                <w:sz w:val="20"/>
              </w:rPr>
              <w:t>8</w:t>
            </w:r>
          </w:p>
        </w:tc>
        <w:tc>
          <w:tcPr>
            <w:tcW w:w="3742" w:type="dxa"/>
          </w:tcPr>
          <w:p w14:paraId="778E440D" w14:textId="77777777" w:rsidR="00A55AD0" w:rsidRDefault="004969A0">
            <w:pPr>
              <w:pStyle w:val="TableParagraph"/>
              <w:spacing w:line="227" w:lineRule="exact"/>
              <w:ind w:left="107"/>
              <w:rPr>
                <w:sz w:val="20"/>
              </w:rPr>
            </w:pPr>
            <w:r>
              <w:rPr>
                <w:sz w:val="20"/>
              </w:rPr>
              <w:t>Manufacturer Information Record</w:t>
            </w:r>
          </w:p>
        </w:tc>
        <w:tc>
          <w:tcPr>
            <w:tcW w:w="1317" w:type="dxa"/>
          </w:tcPr>
          <w:p w14:paraId="27D59099" w14:textId="77777777" w:rsidR="00A55AD0" w:rsidRDefault="004969A0">
            <w:pPr>
              <w:pStyle w:val="TableParagraph"/>
              <w:spacing w:line="227" w:lineRule="exact"/>
              <w:ind w:left="8"/>
              <w:jc w:val="center"/>
              <w:rPr>
                <w:sz w:val="20"/>
              </w:rPr>
            </w:pPr>
            <w:r>
              <w:rPr>
                <w:sz w:val="20"/>
              </w:rPr>
              <w:t>M</w:t>
            </w:r>
          </w:p>
        </w:tc>
        <w:tc>
          <w:tcPr>
            <w:tcW w:w="1251" w:type="dxa"/>
          </w:tcPr>
          <w:p w14:paraId="47190A62" w14:textId="77777777" w:rsidR="00A55AD0" w:rsidRDefault="004969A0">
            <w:pPr>
              <w:pStyle w:val="TableParagraph"/>
              <w:spacing w:line="227" w:lineRule="exact"/>
              <w:ind w:left="8"/>
              <w:jc w:val="center"/>
              <w:rPr>
                <w:sz w:val="20"/>
              </w:rPr>
            </w:pPr>
            <w:r>
              <w:rPr>
                <w:sz w:val="20"/>
              </w:rPr>
              <w:t>N</w:t>
            </w:r>
          </w:p>
        </w:tc>
      </w:tr>
      <w:tr w:rsidR="00A55AD0" w14:paraId="135256CA" w14:textId="77777777">
        <w:trPr>
          <w:trHeight w:val="292"/>
        </w:trPr>
        <w:tc>
          <w:tcPr>
            <w:tcW w:w="1072" w:type="dxa"/>
          </w:tcPr>
          <w:p w14:paraId="508AB3B2" w14:textId="77777777" w:rsidR="00A55AD0" w:rsidRDefault="004969A0">
            <w:pPr>
              <w:pStyle w:val="TableParagraph"/>
              <w:spacing w:line="227" w:lineRule="exact"/>
              <w:ind w:left="9"/>
              <w:jc w:val="center"/>
              <w:rPr>
                <w:sz w:val="20"/>
              </w:rPr>
            </w:pPr>
            <w:r>
              <w:rPr>
                <w:sz w:val="20"/>
              </w:rPr>
              <w:t>9</w:t>
            </w:r>
          </w:p>
        </w:tc>
        <w:tc>
          <w:tcPr>
            <w:tcW w:w="3742" w:type="dxa"/>
          </w:tcPr>
          <w:p w14:paraId="741C8D6D" w14:textId="77777777" w:rsidR="00A55AD0" w:rsidRDefault="004969A0">
            <w:pPr>
              <w:pStyle w:val="TableParagraph"/>
              <w:spacing w:line="227" w:lineRule="exact"/>
              <w:ind w:left="107"/>
              <w:rPr>
                <w:sz w:val="20"/>
              </w:rPr>
            </w:pPr>
            <w:r>
              <w:rPr>
                <w:sz w:val="20"/>
              </w:rPr>
              <w:t>Message Terminator Record</w:t>
            </w:r>
          </w:p>
        </w:tc>
        <w:tc>
          <w:tcPr>
            <w:tcW w:w="1317" w:type="dxa"/>
          </w:tcPr>
          <w:p w14:paraId="066A7FAB" w14:textId="77777777" w:rsidR="00A55AD0" w:rsidRDefault="004969A0">
            <w:pPr>
              <w:pStyle w:val="TableParagraph"/>
              <w:spacing w:line="227" w:lineRule="exact"/>
              <w:ind w:left="6"/>
              <w:jc w:val="center"/>
              <w:rPr>
                <w:sz w:val="20"/>
              </w:rPr>
            </w:pPr>
            <w:r>
              <w:rPr>
                <w:sz w:val="20"/>
              </w:rPr>
              <w:t>L</w:t>
            </w:r>
          </w:p>
        </w:tc>
        <w:tc>
          <w:tcPr>
            <w:tcW w:w="1251" w:type="dxa"/>
          </w:tcPr>
          <w:p w14:paraId="3EB07A58" w14:textId="77777777" w:rsidR="00A55AD0" w:rsidRDefault="004969A0">
            <w:pPr>
              <w:pStyle w:val="TableParagraph"/>
              <w:spacing w:line="227" w:lineRule="exact"/>
              <w:ind w:left="6"/>
              <w:jc w:val="center"/>
              <w:rPr>
                <w:sz w:val="20"/>
              </w:rPr>
            </w:pPr>
            <w:r>
              <w:rPr>
                <w:sz w:val="20"/>
              </w:rPr>
              <w:t>Y</w:t>
            </w:r>
          </w:p>
        </w:tc>
      </w:tr>
    </w:tbl>
    <w:p w14:paraId="58D84E89" w14:textId="77777777" w:rsidR="00A55AD0" w:rsidRDefault="00A55AD0">
      <w:pPr>
        <w:rPr>
          <w:b/>
          <w:sz w:val="20"/>
        </w:rPr>
      </w:pPr>
    </w:p>
    <w:p w14:paraId="7D49BEB9" w14:textId="77777777" w:rsidR="00A55AD0" w:rsidRDefault="004969A0">
      <w:pPr>
        <w:tabs>
          <w:tab w:val="left" w:pos="2180"/>
        </w:tabs>
        <w:spacing w:line="229" w:lineRule="exact"/>
        <w:ind w:left="740"/>
        <w:rPr>
          <w:b/>
          <w:i/>
          <w:sz w:val="20"/>
        </w:rPr>
      </w:pPr>
      <w:r>
        <w:rPr>
          <w:b/>
          <w:i/>
          <w:sz w:val="20"/>
        </w:rPr>
        <w:t>Example</w:t>
      </w:r>
      <w:r>
        <w:rPr>
          <w:b/>
          <w:i/>
          <w:sz w:val="20"/>
        </w:rPr>
        <w:tab/>
        <w:t>:</w:t>
      </w:r>
    </w:p>
    <w:p w14:paraId="1126C110" w14:textId="77777777" w:rsidR="00A55AD0" w:rsidRDefault="004969A0">
      <w:pPr>
        <w:ind w:left="960" w:right="4390" w:hanging="221"/>
        <w:rPr>
          <w:sz w:val="20"/>
        </w:rPr>
      </w:pPr>
      <w:r>
        <w:rPr>
          <w:sz w:val="20"/>
        </w:rPr>
        <w:t>H|`^&amp;||Password1|Micro1|||||LSI1||P|139-94|19890501074500&lt;CR&gt; P|1||52483291&lt;CR&gt;</w:t>
      </w:r>
    </w:p>
    <w:p w14:paraId="16C92E0D" w14:textId="77777777" w:rsidR="00A55AD0" w:rsidRDefault="004969A0">
      <w:pPr>
        <w:ind w:left="1406" w:right="4701" w:hanging="224"/>
        <w:rPr>
          <w:sz w:val="20"/>
        </w:rPr>
      </w:pPr>
      <w:r>
        <w:rPr>
          <w:sz w:val="20"/>
        </w:rPr>
        <w:t>O|1|5762^01||^^^BC ^^POSCOMBO|||||||||||BL||||||||||F&lt;CR&gt; R|1|^^^ORG#|103^Group D Entero&lt;CR&gt; R|2|^^^AM^MIC|&gt;16&lt;CR&gt; R|3|^^^AM^INTERP1|++&lt;CR&gt; R|4|^^^AM^DOSAGE1|PO 250.500 mg Q6h&lt;CR&gt;</w:t>
      </w:r>
    </w:p>
    <w:p w14:paraId="3EF854C8" w14:textId="77777777" w:rsidR="00A55AD0" w:rsidRDefault="004969A0">
      <w:pPr>
        <w:ind w:left="1406"/>
        <w:rPr>
          <w:sz w:val="20"/>
        </w:rPr>
      </w:pPr>
      <w:r>
        <w:rPr>
          <w:sz w:val="20"/>
        </w:rPr>
        <w:t>.</w:t>
      </w:r>
    </w:p>
    <w:p w14:paraId="57D94F00" w14:textId="77777777" w:rsidR="00A55AD0" w:rsidRDefault="004969A0">
      <w:pPr>
        <w:spacing w:line="230" w:lineRule="exact"/>
        <w:ind w:left="1406"/>
        <w:rPr>
          <w:sz w:val="20"/>
        </w:rPr>
      </w:pPr>
      <w:r>
        <w:rPr>
          <w:sz w:val="20"/>
        </w:rPr>
        <w:t>.</w:t>
      </w:r>
    </w:p>
    <w:p w14:paraId="46B8A4BE" w14:textId="77777777" w:rsidR="00A55AD0" w:rsidRDefault="004969A0">
      <w:pPr>
        <w:spacing w:line="230" w:lineRule="exact"/>
        <w:ind w:left="1406"/>
        <w:rPr>
          <w:sz w:val="20"/>
        </w:rPr>
      </w:pPr>
      <w:r>
        <w:rPr>
          <w:sz w:val="20"/>
        </w:rPr>
        <w:t>.</w:t>
      </w:r>
    </w:p>
    <w:p w14:paraId="3494DC86" w14:textId="77777777" w:rsidR="00A55AD0" w:rsidRDefault="004969A0">
      <w:pPr>
        <w:ind w:left="740" w:right="6580" w:firstLine="609"/>
        <w:rPr>
          <w:sz w:val="20"/>
        </w:rPr>
      </w:pPr>
      <w:r>
        <w:rPr>
          <w:sz w:val="20"/>
        </w:rPr>
        <w:t>R|90|^^^BIOTYPE|102-34021&lt;CR&gt; L|1&lt;CR&gt;</w:t>
      </w:r>
    </w:p>
    <w:p w14:paraId="4DDCCFCE" w14:textId="77777777" w:rsidR="00A55AD0" w:rsidRDefault="00A55AD0"/>
    <w:p w14:paraId="2B1CE47C" w14:textId="77777777" w:rsidR="00A55AD0" w:rsidRDefault="00A55AD0">
      <w:pPr>
        <w:spacing w:before="1"/>
        <w:rPr>
          <w:sz w:val="18"/>
        </w:rPr>
      </w:pPr>
    </w:p>
    <w:p w14:paraId="0E7629F0" w14:textId="77777777" w:rsidR="00A55AD0" w:rsidRDefault="004969A0">
      <w:pPr>
        <w:pStyle w:val="sasMtn"/>
        <w:ind w:left="740" w:right="1704"/>
      </w:pPr>
      <w:r>
        <w:t>Each record type has predefined fields. If any field has no data, it should be separated with delimiter. All the delimiters are defined in header.</w:t>
      </w:r>
    </w:p>
    <w:p w14:paraId="66339B33" w14:textId="77777777" w:rsidR="00A55AD0" w:rsidRDefault="00A55AD0">
      <w:pPr>
        <w:rPr>
          <w:b/>
          <w:sz w:val="20"/>
        </w:rPr>
      </w:pPr>
    </w:p>
    <w:p w14:paraId="64D5EA83" w14:textId="77777777" w:rsidR="00A55AD0" w:rsidRDefault="004969A0">
      <w:pPr>
        <w:pStyle w:val="sasMtn"/>
        <w:spacing w:before="1"/>
        <w:ind w:left="740" w:right="2182"/>
      </w:pPr>
      <w:r>
        <w:t>This message is then passed to ASTM Lower level to be further spitted in to frames of specified lengths and transmitted to LIMS.</w:t>
      </w:r>
    </w:p>
    <w:p w14:paraId="7D928E82" w14:textId="77777777" w:rsidR="00A55AD0" w:rsidRDefault="00A55AD0">
      <w:pPr>
        <w:sectPr w:rsidR="00A55AD0">
          <w:pgSz w:w="12240" w:h="15840"/>
          <w:pgMar w:top="1500" w:right="80" w:bottom="980" w:left="1060" w:header="0" w:footer="708" w:gutter="0"/>
          <w:cols w:space="720"/>
        </w:sectPr>
      </w:pPr>
    </w:p>
    <w:p w14:paraId="7A721925" w14:textId="77777777" w:rsidR="00A55AD0" w:rsidRDefault="004969A0">
      <w:pPr>
        <w:pStyle w:val="Balq1"/>
        <w:spacing w:line="321" w:lineRule="exact"/>
        <w:rPr>
          <w:u w:val="none"/>
        </w:rPr>
      </w:pPr>
      <w:r>
        <w:rPr>
          <w:u w:val="thick"/>
          <w:shd w:val="clear" w:color="auto" w:fill="FFFF00"/>
        </w:rPr>
        <w:t>ASTM RECORDS</w:t>
      </w:r>
      <w:r>
        <w:rPr>
          <w:u w:val="none"/>
          <w:shd w:val="clear" w:color="auto" w:fill="FFFF00"/>
        </w:rPr>
        <w:t>:</w:t>
      </w:r>
    </w:p>
    <w:p w14:paraId="063B8D51" w14:textId="77777777" w:rsidR="00A55AD0" w:rsidRDefault="004969A0">
      <w:pPr>
        <w:spacing w:after="4" w:line="229" w:lineRule="exact"/>
        <w:ind w:left="1460"/>
        <w:rPr>
          <w:rFonts w:ascii="Times New Roman"/>
          <w:sz w:val="20"/>
        </w:rPr>
      </w:pPr>
      <w:r>
        <w:rPr>
          <w:rFonts w:ascii="Times New Roman"/>
          <w:color w:val="800080"/>
          <w:sz w:val="20"/>
        </w:rPr>
        <w:t>* Fields mentioned in bold are mandatory.</w:t>
      </w:r>
    </w:p>
    <w:tbl>
      <w:tblPr>
        <w:tblW w:w="9012" w:type="dxa"/>
        <w:tblInd w:w="1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33"/>
        <w:gridCol w:w="3357"/>
        <w:gridCol w:w="5222"/>
      </w:tblGrid>
      <w:tr w:rsidR="00A55AD0" w14:paraId="4A34DC66" w14:textId="77777777">
        <w:trPr>
          <w:trHeight w:val="315"/>
        </w:trPr>
        <w:tc>
          <w:tcPr>
            <w:tcW w:w="433" w:type="dxa"/>
          </w:tcPr>
          <w:p w14:paraId="35A90D0E" w14:textId="77777777" w:rsidR="00A55AD0" w:rsidRDefault="004969A0">
            <w:pPr>
              <w:pStyle w:val="TableParagraph"/>
              <w:spacing w:before="12"/>
              <w:ind w:left="77"/>
              <w:jc w:val="center"/>
              <w:rPr>
                <w:b/>
                <w:sz w:val="24"/>
              </w:rPr>
            </w:pPr>
            <w:r>
              <w:rPr>
                <w:b/>
                <w:sz w:val="24"/>
              </w:rPr>
              <w:t>1</w:t>
            </w:r>
          </w:p>
        </w:tc>
        <w:tc>
          <w:tcPr>
            <w:tcW w:w="8579" w:type="dxa"/>
            <w:gridSpan w:val="2"/>
          </w:tcPr>
          <w:p w14:paraId="3166A781" w14:textId="77777777" w:rsidR="00A55AD0" w:rsidRDefault="004969A0">
            <w:pPr>
              <w:pStyle w:val="TableParagraph"/>
              <w:spacing w:before="14"/>
              <w:ind w:left="2991" w:right="2982"/>
              <w:jc w:val="center"/>
              <w:rPr>
                <w:b/>
              </w:rPr>
            </w:pPr>
            <w:r>
              <w:rPr>
                <w:b/>
                <w:color w:val="000080"/>
              </w:rPr>
              <w:t>Message Header Record</w:t>
            </w:r>
          </w:p>
        </w:tc>
      </w:tr>
      <w:tr w:rsidR="00A55AD0" w14:paraId="582FBFEF" w14:textId="77777777">
        <w:trPr>
          <w:trHeight w:val="269"/>
        </w:trPr>
        <w:tc>
          <w:tcPr>
            <w:tcW w:w="433" w:type="dxa"/>
          </w:tcPr>
          <w:p w14:paraId="68F81B68" w14:textId="77777777" w:rsidR="00A55AD0" w:rsidRDefault="00A55AD0">
            <w:pPr>
              <w:pStyle w:val="TableParagraph"/>
              <w:ind w:left="0"/>
              <w:rPr>
                <w:rFonts w:ascii="Times New Roman"/>
                <w:sz w:val="18"/>
              </w:rPr>
            </w:pPr>
          </w:p>
        </w:tc>
        <w:tc>
          <w:tcPr>
            <w:tcW w:w="3357" w:type="dxa"/>
          </w:tcPr>
          <w:p w14:paraId="11404345" w14:textId="77777777" w:rsidR="00A55AD0" w:rsidRDefault="004969A0">
            <w:pPr>
              <w:pStyle w:val="TableParagraph"/>
              <w:spacing w:before="14"/>
              <w:ind w:left="14"/>
              <w:rPr>
                <w:b/>
                <w:sz w:val="20"/>
              </w:rPr>
            </w:pPr>
            <w:bookmarkStart w:id="2" w:name="Fields"/>
            <w:bookmarkStart w:id="3" w:name="String_format"/>
            <w:bookmarkEnd w:id="2"/>
            <w:bookmarkEnd w:id="3"/>
            <w:r>
              <w:rPr>
                <w:b/>
                <w:color w:val="800000"/>
                <w:sz w:val="20"/>
              </w:rPr>
              <w:t>Fields</w:t>
            </w:r>
          </w:p>
        </w:tc>
        <w:tc>
          <w:tcPr>
            <w:tcW w:w="5222" w:type="dxa"/>
          </w:tcPr>
          <w:p w14:paraId="6961636A" w14:textId="77777777" w:rsidR="00A55AD0" w:rsidRDefault="004969A0">
            <w:pPr>
              <w:pStyle w:val="TableParagraph"/>
              <w:spacing w:before="14"/>
              <w:rPr>
                <w:b/>
                <w:sz w:val="20"/>
              </w:rPr>
            </w:pPr>
            <w:r>
              <w:rPr>
                <w:b/>
                <w:color w:val="800000"/>
                <w:sz w:val="20"/>
              </w:rPr>
              <w:t>String format</w:t>
            </w:r>
          </w:p>
        </w:tc>
      </w:tr>
      <w:tr w:rsidR="00A55AD0" w14:paraId="199BDF5A" w14:textId="77777777">
        <w:trPr>
          <w:trHeight w:val="269"/>
        </w:trPr>
        <w:tc>
          <w:tcPr>
            <w:tcW w:w="433" w:type="dxa"/>
          </w:tcPr>
          <w:p w14:paraId="3AE31947" w14:textId="77777777" w:rsidR="00A55AD0" w:rsidRDefault="004969A0">
            <w:pPr>
              <w:pStyle w:val="TableParagraph"/>
              <w:spacing w:before="12"/>
              <w:ind w:left="9"/>
              <w:jc w:val="center"/>
              <w:rPr>
                <w:sz w:val="20"/>
              </w:rPr>
            </w:pPr>
            <w:bookmarkStart w:id="4" w:name="Record_Type_ID"/>
            <w:bookmarkEnd w:id="4"/>
            <w:r>
              <w:rPr>
                <w:sz w:val="20"/>
              </w:rPr>
              <w:t>1</w:t>
            </w:r>
          </w:p>
        </w:tc>
        <w:tc>
          <w:tcPr>
            <w:tcW w:w="3357" w:type="dxa"/>
          </w:tcPr>
          <w:p w14:paraId="354D9063" w14:textId="77777777" w:rsidR="00A55AD0" w:rsidRDefault="004969A0">
            <w:pPr>
              <w:pStyle w:val="TableParagraph"/>
              <w:spacing w:before="14"/>
              <w:ind w:left="14"/>
              <w:rPr>
                <w:b/>
                <w:sz w:val="20"/>
              </w:rPr>
            </w:pPr>
            <w:r>
              <w:rPr>
                <w:b/>
                <w:sz w:val="20"/>
              </w:rPr>
              <w:t>Record Type ID</w:t>
            </w:r>
          </w:p>
        </w:tc>
        <w:tc>
          <w:tcPr>
            <w:tcW w:w="5222" w:type="dxa"/>
          </w:tcPr>
          <w:p w14:paraId="7BA8E666" w14:textId="77777777" w:rsidR="00A55AD0" w:rsidRDefault="004969A0">
            <w:pPr>
              <w:pStyle w:val="TableParagraph"/>
              <w:spacing w:before="12"/>
              <w:rPr>
                <w:sz w:val="20"/>
              </w:rPr>
            </w:pPr>
            <w:r>
              <w:rPr>
                <w:sz w:val="20"/>
              </w:rPr>
              <w:t>H</w:t>
            </w:r>
          </w:p>
        </w:tc>
      </w:tr>
      <w:tr w:rsidR="00A55AD0" w14:paraId="4491C5A3" w14:textId="77777777">
        <w:trPr>
          <w:trHeight w:val="270"/>
        </w:trPr>
        <w:tc>
          <w:tcPr>
            <w:tcW w:w="433" w:type="dxa"/>
          </w:tcPr>
          <w:p w14:paraId="0BD442C2" w14:textId="77777777" w:rsidR="00A55AD0" w:rsidRDefault="004969A0">
            <w:pPr>
              <w:pStyle w:val="TableParagraph"/>
              <w:spacing w:before="12"/>
              <w:ind w:left="9"/>
              <w:jc w:val="center"/>
              <w:rPr>
                <w:sz w:val="20"/>
              </w:rPr>
            </w:pPr>
            <w:bookmarkStart w:id="5" w:name="Delimiter_Definition"/>
            <w:bookmarkEnd w:id="5"/>
            <w:r>
              <w:rPr>
                <w:sz w:val="20"/>
              </w:rPr>
              <w:t>2</w:t>
            </w:r>
          </w:p>
        </w:tc>
        <w:tc>
          <w:tcPr>
            <w:tcW w:w="3357" w:type="dxa"/>
          </w:tcPr>
          <w:p w14:paraId="6911D5C1" w14:textId="77777777" w:rsidR="00A55AD0" w:rsidRDefault="004969A0">
            <w:pPr>
              <w:pStyle w:val="TableParagraph"/>
              <w:spacing w:before="14"/>
              <w:ind w:left="14"/>
              <w:rPr>
                <w:b/>
                <w:sz w:val="20"/>
              </w:rPr>
            </w:pPr>
            <w:r>
              <w:rPr>
                <w:b/>
                <w:sz w:val="20"/>
              </w:rPr>
              <w:t>Delimiter Definition</w:t>
            </w:r>
          </w:p>
        </w:tc>
        <w:tc>
          <w:tcPr>
            <w:tcW w:w="5222" w:type="dxa"/>
          </w:tcPr>
          <w:p w14:paraId="6C423FAD" w14:textId="77777777" w:rsidR="00A55AD0" w:rsidRDefault="004969A0">
            <w:pPr>
              <w:pStyle w:val="TableParagraph"/>
              <w:spacing w:before="12"/>
              <w:rPr>
                <w:sz w:val="20"/>
              </w:rPr>
            </w:pPr>
            <w:r>
              <w:rPr>
                <w:sz w:val="20"/>
              </w:rPr>
              <w:t>|`^&amp;</w:t>
            </w:r>
          </w:p>
        </w:tc>
      </w:tr>
      <w:tr w:rsidR="00A55AD0" w14:paraId="6CDF7418" w14:textId="77777777">
        <w:trPr>
          <w:trHeight w:val="269"/>
        </w:trPr>
        <w:tc>
          <w:tcPr>
            <w:tcW w:w="433" w:type="dxa"/>
          </w:tcPr>
          <w:p w14:paraId="2757C65F" w14:textId="77777777" w:rsidR="00A55AD0" w:rsidRDefault="004969A0">
            <w:pPr>
              <w:pStyle w:val="TableParagraph"/>
              <w:spacing w:before="12"/>
              <w:ind w:left="9"/>
              <w:jc w:val="center"/>
              <w:rPr>
                <w:sz w:val="20"/>
              </w:rPr>
            </w:pPr>
            <w:r>
              <w:rPr>
                <w:sz w:val="20"/>
              </w:rPr>
              <w:t>3</w:t>
            </w:r>
          </w:p>
        </w:tc>
        <w:tc>
          <w:tcPr>
            <w:tcW w:w="3357" w:type="dxa"/>
          </w:tcPr>
          <w:p w14:paraId="6D620147" w14:textId="77777777" w:rsidR="00A55AD0" w:rsidRDefault="004969A0">
            <w:pPr>
              <w:pStyle w:val="TableParagraph"/>
              <w:spacing w:before="12"/>
              <w:ind w:left="14"/>
              <w:rPr>
                <w:sz w:val="20"/>
              </w:rPr>
            </w:pPr>
            <w:r>
              <w:rPr>
                <w:sz w:val="20"/>
              </w:rPr>
              <w:t>Message Control ID</w:t>
            </w:r>
          </w:p>
        </w:tc>
        <w:tc>
          <w:tcPr>
            <w:tcW w:w="5222" w:type="dxa"/>
          </w:tcPr>
          <w:p w14:paraId="63D7E7AB" w14:textId="77777777" w:rsidR="00A55AD0" w:rsidRDefault="004969A0">
            <w:pPr>
              <w:pStyle w:val="TableParagraph"/>
              <w:spacing w:before="12"/>
              <w:rPr>
                <w:sz w:val="20"/>
              </w:rPr>
            </w:pPr>
            <w:r>
              <w:rPr>
                <w:sz w:val="20"/>
              </w:rPr>
              <w:t>Unique Number</w:t>
            </w:r>
          </w:p>
        </w:tc>
      </w:tr>
      <w:tr w:rsidR="00A55AD0" w14:paraId="48FEA612" w14:textId="77777777">
        <w:trPr>
          <w:trHeight w:val="269"/>
        </w:trPr>
        <w:tc>
          <w:tcPr>
            <w:tcW w:w="433" w:type="dxa"/>
          </w:tcPr>
          <w:p w14:paraId="5375A8EA" w14:textId="77777777" w:rsidR="00A55AD0" w:rsidRDefault="004969A0">
            <w:pPr>
              <w:pStyle w:val="TableParagraph"/>
              <w:spacing w:before="12"/>
              <w:ind w:left="9"/>
              <w:jc w:val="center"/>
              <w:rPr>
                <w:sz w:val="20"/>
              </w:rPr>
            </w:pPr>
            <w:r>
              <w:rPr>
                <w:sz w:val="20"/>
              </w:rPr>
              <w:t>4</w:t>
            </w:r>
          </w:p>
        </w:tc>
        <w:tc>
          <w:tcPr>
            <w:tcW w:w="3357" w:type="dxa"/>
          </w:tcPr>
          <w:p w14:paraId="63DDFDEF" w14:textId="77777777" w:rsidR="00A55AD0" w:rsidRDefault="004969A0">
            <w:pPr>
              <w:pStyle w:val="TableParagraph"/>
              <w:spacing w:before="12"/>
              <w:ind w:left="14"/>
              <w:rPr>
                <w:sz w:val="20"/>
              </w:rPr>
            </w:pPr>
            <w:r>
              <w:rPr>
                <w:sz w:val="20"/>
              </w:rPr>
              <w:t>Access Password</w:t>
            </w:r>
          </w:p>
        </w:tc>
        <w:tc>
          <w:tcPr>
            <w:tcW w:w="5222" w:type="dxa"/>
          </w:tcPr>
          <w:p w14:paraId="5663AD5D" w14:textId="77777777" w:rsidR="00A55AD0" w:rsidRDefault="004969A0">
            <w:pPr>
              <w:pStyle w:val="TableParagraph"/>
              <w:spacing w:before="12"/>
              <w:rPr>
                <w:sz w:val="20"/>
              </w:rPr>
            </w:pPr>
            <w:r>
              <w:rPr>
                <w:sz w:val="20"/>
              </w:rPr>
              <w:t>******</w:t>
            </w:r>
          </w:p>
        </w:tc>
      </w:tr>
      <w:tr w:rsidR="00A55AD0" w14:paraId="008F062C" w14:textId="77777777">
        <w:trPr>
          <w:trHeight w:val="585"/>
        </w:trPr>
        <w:tc>
          <w:tcPr>
            <w:tcW w:w="433" w:type="dxa"/>
          </w:tcPr>
          <w:p w14:paraId="6C35DFD8" w14:textId="77777777" w:rsidR="00A55AD0" w:rsidRDefault="004969A0">
            <w:pPr>
              <w:pStyle w:val="TableParagraph"/>
              <w:spacing w:before="12"/>
              <w:ind w:left="9"/>
              <w:jc w:val="center"/>
              <w:rPr>
                <w:sz w:val="20"/>
              </w:rPr>
            </w:pPr>
            <w:r>
              <w:rPr>
                <w:sz w:val="20"/>
              </w:rPr>
              <w:t>5</w:t>
            </w:r>
          </w:p>
        </w:tc>
        <w:tc>
          <w:tcPr>
            <w:tcW w:w="3357" w:type="dxa"/>
          </w:tcPr>
          <w:p w14:paraId="69D96378" w14:textId="77777777" w:rsidR="00A55AD0" w:rsidRDefault="004969A0">
            <w:pPr>
              <w:pStyle w:val="TableParagraph"/>
              <w:spacing w:before="12"/>
              <w:ind w:left="14"/>
              <w:rPr>
                <w:sz w:val="20"/>
              </w:rPr>
            </w:pPr>
            <w:r>
              <w:rPr>
                <w:sz w:val="20"/>
              </w:rPr>
              <w:t>Sender Name Or ID</w:t>
            </w:r>
          </w:p>
        </w:tc>
        <w:tc>
          <w:tcPr>
            <w:tcW w:w="5222" w:type="dxa"/>
          </w:tcPr>
          <w:p w14:paraId="53C9D220" w14:textId="77777777" w:rsidR="00A55AD0" w:rsidRDefault="004969A0">
            <w:pPr>
              <w:pStyle w:val="TableParagraph"/>
              <w:spacing w:before="12"/>
              <w:ind w:right="912" w:hanging="3"/>
              <w:rPr>
                <w:sz w:val="20"/>
              </w:rPr>
            </w:pPr>
            <w:r>
              <w:rPr>
                <w:sz w:val="20"/>
              </w:rPr>
              <w:t>Manufacturer^Instrument1^Software or firmware version`Instrument2</w:t>
            </w:r>
          </w:p>
        </w:tc>
      </w:tr>
      <w:tr w:rsidR="00A55AD0" w14:paraId="43D6D4D8" w14:textId="77777777">
        <w:trPr>
          <w:trHeight w:val="270"/>
        </w:trPr>
        <w:tc>
          <w:tcPr>
            <w:tcW w:w="433" w:type="dxa"/>
          </w:tcPr>
          <w:p w14:paraId="09EC72B8" w14:textId="77777777" w:rsidR="00A55AD0" w:rsidRDefault="004969A0">
            <w:pPr>
              <w:pStyle w:val="TableParagraph"/>
              <w:spacing w:before="12"/>
              <w:ind w:left="9"/>
              <w:jc w:val="center"/>
              <w:rPr>
                <w:sz w:val="20"/>
              </w:rPr>
            </w:pPr>
            <w:r>
              <w:rPr>
                <w:sz w:val="20"/>
              </w:rPr>
              <w:t>6</w:t>
            </w:r>
          </w:p>
        </w:tc>
        <w:tc>
          <w:tcPr>
            <w:tcW w:w="3357" w:type="dxa"/>
          </w:tcPr>
          <w:p w14:paraId="4EF9C12E" w14:textId="77777777" w:rsidR="00A55AD0" w:rsidRDefault="004969A0">
            <w:pPr>
              <w:pStyle w:val="TableParagraph"/>
              <w:spacing w:before="12"/>
              <w:ind w:left="14"/>
              <w:rPr>
                <w:sz w:val="20"/>
              </w:rPr>
            </w:pPr>
            <w:r>
              <w:rPr>
                <w:sz w:val="20"/>
              </w:rPr>
              <w:t>Sender Street Address</w:t>
            </w:r>
          </w:p>
        </w:tc>
        <w:tc>
          <w:tcPr>
            <w:tcW w:w="5222" w:type="dxa"/>
          </w:tcPr>
          <w:p w14:paraId="5E74D9DD" w14:textId="77777777" w:rsidR="00A55AD0" w:rsidRDefault="004969A0">
            <w:pPr>
              <w:pStyle w:val="TableParagraph"/>
              <w:spacing w:before="12"/>
              <w:ind w:left="15"/>
              <w:rPr>
                <w:sz w:val="20"/>
              </w:rPr>
            </w:pPr>
            <w:r>
              <w:rPr>
                <w:sz w:val="20"/>
              </w:rPr>
              <w:t>Street Address^City^State^Zip^Country Code</w:t>
            </w:r>
          </w:p>
        </w:tc>
      </w:tr>
      <w:tr w:rsidR="00A55AD0" w14:paraId="4DF04CD4" w14:textId="77777777">
        <w:trPr>
          <w:trHeight w:val="269"/>
        </w:trPr>
        <w:tc>
          <w:tcPr>
            <w:tcW w:w="433" w:type="dxa"/>
          </w:tcPr>
          <w:p w14:paraId="23B028FA" w14:textId="77777777" w:rsidR="00A55AD0" w:rsidRDefault="004969A0">
            <w:pPr>
              <w:pStyle w:val="TableParagraph"/>
              <w:spacing w:before="12"/>
              <w:ind w:left="9"/>
              <w:jc w:val="center"/>
              <w:rPr>
                <w:sz w:val="20"/>
              </w:rPr>
            </w:pPr>
            <w:r>
              <w:rPr>
                <w:sz w:val="20"/>
              </w:rPr>
              <w:t>7</w:t>
            </w:r>
          </w:p>
        </w:tc>
        <w:tc>
          <w:tcPr>
            <w:tcW w:w="3357" w:type="dxa"/>
          </w:tcPr>
          <w:p w14:paraId="3820D5BD" w14:textId="77777777" w:rsidR="00A55AD0" w:rsidRDefault="004969A0">
            <w:pPr>
              <w:pStyle w:val="TableParagraph"/>
              <w:spacing w:before="12"/>
              <w:ind w:left="14"/>
              <w:rPr>
                <w:sz w:val="20"/>
              </w:rPr>
            </w:pPr>
            <w:r>
              <w:rPr>
                <w:sz w:val="20"/>
              </w:rPr>
              <w:t>Reserved Field</w:t>
            </w:r>
          </w:p>
        </w:tc>
        <w:tc>
          <w:tcPr>
            <w:tcW w:w="5222" w:type="dxa"/>
          </w:tcPr>
          <w:p w14:paraId="5EB4821C" w14:textId="77777777" w:rsidR="00A55AD0" w:rsidRDefault="00A55AD0">
            <w:pPr>
              <w:pStyle w:val="TableParagraph"/>
              <w:ind w:left="0"/>
              <w:rPr>
                <w:rFonts w:ascii="Times New Roman"/>
                <w:sz w:val="18"/>
              </w:rPr>
            </w:pPr>
          </w:p>
        </w:tc>
      </w:tr>
      <w:tr w:rsidR="00A55AD0" w14:paraId="051B9C99" w14:textId="77777777">
        <w:trPr>
          <w:trHeight w:val="779"/>
        </w:trPr>
        <w:tc>
          <w:tcPr>
            <w:tcW w:w="433" w:type="dxa"/>
          </w:tcPr>
          <w:p w14:paraId="16C046FF" w14:textId="77777777" w:rsidR="00A55AD0" w:rsidRDefault="004969A0">
            <w:pPr>
              <w:pStyle w:val="TableParagraph"/>
              <w:spacing w:before="12"/>
              <w:ind w:left="9"/>
              <w:jc w:val="center"/>
              <w:rPr>
                <w:sz w:val="20"/>
              </w:rPr>
            </w:pPr>
            <w:r>
              <w:rPr>
                <w:sz w:val="20"/>
              </w:rPr>
              <w:t>8</w:t>
            </w:r>
          </w:p>
        </w:tc>
        <w:tc>
          <w:tcPr>
            <w:tcW w:w="3357" w:type="dxa"/>
          </w:tcPr>
          <w:p w14:paraId="69706047" w14:textId="77777777" w:rsidR="00A55AD0" w:rsidRDefault="004969A0">
            <w:pPr>
              <w:pStyle w:val="TableParagraph"/>
              <w:spacing w:before="12"/>
              <w:ind w:left="14"/>
              <w:rPr>
                <w:sz w:val="20"/>
              </w:rPr>
            </w:pPr>
            <w:r>
              <w:rPr>
                <w:sz w:val="20"/>
              </w:rPr>
              <w:t>Sender Telephone Number</w:t>
            </w:r>
          </w:p>
        </w:tc>
        <w:tc>
          <w:tcPr>
            <w:tcW w:w="5222" w:type="dxa"/>
          </w:tcPr>
          <w:p w14:paraId="172A741D" w14:textId="77777777" w:rsidR="00A55AD0" w:rsidRDefault="004969A0">
            <w:pPr>
              <w:pStyle w:val="TableParagraph"/>
              <w:spacing w:before="12"/>
              <w:ind w:left="15"/>
              <w:rPr>
                <w:sz w:val="20"/>
              </w:rPr>
            </w:pPr>
            <w:r>
              <w:rPr>
                <w:sz w:val="20"/>
              </w:rPr>
              <w:t>Phone1`Phone2`Phone3 (It may contain</w:t>
            </w:r>
          </w:p>
          <w:p w14:paraId="52B53ABA" w14:textId="77777777" w:rsidR="00A55AD0" w:rsidRDefault="004969A0">
            <w:pPr>
              <w:pStyle w:val="TableParagraph"/>
              <w:spacing w:before="1" w:line="230" w:lineRule="exact"/>
              <w:rPr>
                <w:sz w:val="20"/>
              </w:rPr>
            </w:pPr>
            <w:r>
              <w:rPr>
                <w:sz w:val="20"/>
              </w:rPr>
              <w:t>areacode ,countrycode,beeper number,hours to call) e.g.</w:t>
            </w:r>
          </w:p>
          <w:p w14:paraId="0D9AC246" w14:textId="77777777" w:rsidR="00A55AD0" w:rsidRDefault="004969A0">
            <w:pPr>
              <w:pStyle w:val="TableParagraph"/>
              <w:spacing w:line="230" w:lineRule="exact"/>
              <w:rPr>
                <w:sz w:val="20"/>
              </w:rPr>
            </w:pPr>
            <w:r>
              <w:rPr>
                <w:sz w:val="20"/>
              </w:rPr>
              <w:t>+912212345678`+912212345679</w:t>
            </w:r>
          </w:p>
        </w:tc>
      </w:tr>
      <w:tr w:rsidR="00A55AD0" w14:paraId="0CAD7EA1" w14:textId="77777777">
        <w:trPr>
          <w:trHeight w:val="570"/>
        </w:trPr>
        <w:tc>
          <w:tcPr>
            <w:tcW w:w="433" w:type="dxa"/>
          </w:tcPr>
          <w:p w14:paraId="0F5350A8" w14:textId="77777777" w:rsidR="00A55AD0" w:rsidRDefault="004969A0">
            <w:pPr>
              <w:pStyle w:val="TableParagraph"/>
              <w:spacing w:before="12"/>
              <w:ind w:left="9"/>
              <w:jc w:val="center"/>
              <w:rPr>
                <w:sz w:val="20"/>
              </w:rPr>
            </w:pPr>
            <w:r>
              <w:rPr>
                <w:sz w:val="20"/>
              </w:rPr>
              <w:t>9</w:t>
            </w:r>
          </w:p>
        </w:tc>
        <w:tc>
          <w:tcPr>
            <w:tcW w:w="3357" w:type="dxa"/>
          </w:tcPr>
          <w:p w14:paraId="0A4A03EB" w14:textId="77777777" w:rsidR="00A55AD0" w:rsidRDefault="004969A0">
            <w:pPr>
              <w:pStyle w:val="TableParagraph"/>
              <w:spacing w:before="12"/>
              <w:ind w:left="14"/>
              <w:rPr>
                <w:sz w:val="20"/>
              </w:rPr>
            </w:pPr>
            <w:r>
              <w:rPr>
                <w:sz w:val="20"/>
              </w:rPr>
              <w:t>Characteristics of sender</w:t>
            </w:r>
          </w:p>
        </w:tc>
        <w:tc>
          <w:tcPr>
            <w:tcW w:w="5222" w:type="dxa"/>
          </w:tcPr>
          <w:p w14:paraId="5484FB67" w14:textId="77777777" w:rsidR="00A55AD0" w:rsidRDefault="004969A0">
            <w:pPr>
              <w:pStyle w:val="TableParagraph"/>
              <w:spacing w:before="12"/>
              <w:rPr>
                <w:sz w:val="20"/>
              </w:rPr>
            </w:pPr>
            <w:r>
              <w:rPr>
                <w:sz w:val="20"/>
              </w:rPr>
              <w:t>Contains Parity,Chechsums,operational protocols</w:t>
            </w:r>
          </w:p>
        </w:tc>
      </w:tr>
      <w:tr w:rsidR="00A55AD0" w14:paraId="51FD8D05" w14:textId="77777777">
        <w:trPr>
          <w:trHeight w:val="269"/>
        </w:trPr>
        <w:tc>
          <w:tcPr>
            <w:tcW w:w="433" w:type="dxa"/>
          </w:tcPr>
          <w:p w14:paraId="76DFA2A7" w14:textId="77777777" w:rsidR="00A55AD0" w:rsidRDefault="004969A0">
            <w:pPr>
              <w:pStyle w:val="TableParagraph"/>
              <w:spacing w:before="12"/>
              <w:ind w:left="85" w:right="75"/>
              <w:jc w:val="center"/>
              <w:rPr>
                <w:sz w:val="20"/>
              </w:rPr>
            </w:pPr>
            <w:r>
              <w:rPr>
                <w:sz w:val="20"/>
              </w:rPr>
              <w:t>10</w:t>
            </w:r>
          </w:p>
        </w:tc>
        <w:tc>
          <w:tcPr>
            <w:tcW w:w="3357" w:type="dxa"/>
          </w:tcPr>
          <w:p w14:paraId="7C6FDB66" w14:textId="77777777" w:rsidR="00A55AD0" w:rsidRDefault="004969A0">
            <w:pPr>
              <w:pStyle w:val="TableParagraph"/>
              <w:spacing w:before="12"/>
              <w:ind w:left="14"/>
              <w:rPr>
                <w:sz w:val="20"/>
              </w:rPr>
            </w:pPr>
            <w:r>
              <w:rPr>
                <w:sz w:val="20"/>
              </w:rPr>
              <w:t>Receiver ID</w:t>
            </w:r>
          </w:p>
        </w:tc>
        <w:tc>
          <w:tcPr>
            <w:tcW w:w="5222" w:type="dxa"/>
          </w:tcPr>
          <w:p w14:paraId="6A40C61F" w14:textId="77777777" w:rsidR="00A55AD0" w:rsidRDefault="004969A0">
            <w:pPr>
              <w:pStyle w:val="TableParagraph"/>
              <w:spacing w:before="12"/>
              <w:ind w:left="15"/>
              <w:rPr>
                <w:sz w:val="20"/>
              </w:rPr>
            </w:pPr>
            <w:r>
              <w:rPr>
                <w:sz w:val="20"/>
              </w:rPr>
              <w:t>The name or Id of receiver</w:t>
            </w:r>
          </w:p>
        </w:tc>
      </w:tr>
      <w:tr w:rsidR="00A55AD0" w14:paraId="2F063A1E" w14:textId="77777777">
        <w:trPr>
          <w:trHeight w:val="269"/>
        </w:trPr>
        <w:tc>
          <w:tcPr>
            <w:tcW w:w="433" w:type="dxa"/>
          </w:tcPr>
          <w:p w14:paraId="0717D907" w14:textId="77777777" w:rsidR="00A55AD0" w:rsidRDefault="004969A0">
            <w:pPr>
              <w:pStyle w:val="TableParagraph"/>
              <w:spacing w:before="12"/>
              <w:ind w:left="85" w:right="75"/>
              <w:jc w:val="center"/>
              <w:rPr>
                <w:sz w:val="20"/>
              </w:rPr>
            </w:pPr>
            <w:r>
              <w:rPr>
                <w:sz w:val="20"/>
              </w:rPr>
              <w:t>11</w:t>
            </w:r>
          </w:p>
        </w:tc>
        <w:tc>
          <w:tcPr>
            <w:tcW w:w="3357" w:type="dxa"/>
          </w:tcPr>
          <w:p w14:paraId="38ED9DB6" w14:textId="77777777" w:rsidR="00A55AD0" w:rsidRDefault="004969A0">
            <w:pPr>
              <w:pStyle w:val="TableParagraph"/>
              <w:spacing w:before="12"/>
              <w:ind w:left="14"/>
              <w:rPr>
                <w:sz w:val="20"/>
              </w:rPr>
            </w:pPr>
            <w:r>
              <w:rPr>
                <w:sz w:val="20"/>
              </w:rPr>
              <w:t>Comment /Special Instructions</w:t>
            </w:r>
          </w:p>
        </w:tc>
        <w:tc>
          <w:tcPr>
            <w:tcW w:w="5222" w:type="dxa"/>
          </w:tcPr>
          <w:p w14:paraId="0EC8237D" w14:textId="77777777" w:rsidR="00A55AD0" w:rsidRDefault="00A55AD0">
            <w:pPr>
              <w:pStyle w:val="TableParagraph"/>
              <w:ind w:left="0"/>
              <w:rPr>
                <w:rFonts w:ascii="Times New Roman"/>
                <w:sz w:val="18"/>
              </w:rPr>
            </w:pPr>
          </w:p>
        </w:tc>
      </w:tr>
      <w:tr w:rsidR="00A55AD0" w14:paraId="711AB7A6" w14:textId="77777777">
        <w:trPr>
          <w:trHeight w:val="270"/>
        </w:trPr>
        <w:tc>
          <w:tcPr>
            <w:tcW w:w="433" w:type="dxa"/>
          </w:tcPr>
          <w:p w14:paraId="1CF06439" w14:textId="77777777" w:rsidR="00A55AD0" w:rsidRDefault="004969A0">
            <w:pPr>
              <w:pStyle w:val="TableParagraph"/>
              <w:spacing w:before="12"/>
              <w:ind w:left="85" w:right="75"/>
              <w:jc w:val="center"/>
              <w:rPr>
                <w:sz w:val="20"/>
              </w:rPr>
            </w:pPr>
            <w:r>
              <w:rPr>
                <w:sz w:val="20"/>
              </w:rPr>
              <w:t>12</w:t>
            </w:r>
          </w:p>
        </w:tc>
        <w:tc>
          <w:tcPr>
            <w:tcW w:w="3357" w:type="dxa"/>
          </w:tcPr>
          <w:p w14:paraId="4D419195" w14:textId="77777777" w:rsidR="00A55AD0" w:rsidRDefault="004969A0">
            <w:pPr>
              <w:pStyle w:val="TableParagraph"/>
              <w:spacing w:before="12"/>
              <w:ind w:left="13"/>
              <w:rPr>
                <w:sz w:val="20"/>
              </w:rPr>
            </w:pPr>
            <w:r>
              <w:rPr>
                <w:sz w:val="20"/>
              </w:rPr>
              <w:t>Processing ID</w:t>
            </w:r>
          </w:p>
        </w:tc>
        <w:tc>
          <w:tcPr>
            <w:tcW w:w="5222" w:type="dxa"/>
          </w:tcPr>
          <w:p w14:paraId="677AE7C7" w14:textId="77777777" w:rsidR="00A55AD0" w:rsidRDefault="004969A0">
            <w:pPr>
              <w:pStyle w:val="TableParagraph"/>
              <w:spacing w:before="12"/>
              <w:ind w:left="14"/>
              <w:rPr>
                <w:sz w:val="20"/>
              </w:rPr>
            </w:pPr>
            <w:r>
              <w:rPr>
                <w:sz w:val="20"/>
              </w:rPr>
              <w:t>P/T/D/Q (At a time only one , default P)</w:t>
            </w:r>
          </w:p>
        </w:tc>
      </w:tr>
      <w:tr w:rsidR="00A55AD0" w14:paraId="0BC57D9A" w14:textId="77777777">
        <w:trPr>
          <w:trHeight w:val="269"/>
        </w:trPr>
        <w:tc>
          <w:tcPr>
            <w:tcW w:w="433" w:type="dxa"/>
          </w:tcPr>
          <w:p w14:paraId="29044CE6" w14:textId="77777777" w:rsidR="00A55AD0" w:rsidRDefault="004969A0">
            <w:pPr>
              <w:pStyle w:val="TableParagraph"/>
              <w:spacing w:before="12"/>
              <w:ind w:left="85" w:right="75"/>
              <w:jc w:val="center"/>
              <w:rPr>
                <w:sz w:val="20"/>
              </w:rPr>
            </w:pPr>
            <w:r>
              <w:rPr>
                <w:sz w:val="20"/>
              </w:rPr>
              <w:t>13</w:t>
            </w:r>
          </w:p>
        </w:tc>
        <w:tc>
          <w:tcPr>
            <w:tcW w:w="3357" w:type="dxa"/>
          </w:tcPr>
          <w:p w14:paraId="2506D51E" w14:textId="77777777" w:rsidR="00A55AD0" w:rsidRDefault="004969A0">
            <w:pPr>
              <w:pStyle w:val="TableParagraph"/>
              <w:spacing w:before="12"/>
              <w:ind w:left="14"/>
              <w:rPr>
                <w:sz w:val="20"/>
              </w:rPr>
            </w:pPr>
            <w:r>
              <w:rPr>
                <w:sz w:val="20"/>
              </w:rPr>
              <w:t>Version No.</w:t>
            </w:r>
          </w:p>
        </w:tc>
        <w:tc>
          <w:tcPr>
            <w:tcW w:w="5222" w:type="dxa"/>
          </w:tcPr>
          <w:p w14:paraId="122AB745" w14:textId="77777777" w:rsidR="00A55AD0" w:rsidRDefault="004969A0">
            <w:pPr>
              <w:pStyle w:val="TableParagraph"/>
              <w:spacing w:before="12"/>
              <w:ind w:left="15"/>
              <w:rPr>
                <w:sz w:val="20"/>
              </w:rPr>
            </w:pPr>
            <w:r>
              <w:rPr>
                <w:sz w:val="20"/>
              </w:rPr>
              <w:t>ASTM version No. 1394-97</w:t>
            </w:r>
          </w:p>
        </w:tc>
      </w:tr>
      <w:tr w:rsidR="00A55AD0" w14:paraId="75981510" w14:textId="77777777">
        <w:trPr>
          <w:trHeight w:val="269"/>
        </w:trPr>
        <w:tc>
          <w:tcPr>
            <w:tcW w:w="433" w:type="dxa"/>
          </w:tcPr>
          <w:p w14:paraId="327044E1" w14:textId="77777777" w:rsidR="00A55AD0" w:rsidRDefault="004969A0">
            <w:pPr>
              <w:pStyle w:val="TableParagraph"/>
              <w:spacing w:before="12"/>
              <w:ind w:left="85" w:right="75"/>
              <w:jc w:val="center"/>
              <w:rPr>
                <w:sz w:val="20"/>
              </w:rPr>
            </w:pPr>
            <w:r>
              <w:rPr>
                <w:sz w:val="20"/>
              </w:rPr>
              <w:t>14</w:t>
            </w:r>
          </w:p>
        </w:tc>
        <w:tc>
          <w:tcPr>
            <w:tcW w:w="3357" w:type="dxa"/>
          </w:tcPr>
          <w:p w14:paraId="180F2D9A" w14:textId="77777777" w:rsidR="00A55AD0" w:rsidRDefault="004969A0">
            <w:pPr>
              <w:pStyle w:val="TableParagraph"/>
              <w:spacing w:before="12"/>
              <w:ind w:left="13"/>
              <w:rPr>
                <w:sz w:val="20"/>
              </w:rPr>
            </w:pPr>
            <w:r>
              <w:rPr>
                <w:sz w:val="20"/>
              </w:rPr>
              <w:t>Date and Time of message</w:t>
            </w:r>
          </w:p>
        </w:tc>
        <w:tc>
          <w:tcPr>
            <w:tcW w:w="5222" w:type="dxa"/>
          </w:tcPr>
          <w:p w14:paraId="195539D3" w14:textId="77777777" w:rsidR="00A55AD0" w:rsidRDefault="004969A0">
            <w:pPr>
              <w:pStyle w:val="TableParagraph"/>
              <w:spacing w:before="12"/>
              <w:ind w:left="14"/>
              <w:rPr>
                <w:sz w:val="20"/>
              </w:rPr>
            </w:pPr>
            <w:r>
              <w:rPr>
                <w:sz w:val="20"/>
              </w:rPr>
              <w:t>current datetime YYYYMMDDHHMMSS</w:t>
            </w:r>
          </w:p>
        </w:tc>
      </w:tr>
      <w:tr w:rsidR="00A55AD0" w14:paraId="29CCE246" w14:textId="77777777">
        <w:trPr>
          <w:trHeight w:val="270"/>
        </w:trPr>
        <w:tc>
          <w:tcPr>
            <w:tcW w:w="433" w:type="dxa"/>
          </w:tcPr>
          <w:p w14:paraId="666CF69A" w14:textId="77777777" w:rsidR="00A55AD0" w:rsidRDefault="004969A0">
            <w:pPr>
              <w:pStyle w:val="TableParagraph"/>
              <w:spacing w:before="12"/>
              <w:ind w:left="85" w:right="75"/>
              <w:jc w:val="center"/>
              <w:rPr>
                <w:sz w:val="20"/>
              </w:rPr>
            </w:pPr>
            <w:r>
              <w:rPr>
                <w:sz w:val="20"/>
              </w:rPr>
              <w:t>15</w:t>
            </w:r>
          </w:p>
        </w:tc>
        <w:tc>
          <w:tcPr>
            <w:tcW w:w="3357" w:type="dxa"/>
          </w:tcPr>
          <w:p w14:paraId="7D3D7272" w14:textId="77777777" w:rsidR="00A55AD0" w:rsidRDefault="004969A0">
            <w:pPr>
              <w:pStyle w:val="TableParagraph"/>
              <w:spacing w:before="12"/>
              <w:ind w:left="14"/>
              <w:rPr>
                <w:sz w:val="20"/>
              </w:rPr>
            </w:pPr>
            <w:r>
              <w:rPr>
                <w:sz w:val="20"/>
              </w:rPr>
              <w:t>Carriage Return</w:t>
            </w:r>
          </w:p>
        </w:tc>
        <w:tc>
          <w:tcPr>
            <w:tcW w:w="5222" w:type="dxa"/>
          </w:tcPr>
          <w:p w14:paraId="395C6CF6" w14:textId="77777777" w:rsidR="00A55AD0" w:rsidRDefault="004969A0">
            <w:pPr>
              <w:pStyle w:val="TableParagraph"/>
              <w:spacing w:before="12"/>
              <w:ind w:left="15"/>
              <w:rPr>
                <w:sz w:val="20"/>
              </w:rPr>
            </w:pPr>
            <w:r>
              <w:rPr>
                <w:sz w:val="20"/>
              </w:rPr>
              <w:t>&lt;CR&gt; End of the string</w:t>
            </w:r>
          </w:p>
        </w:tc>
      </w:tr>
    </w:tbl>
    <w:p w14:paraId="34116728" w14:textId="77777777" w:rsidR="00A55AD0" w:rsidRDefault="004969A0">
      <w:pPr>
        <w:pStyle w:val="sasMtn"/>
        <w:ind w:left="1280" w:right="2524"/>
        <w:rPr>
          <w:rFonts w:ascii="Times New Roman"/>
        </w:rPr>
      </w:pPr>
      <w:bookmarkStart w:id="6" w:name="H|`^&amp;||PSWD|Harper_Labs|2937_Southwester"/>
      <w:bookmarkEnd w:id="6"/>
      <w:r>
        <w:rPr>
          <w:rFonts w:ascii="Times New Roman"/>
          <w:color w:val="33339A"/>
        </w:rPr>
        <w:t>H|`^&amp;||PSWD|Harper Labs|2937 Southwestern Avenue^Buffalo^NY^73205||319 412-</w:t>
      </w:r>
      <w:bookmarkStart w:id="7" w:name="About_Processing_ID__:__"/>
      <w:bookmarkEnd w:id="7"/>
      <w:r>
        <w:rPr>
          <w:rFonts w:ascii="Times New Roman"/>
          <w:color w:val="33339A"/>
        </w:rPr>
        <w:t xml:space="preserve"> 9722||||P|1394-97|19890314&lt;CR&gt;</w:t>
      </w:r>
    </w:p>
    <w:p w14:paraId="1AAF2733" w14:textId="77777777" w:rsidR="00A55AD0" w:rsidRDefault="004969A0">
      <w:pPr>
        <w:pStyle w:val="Balq4"/>
        <w:tabs>
          <w:tab w:val="left" w:pos="4339"/>
        </w:tabs>
        <w:spacing w:line="251" w:lineRule="exact"/>
        <w:ind w:left="1280"/>
        <w:rPr>
          <w:rFonts w:ascii="Times New Roman"/>
          <w:u w:val="none"/>
        </w:rPr>
      </w:pPr>
      <w:r>
        <w:rPr>
          <w:rFonts w:ascii="Times New Roman"/>
          <w:u w:val="none"/>
        </w:rPr>
        <w:t>About</w:t>
      </w:r>
      <w:r>
        <w:rPr>
          <w:rFonts w:ascii="Times New Roman"/>
          <w:spacing w:val="-1"/>
          <w:u w:val="none"/>
        </w:rPr>
        <w:t xml:space="preserve"> </w:t>
      </w:r>
      <w:r>
        <w:rPr>
          <w:rFonts w:ascii="Times New Roman"/>
          <w:u w:val="none"/>
        </w:rPr>
        <w:t>Processing</w:t>
      </w:r>
      <w:r>
        <w:rPr>
          <w:rFonts w:ascii="Times New Roman"/>
          <w:spacing w:val="-1"/>
          <w:u w:val="none"/>
        </w:rPr>
        <w:t xml:space="preserve"> </w:t>
      </w:r>
      <w:r>
        <w:rPr>
          <w:rFonts w:ascii="Times New Roman"/>
          <w:u w:val="none"/>
        </w:rPr>
        <w:t>ID</w:t>
      </w:r>
      <w:r>
        <w:rPr>
          <w:rFonts w:ascii="Times New Roman"/>
          <w:u w:val="none"/>
        </w:rPr>
        <w:tab/>
        <w:t>:</w:t>
      </w:r>
    </w:p>
    <w:p w14:paraId="4C7F95CF" w14:textId="77777777" w:rsidR="00A55AD0" w:rsidRDefault="004969A0">
      <w:pPr>
        <w:ind w:left="1279" w:right="2763"/>
        <w:rPr>
          <w:sz w:val="20"/>
        </w:rPr>
      </w:pPr>
      <w:r>
        <w:rPr>
          <w:sz w:val="20"/>
        </w:rPr>
        <w:t>P–Production: Treat message as an active message to be completed according to standard processing.</w:t>
      </w:r>
    </w:p>
    <w:p w14:paraId="55A30E93" w14:textId="77777777" w:rsidR="00A55AD0" w:rsidRDefault="004969A0">
      <w:pPr>
        <w:ind w:left="1279" w:right="3241"/>
        <w:rPr>
          <w:sz w:val="20"/>
        </w:rPr>
      </w:pPr>
      <w:r>
        <w:rPr>
          <w:sz w:val="20"/>
        </w:rPr>
        <w:t>T–Training: Message is initiated by a trainer and should not have an effect on the system.</w:t>
      </w:r>
    </w:p>
    <w:p w14:paraId="6B72F837" w14:textId="77777777" w:rsidR="00A55AD0" w:rsidRDefault="004969A0">
      <w:pPr>
        <w:ind w:left="1279" w:right="3074"/>
        <w:rPr>
          <w:sz w:val="20"/>
        </w:rPr>
      </w:pPr>
      <w:r>
        <w:rPr>
          <w:sz w:val="20"/>
        </w:rPr>
        <w:t>D–Debugging: Message is initiated for the purpose of a debugging program. Q–Quality Control: Message is initiated for the purpose of transmitting quality control/quality assurance or regulatory data.</w:t>
      </w:r>
    </w:p>
    <w:p w14:paraId="34A93584" w14:textId="77777777" w:rsidR="00A55AD0" w:rsidRDefault="00A55AD0">
      <w:pPr>
        <w:spacing w:before="1"/>
        <w:rPr>
          <w:sz w:val="24"/>
        </w:rPr>
      </w:pPr>
    </w:p>
    <w:p w14:paraId="5A76D335" w14:textId="77777777" w:rsidR="00A55AD0" w:rsidRDefault="004969A0">
      <w:pPr>
        <w:pStyle w:val="Balq4"/>
        <w:tabs>
          <w:tab w:val="left" w:pos="3619"/>
        </w:tabs>
        <w:spacing w:line="252" w:lineRule="exact"/>
        <w:ind w:left="1280"/>
        <w:rPr>
          <w:rFonts w:ascii="Times New Roman"/>
          <w:u w:val="none"/>
        </w:rPr>
      </w:pPr>
      <w:bookmarkStart w:id="8" w:name="i)_Default_Delimiters_in_Header_(Point_2"/>
      <w:bookmarkEnd w:id="8"/>
      <w:r>
        <w:rPr>
          <w:rFonts w:ascii="Times New Roman"/>
          <w:u w:val="none"/>
        </w:rPr>
        <w:t>About</w:t>
      </w:r>
      <w:r>
        <w:rPr>
          <w:rFonts w:ascii="Times New Roman"/>
          <w:spacing w:val="-1"/>
          <w:u w:val="none"/>
        </w:rPr>
        <w:t xml:space="preserve"> </w:t>
      </w:r>
      <w:r>
        <w:rPr>
          <w:rFonts w:ascii="Times New Roman"/>
          <w:u w:val="none"/>
        </w:rPr>
        <w:t>Delimiters</w:t>
      </w:r>
      <w:r>
        <w:rPr>
          <w:rFonts w:ascii="Times New Roman"/>
          <w:u w:val="none"/>
        </w:rPr>
        <w:tab/>
        <w:t>:</w:t>
      </w:r>
    </w:p>
    <w:p w14:paraId="1B917252" w14:textId="77777777" w:rsidR="00A55AD0" w:rsidRDefault="004969A0">
      <w:pPr>
        <w:pStyle w:val="AbzasSiyahs"/>
        <w:numPr>
          <w:ilvl w:val="0"/>
          <w:numId w:val="2"/>
        </w:numPr>
        <w:tabs>
          <w:tab w:val="left" w:pos="1453"/>
        </w:tabs>
        <w:spacing w:after="4" w:line="229" w:lineRule="exact"/>
        <w:jc w:val="left"/>
        <w:rPr>
          <w:rFonts w:ascii="Times New Roman"/>
          <w:sz w:val="20"/>
        </w:rPr>
      </w:pPr>
      <w:r>
        <w:rPr>
          <w:rFonts w:ascii="Times New Roman"/>
          <w:sz w:val="20"/>
        </w:rPr>
        <w:t>Default Delimiters in Header (Point</w:t>
      </w:r>
      <w:r>
        <w:rPr>
          <w:rFonts w:ascii="Times New Roman"/>
          <w:spacing w:val="-1"/>
          <w:sz w:val="20"/>
        </w:rPr>
        <w:t xml:space="preserve"> </w:t>
      </w:r>
      <w:r>
        <w:rPr>
          <w:rFonts w:ascii="Times New Roman"/>
          <w:sz w:val="20"/>
        </w:rPr>
        <w:t>2)</w:t>
      </w:r>
    </w:p>
    <w:tbl>
      <w:tblPr>
        <w:tblW w:w="9000" w:type="dxa"/>
        <w:tblInd w:w="1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5"/>
        <w:gridCol w:w="8495"/>
      </w:tblGrid>
      <w:tr w:rsidR="00A55AD0" w14:paraId="34D426AE" w14:textId="77777777">
        <w:trPr>
          <w:trHeight w:val="269"/>
        </w:trPr>
        <w:tc>
          <w:tcPr>
            <w:tcW w:w="505" w:type="dxa"/>
          </w:tcPr>
          <w:p w14:paraId="35DB7401" w14:textId="77777777" w:rsidR="00A55AD0" w:rsidRDefault="004969A0">
            <w:pPr>
              <w:pStyle w:val="TableParagraph"/>
              <w:spacing w:before="39" w:line="211" w:lineRule="exact"/>
              <w:ind w:left="15"/>
              <w:rPr>
                <w:b/>
                <w:sz w:val="20"/>
              </w:rPr>
            </w:pPr>
            <w:r>
              <w:rPr>
                <w:b/>
                <w:color w:val="000080"/>
                <w:sz w:val="20"/>
              </w:rPr>
              <w:t>|</w:t>
            </w:r>
          </w:p>
        </w:tc>
        <w:tc>
          <w:tcPr>
            <w:tcW w:w="8495" w:type="dxa"/>
          </w:tcPr>
          <w:p w14:paraId="3EFE1764" w14:textId="77777777" w:rsidR="00A55AD0" w:rsidRDefault="004969A0">
            <w:pPr>
              <w:pStyle w:val="TableParagraph"/>
              <w:spacing w:before="37" w:line="212" w:lineRule="exact"/>
              <w:ind w:left="14"/>
              <w:rPr>
                <w:sz w:val="20"/>
              </w:rPr>
            </w:pPr>
            <w:r>
              <w:rPr>
                <w:sz w:val="20"/>
              </w:rPr>
              <w:t>Field Delimeter (Alt + 124)</w:t>
            </w:r>
          </w:p>
        </w:tc>
      </w:tr>
      <w:tr w:rsidR="00A55AD0" w14:paraId="6170ED0D" w14:textId="77777777">
        <w:trPr>
          <w:trHeight w:val="270"/>
        </w:trPr>
        <w:tc>
          <w:tcPr>
            <w:tcW w:w="505" w:type="dxa"/>
          </w:tcPr>
          <w:p w14:paraId="49DCA266" w14:textId="77777777" w:rsidR="00A55AD0" w:rsidRDefault="004969A0">
            <w:pPr>
              <w:pStyle w:val="TableParagraph"/>
              <w:spacing w:before="39" w:line="212" w:lineRule="exact"/>
              <w:ind w:left="15"/>
              <w:rPr>
                <w:b/>
                <w:sz w:val="20"/>
              </w:rPr>
            </w:pPr>
            <w:r>
              <w:rPr>
                <w:b/>
                <w:color w:val="000080"/>
                <w:sz w:val="20"/>
              </w:rPr>
              <w:t>`</w:t>
            </w:r>
          </w:p>
        </w:tc>
        <w:tc>
          <w:tcPr>
            <w:tcW w:w="8495" w:type="dxa"/>
          </w:tcPr>
          <w:p w14:paraId="304EFDF2" w14:textId="77777777" w:rsidR="00A55AD0" w:rsidRDefault="004969A0">
            <w:pPr>
              <w:pStyle w:val="TableParagraph"/>
              <w:spacing w:before="37" w:line="213" w:lineRule="exact"/>
              <w:ind w:left="14"/>
              <w:rPr>
                <w:sz w:val="20"/>
              </w:rPr>
            </w:pPr>
            <w:r>
              <w:rPr>
                <w:sz w:val="20"/>
              </w:rPr>
              <w:t>Repeat Delimeter (Alt + 96)</w:t>
            </w:r>
          </w:p>
        </w:tc>
      </w:tr>
      <w:tr w:rsidR="00A55AD0" w14:paraId="3C7CAFD2" w14:textId="77777777">
        <w:trPr>
          <w:trHeight w:val="269"/>
        </w:trPr>
        <w:tc>
          <w:tcPr>
            <w:tcW w:w="505" w:type="dxa"/>
          </w:tcPr>
          <w:p w14:paraId="4442F825" w14:textId="77777777" w:rsidR="00A55AD0" w:rsidRDefault="004969A0">
            <w:pPr>
              <w:pStyle w:val="TableParagraph"/>
              <w:spacing w:before="39" w:line="211" w:lineRule="exact"/>
              <w:ind w:left="15"/>
              <w:rPr>
                <w:b/>
                <w:sz w:val="20"/>
              </w:rPr>
            </w:pPr>
            <w:r>
              <w:rPr>
                <w:b/>
                <w:color w:val="000080"/>
                <w:sz w:val="20"/>
              </w:rPr>
              <w:t>^</w:t>
            </w:r>
          </w:p>
        </w:tc>
        <w:tc>
          <w:tcPr>
            <w:tcW w:w="8495" w:type="dxa"/>
          </w:tcPr>
          <w:p w14:paraId="583676E9" w14:textId="77777777" w:rsidR="00A55AD0" w:rsidRDefault="004969A0">
            <w:pPr>
              <w:pStyle w:val="TableParagraph"/>
              <w:spacing w:before="37" w:line="212" w:lineRule="exact"/>
              <w:ind w:left="14"/>
              <w:rPr>
                <w:sz w:val="20"/>
              </w:rPr>
            </w:pPr>
            <w:r>
              <w:rPr>
                <w:sz w:val="20"/>
              </w:rPr>
              <w:t>Component Delimeter (Alt + 94)</w:t>
            </w:r>
          </w:p>
        </w:tc>
      </w:tr>
      <w:tr w:rsidR="00A55AD0" w14:paraId="6AD10C1D" w14:textId="77777777">
        <w:trPr>
          <w:trHeight w:val="269"/>
        </w:trPr>
        <w:tc>
          <w:tcPr>
            <w:tcW w:w="505" w:type="dxa"/>
          </w:tcPr>
          <w:p w14:paraId="1671E9B4" w14:textId="77777777" w:rsidR="00A55AD0" w:rsidRDefault="004969A0">
            <w:pPr>
              <w:pStyle w:val="TableParagraph"/>
              <w:spacing w:before="39" w:line="211" w:lineRule="exact"/>
              <w:ind w:left="15"/>
              <w:rPr>
                <w:b/>
                <w:sz w:val="20"/>
              </w:rPr>
            </w:pPr>
            <w:r>
              <w:rPr>
                <w:b/>
                <w:color w:val="000080"/>
                <w:sz w:val="20"/>
              </w:rPr>
              <w:t>&amp;</w:t>
            </w:r>
          </w:p>
        </w:tc>
        <w:tc>
          <w:tcPr>
            <w:tcW w:w="8495" w:type="dxa"/>
          </w:tcPr>
          <w:p w14:paraId="2B1F4CC6" w14:textId="77777777" w:rsidR="00A55AD0" w:rsidRDefault="004969A0">
            <w:pPr>
              <w:pStyle w:val="TableParagraph"/>
              <w:spacing w:before="37" w:line="212" w:lineRule="exact"/>
              <w:ind w:left="14"/>
              <w:rPr>
                <w:sz w:val="20"/>
              </w:rPr>
            </w:pPr>
            <w:r>
              <w:rPr>
                <w:sz w:val="20"/>
              </w:rPr>
              <w:t>Escape Delimeter (Alt + 38)</w:t>
            </w:r>
          </w:p>
        </w:tc>
      </w:tr>
      <w:tr w:rsidR="00A55AD0" w14:paraId="26E021CC" w14:textId="77777777">
        <w:trPr>
          <w:trHeight w:val="270"/>
        </w:trPr>
        <w:tc>
          <w:tcPr>
            <w:tcW w:w="505" w:type="dxa"/>
          </w:tcPr>
          <w:p w14:paraId="70CA999C" w14:textId="77777777" w:rsidR="00A55AD0" w:rsidRDefault="004969A0">
            <w:pPr>
              <w:pStyle w:val="TableParagraph"/>
              <w:spacing w:before="39" w:line="212" w:lineRule="exact"/>
              <w:ind w:left="15"/>
              <w:rPr>
                <w:b/>
                <w:sz w:val="20"/>
              </w:rPr>
            </w:pPr>
            <w:r>
              <w:rPr>
                <w:b/>
                <w:color w:val="000080"/>
                <w:sz w:val="20"/>
              </w:rPr>
              <w:t>♪</w:t>
            </w:r>
          </w:p>
        </w:tc>
        <w:tc>
          <w:tcPr>
            <w:tcW w:w="8495" w:type="dxa"/>
          </w:tcPr>
          <w:p w14:paraId="2773F73A" w14:textId="77777777" w:rsidR="00A55AD0" w:rsidRDefault="004969A0">
            <w:pPr>
              <w:pStyle w:val="TableParagraph"/>
              <w:spacing w:before="37" w:line="213" w:lineRule="exact"/>
              <w:ind w:left="14"/>
              <w:rPr>
                <w:sz w:val="20"/>
              </w:rPr>
            </w:pPr>
            <w:r>
              <w:rPr>
                <w:sz w:val="20"/>
              </w:rPr>
              <w:t>&lt;CR&gt; (Alt + 13)</w:t>
            </w:r>
          </w:p>
        </w:tc>
      </w:tr>
    </w:tbl>
    <w:p w14:paraId="7F7D4BA6" w14:textId="77777777" w:rsidR="00A55AD0" w:rsidRDefault="004969A0">
      <w:pPr>
        <w:pStyle w:val="AbzasSiyahs"/>
        <w:numPr>
          <w:ilvl w:val="0"/>
          <w:numId w:val="2"/>
        </w:numPr>
        <w:tabs>
          <w:tab w:val="left" w:pos="1432"/>
        </w:tabs>
        <w:ind w:left="1431" w:hanging="212"/>
        <w:jc w:val="left"/>
        <w:rPr>
          <w:sz w:val="20"/>
        </w:rPr>
      </w:pPr>
      <w:r>
        <w:rPr>
          <w:sz w:val="20"/>
        </w:rPr>
        <w:t>Delimiters can be changed</w:t>
      </w:r>
      <w:r>
        <w:rPr>
          <w:spacing w:val="-6"/>
          <w:sz w:val="20"/>
        </w:rPr>
        <w:t xml:space="preserve"> </w:t>
      </w:r>
      <w:r>
        <w:rPr>
          <w:sz w:val="20"/>
        </w:rPr>
        <w:t>.</w:t>
      </w:r>
    </w:p>
    <w:p w14:paraId="04CC1685" w14:textId="77777777" w:rsidR="00A55AD0" w:rsidRDefault="004969A0">
      <w:pPr>
        <w:pStyle w:val="AbzasSiyahs"/>
        <w:numPr>
          <w:ilvl w:val="0"/>
          <w:numId w:val="2"/>
        </w:numPr>
        <w:tabs>
          <w:tab w:val="left" w:pos="1439"/>
        </w:tabs>
        <w:spacing w:line="230" w:lineRule="exact"/>
        <w:ind w:left="1438" w:hanging="256"/>
        <w:jc w:val="left"/>
        <w:rPr>
          <w:sz w:val="20"/>
        </w:rPr>
      </w:pPr>
      <w:r>
        <w:rPr>
          <w:sz w:val="20"/>
        </w:rPr>
        <w:t>Allowed characters for delimiters. Alt +</w:t>
      </w:r>
      <w:r>
        <w:rPr>
          <w:spacing w:val="-10"/>
          <w:sz w:val="20"/>
        </w:rPr>
        <w:t xml:space="preserve"> </w:t>
      </w:r>
      <w:r>
        <w:rPr>
          <w:sz w:val="20"/>
        </w:rPr>
        <w:t>(7,9,11,12,13,32-126,128-254)</w:t>
      </w:r>
    </w:p>
    <w:p w14:paraId="24889F7F" w14:textId="77777777" w:rsidR="00A55AD0" w:rsidRDefault="004969A0">
      <w:pPr>
        <w:pStyle w:val="AbzasSiyahs"/>
        <w:numPr>
          <w:ilvl w:val="0"/>
          <w:numId w:val="2"/>
        </w:numPr>
        <w:tabs>
          <w:tab w:val="left" w:pos="1450"/>
        </w:tabs>
        <w:spacing w:line="230" w:lineRule="exact"/>
        <w:ind w:left="1449" w:hanging="267"/>
        <w:jc w:val="left"/>
        <w:rPr>
          <w:sz w:val="20"/>
        </w:rPr>
      </w:pPr>
      <w:r>
        <w:rPr>
          <w:sz w:val="20"/>
        </w:rPr>
        <w:t>Disallowed characters for delimiters : 0 - 6 ,8,10, 14 - 31 , 127</w:t>
      </w:r>
      <w:r>
        <w:rPr>
          <w:spacing w:val="-15"/>
          <w:sz w:val="20"/>
        </w:rPr>
        <w:t xml:space="preserve"> </w:t>
      </w:r>
      <w:r>
        <w:rPr>
          <w:sz w:val="20"/>
        </w:rPr>
        <w:t>,255</w:t>
      </w:r>
    </w:p>
    <w:p w14:paraId="285B80F0" w14:textId="77777777" w:rsidR="00A55AD0" w:rsidRDefault="004969A0">
      <w:pPr>
        <w:pStyle w:val="AbzasSiyahs"/>
        <w:numPr>
          <w:ilvl w:val="0"/>
          <w:numId w:val="2"/>
        </w:numPr>
        <w:tabs>
          <w:tab w:val="left" w:pos="1407"/>
        </w:tabs>
        <w:spacing w:before="1"/>
        <w:ind w:left="1406" w:hanging="223"/>
        <w:jc w:val="left"/>
        <w:rPr>
          <w:sz w:val="20"/>
        </w:rPr>
      </w:pPr>
      <w:r>
        <w:rPr>
          <w:sz w:val="20"/>
        </w:rPr>
        <w:t>13 is reserved for a record terminator (CR) and can not be used for any other</w:t>
      </w:r>
      <w:r>
        <w:rPr>
          <w:spacing w:val="-22"/>
          <w:sz w:val="20"/>
        </w:rPr>
        <w:t xml:space="preserve"> </w:t>
      </w:r>
      <w:r>
        <w:rPr>
          <w:sz w:val="20"/>
        </w:rPr>
        <w:t>purpose.</w:t>
      </w:r>
    </w:p>
    <w:p w14:paraId="596E3AB2" w14:textId="77777777" w:rsidR="00A55AD0" w:rsidRDefault="004969A0">
      <w:pPr>
        <w:pStyle w:val="AbzasSiyahs"/>
        <w:numPr>
          <w:ilvl w:val="0"/>
          <w:numId w:val="2"/>
        </w:numPr>
        <w:tabs>
          <w:tab w:val="left" w:pos="1451"/>
        </w:tabs>
        <w:spacing w:line="230" w:lineRule="exact"/>
        <w:ind w:left="1450" w:hanging="267"/>
        <w:jc w:val="left"/>
        <w:rPr>
          <w:sz w:val="20"/>
        </w:rPr>
      </w:pPr>
      <w:r>
        <w:rPr>
          <w:sz w:val="20"/>
        </w:rPr>
        <w:t>All delimiters should have different</w:t>
      </w:r>
      <w:r>
        <w:rPr>
          <w:spacing w:val="-36"/>
          <w:sz w:val="20"/>
        </w:rPr>
        <w:t xml:space="preserve"> </w:t>
      </w:r>
      <w:r>
        <w:rPr>
          <w:sz w:val="20"/>
        </w:rPr>
        <w:t>values.</w:t>
      </w:r>
    </w:p>
    <w:p w14:paraId="74CEB1C0" w14:textId="77777777" w:rsidR="00A55AD0" w:rsidRDefault="004969A0">
      <w:pPr>
        <w:spacing w:line="230" w:lineRule="exact"/>
        <w:ind w:left="1184"/>
        <w:rPr>
          <w:sz w:val="20"/>
        </w:rPr>
      </w:pPr>
      <w:r>
        <w:rPr>
          <w:sz w:val="20"/>
        </w:rPr>
        <w:t>viii)</w:t>
      </w:r>
      <w:r>
        <w:rPr>
          <w:spacing w:val="-7"/>
          <w:sz w:val="20"/>
        </w:rPr>
        <w:t xml:space="preserve"> </w:t>
      </w:r>
      <w:r>
        <w:rPr>
          <w:sz w:val="20"/>
        </w:rPr>
        <w:t>Alphanumeric</w:t>
      </w:r>
      <w:r>
        <w:rPr>
          <w:spacing w:val="-5"/>
          <w:sz w:val="20"/>
        </w:rPr>
        <w:t xml:space="preserve"> </w:t>
      </w:r>
      <w:r>
        <w:rPr>
          <w:sz w:val="20"/>
        </w:rPr>
        <w:t>characters</w:t>
      </w:r>
      <w:r>
        <w:rPr>
          <w:spacing w:val="-7"/>
          <w:sz w:val="20"/>
        </w:rPr>
        <w:t xml:space="preserve"> </w:t>
      </w:r>
      <w:r>
        <w:rPr>
          <w:sz w:val="20"/>
        </w:rPr>
        <w:t>should</w:t>
      </w:r>
      <w:r>
        <w:rPr>
          <w:spacing w:val="-6"/>
          <w:sz w:val="20"/>
        </w:rPr>
        <w:t xml:space="preserve"> </w:t>
      </w:r>
      <w:r>
        <w:rPr>
          <w:sz w:val="20"/>
        </w:rPr>
        <w:t>not</w:t>
      </w:r>
      <w:r>
        <w:rPr>
          <w:spacing w:val="-6"/>
          <w:sz w:val="20"/>
        </w:rPr>
        <w:t xml:space="preserve"> </w:t>
      </w:r>
      <w:r>
        <w:rPr>
          <w:sz w:val="20"/>
        </w:rPr>
        <w:t>be</w:t>
      </w:r>
      <w:r>
        <w:rPr>
          <w:spacing w:val="-7"/>
          <w:sz w:val="20"/>
        </w:rPr>
        <w:t xml:space="preserve"> </w:t>
      </w:r>
      <w:r>
        <w:rPr>
          <w:sz w:val="20"/>
        </w:rPr>
        <w:t>used</w:t>
      </w:r>
      <w:r>
        <w:rPr>
          <w:spacing w:val="-7"/>
          <w:sz w:val="20"/>
        </w:rPr>
        <w:t xml:space="preserve"> </w:t>
      </w:r>
      <w:r>
        <w:rPr>
          <w:sz w:val="20"/>
        </w:rPr>
        <w:t>as</w:t>
      </w:r>
      <w:r>
        <w:rPr>
          <w:spacing w:val="-6"/>
          <w:sz w:val="20"/>
        </w:rPr>
        <w:t xml:space="preserve"> </w:t>
      </w:r>
      <w:r>
        <w:rPr>
          <w:sz w:val="20"/>
        </w:rPr>
        <w:t>delimiters.</w:t>
      </w:r>
    </w:p>
    <w:p w14:paraId="388612F4" w14:textId="77777777" w:rsidR="00A55AD0" w:rsidRDefault="00A55AD0">
      <w:pPr>
        <w:spacing w:line="230" w:lineRule="exact"/>
        <w:rPr>
          <w:sz w:val="20"/>
        </w:rPr>
        <w:sectPr w:rsidR="00A55AD0">
          <w:pgSz w:w="12240" w:h="15840"/>
          <w:pgMar w:top="1360" w:right="80" w:bottom="980" w:left="1060" w:header="0" w:footer="708" w:gutter="0"/>
          <w:cols w:space="720"/>
        </w:sectPr>
      </w:pPr>
    </w:p>
    <w:tbl>
      <w:tblPr>
        <w:tblW w:w="9017" w:type="dxa"/>
        <w:tblInd w:w="1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7"/>
        <w:gridCol w:w="3240"/>
        <w:gridCol w:w="5220"/>
      </w:tblGrid>
      <w:tr w:rsidR="00A55AD0" w14:paraId="2CFCA442" w14:textId="77777777">
        <w:trPr>
          <w:trHeight w:val="317"/>
        </w:trPr>
        <w:tc>
          <w:tcPr>
            <w:tcW w:w="557" w:type="dxa"/>
          </w:tcPr>
          <w:p w14:paraId="0A91EC64" w14:textId="77777777" w:rsidR="00A55AD0" w:rsidRDefault="004969A0">
            <w:pPr>
              <w:pStyle w:val="TableParagraph"/>
              <w:spacing w:before="14"/>
              <w:ind w:left="217"/>
              <w:rPr>
                <w:b/>
                <w:sz w:val="24"/>
              </w:rPr>
            </w:pPr>
            <w:r>
              <w:rPr>
                <w:b/>
                <w:sz w:val="24"/>
              </w:rPr>
              <w:t>2</w:t>
            </w:r>
          </w:p>
        </w:tc>
        <w:tc>
          <w:tcPr>
            <w:tcW w:w="8460" w:type="dxa"/>
            <w:gridSpan w:val="2"/>
          </w:tcPr>
          <w:p w14:paraId="1B267253" w14:textId="77777777" w:rsidR="00A55AD0" w:rsidRDefault="004969A0">
            <w:pPr>
              <w:pStyle w:val="TableParagraph"/>
              <w:spacing w:before="16"/>
              <w:ind w:left="2728" w:right="2721"/>
              <w:jc w:val="center"/>
              <w:rPr>
                <w:b/>
              </w:rPr>
            </w:pPr>
            <w:r>
              <w:rPr>
                <w:b/>
                <w:color w:val="000080"/>
              </w:rPr>
              <w:t>Patient Record</w:t>
            </w:r>
          </w:p>
        </w:tc>
      </w:tr>
      <w:tr w:rsidR="00A55AD0" w14:paraId="65E0A772" w14:textId="77777777">
        <w:trPr>
          <w:trHeight w:val="272"/>
        </w:trPr>
        <w:tc>
          <w:tcPr>
            <w:tcW w:w="557" w:type="dxa"/>
          </w:tcPr>
          <w:p w14:paraId="7336441A" w14:textId="77777777" w:rsidR="00A55AD0" w:rsidRDefault="00A55AD0">
            <w:pPr>
              <w:pStyle w:val="TableParagraph"/>
              <w:ind w:left="0"/>
              <w:rPr>
                <w:rFonts w:ascii="Times New Roman"/>
                <w:sz w:val="20"/>
              </w:rPr>
            </w:pPr>
          </w:p>
        </w:tc>
        <w:tc>
          <w:tcPr>
            <w:tcW w:w="3240" w:type="dxa"/>
          </w:tcPr>
          <w:p w14:paraId="03DF8845" w14:textId="77777777" w:rsidR="00A55AD0" w:rsidRDefault="004969A0">
            <w:pPr>
              <w:pStyle w:val="TableParagraph"/>
              <w:spacing w:before="15"/>
              <w:rPr>
                <w:b/>
                <w:sz w:val="20"/>
              </w:rPr>
            </w:pPr>
            <w:r>
              <w:rPr>
                <w:b/>
                <w:color w:val="800000"/>
                <w:sz w:val="20"/>
              </w:rPr>
              <w:t>Fields</w:t>
            </w:r>
          </w:p>
        </w:tc>
        <w:tc>
          <w:tcPr>
            <w:tcW w:w="5220" w:type="dxa"/>
          </w:tcPr>
          <w:p w14:paraId="317B650E" w14:textId="77777777" w:rsidR="00A55AD0" w:rsidRDefault="004969A0">
            <w:pPr>
              <w:pStyle w:val="TableParagraph"/>
              <w:spacing w:before="15"/>
              <w:rPr>
                <w:b/>
                <w:sz w:val="20"/>
              </w:rPr>
            </w:pPr>
            <w:r>
              <w:rPr>
                <w:b/>
                <w:color w:val="800000"/>
                <w:sz w:val="20"/>
              </w:rPr>
              <w:t>String format</w:t>
            </w:r>
          </w:p>
        </w:tc>
      </w:tr>
      <w:tr w:rsidR="00A55AD0" w14:paraId="12560888" w14:textId="77777777">
        <w:trPr>
          <w:trHeight w:val="271"/>
        </w:trPr>
        <w:tc>
          <w:tcPr>
            <w:tcW w:w="557" w:type="dxa"/>
          </w:tcPr>
          <w:p w14:paraId="7684A6B0" w14:textId="77777777" w:rsidR="00A55AD0" w:rsidRDefault="004969A0">
            <w:pPr>
              <w:pStyle w:val="TableParagraph"/>
              <w:spacing w:before="15"/>
              <w:ind w:left="221"/>
              <w:rPr>
                <w:sz w:val="20"/>
              </w:rPr>
            </w:pPr>
            <w:r>
              <w:rPr>
                <w:sz w:val="20"/>
              </w:rPr>
              <w:t>1</w:t>
            </w:r>
          </w:p>
        </w:tc>
        <w:tc>
          <w:tcPr>
            <w:tcW w:w="3240" w:type="dxa"/>
          </w:tcPr>
          <w:p w14:paraId="59FBABD1" w14:textId="77777777" w:rsidR="00A55AD0" w:rsidRDefault="004969A0">
            <w:pPr>
              <w:pStyle w:val="TableParagraph"/>
              <w:spacing w:before="16"/>
              <w:rPr>
                <w:b/>
                <w:sz w:val="20"/>
              </w:rPr>
            </w:pPr>
            <w:r>
              <w:rPr>
                <w:b/>
                <w:sz w:val="20"/>
              </w:rPr>
              <w:t>Patient Record Number</w:t>
            </w:r>
          </w:p>
        </w:tc>
        <w:tc>
          <w:tcPr>
            <w:tcW w:w="5220" w:type="dxa"/>
          </w:tcPr>
          <w:p w14:paraId="26FB50C3" w14:textId="77777777" w:rsidR="00A55AD0" w:rsidRDefault="004969A0">
            <w:pPr>
              <w:pStyle w:val="TableParagraph"/>
              <w:spacing w:before="15"/>
              <w:rPr>
                <w:sz w:val="20"/>
              </w:rPr>
            </w:pPr>
            <w:r>
              <w:rPr>
                <w:sz w:val="20"/>
              </w:rPr>
              <w:t>P</w:t>
            </w:r>
          </w:p>
        </w:tc>
      </w:tr>
      <w:tr w:rsidR="00A55AD0" w14:paraId="341504F9" w14:textId="77777777">
        <w:trPr>
          <w:trHeight w:val="272"/>
        </w:trPr>
        <w:tc>
          <w:tcPr>
            <w:tcW w:w="557" w:type="dxa"/>
          </w:tcPr>
          <w:p w14:paraId="09920C05" w14:textId="77777777" w:rsidR="00A55AD0" w:rsidRDefault="004969A0">
            <w:pPr>
              <w:pStyle w:val="TableParagraph"/>
              <w:spacing w:before="15"/>
              <w:ind w:left="221"/>
              <w:rPr>
                <w:sz w:val="20"/>
              </w:rPr>
            </w:pPr>
            <w:r>
              <w:rPr>
                <w:sz w:val="20"/>
              </w:rPr>
              <w:t>2</w:t>
            </w:r>
          </w:p>
        </w:tc>
        <w:tc>
          <w:tcPr>
            <w:tcW w:w="3240" w:type="dxa"/>
          </w:tcPr>
          <w:p w14:paraId="42E3E1A6" w14:textId="77777777" w:rsidR="00A55AD0" w:rsidRDefault="004969A0">
            <w:pPr>
              <w:pStyle w:val="TableParagraph"/>
              <w:spacing w:before="16"/>
              <w:rPr>
                <w:b/>
                <w:sz w:val="20"/>
              </w:rPr>
            </w:pPr>
            <w:r>
              <w:rPr>
                <w:b/>
                <w:sz w:val="20"/>
              </w:rPr>
              <w:t>Sequence Number</w:t>
            </w:r>
          </w:p>
        </w:tc>
        <w:tc>
          <w:tcPr>
            <w:tcW w:w="5220" w:type="dxa"/>
          </w:tcPr>
          <w:p w14:paraId="3B54823C" w14:textId="77777777" w:rsidR="00A55AD0" w:rsidRDefault="004969A0">
            <w:pPr>
              <w:pStyle w:val="TableParagraph"/>
              <w:spacing w:before="15"/>
              <w:rPr>
                <w:sz w:val="20"/>
              </w:rPr>
            </w:pPr>
            <w:r>
              <w:rPr>
                <w:sz w:val="20"/>
              </w:rPr>
              <w:t>Frame Number (only 1 digit)</w:t>
            </w:r>
          </w:p>
        </w:tc>
      </w:tr>
      <w:tr w:rsidR="00A55AD0" w14:paraId="0D521C6A" w14:textId="77777777">
        <w:trPr>
          <w:trHeight w:val="272"/>
        </w:trPr>
        <w:tc>
          <w:tcPr>
            <w:tcW w:w="557" w:type="dxa"/>
          </w:tcPr>
          <w:p w14:paraId="256CA1BF" w14:textId="77777777" w:rsidR="00A55AD0" w:rsidRDefault="004969A0">
            <w:pPr>
              <w:pStyle w:val="TableParagraph"/>
              <w:spacing w:before="15"/>
              <w:ind w:left="221"/>
              <w:rPr>
                <w:sz w:val="20"/>
              </w:rPr>
            </w:pPr>
            <w:r>
              <w:rPr>
                <w:sz w:val="20"/>
              </w:rPr>
              <w:t>3</w:t>
            </w:r>
          </w:p>
        </w:tc>
        <w:tc>
          <w:tcPr>
            <w:tcW w:w="3240" w:type="dxa"/>
          </w:tcPr>
          <w:p w14:paraId="5385D555" w14:textId="77777777" w:rsidR="00A55AD0" w:rsidRDefault="004969A0">
            <w:pPr>
              <w:pStyle w:val="TableParagraph"/>
              <w:spacing w:before="16"/>
              <w:rPr>
                <w:b/>
                <w:sz w:val="20"/>
              </w:rPr>
            </w:pPr>
            <w:r>
              <w:rPr>
                <w:b/>
                <w:sz w:val="20"/>
              </w:rPr>
              <w:t>Practice Assigned Patient ID</w:t>
            </w:r>
          </w:p>
        </w:tc>
        <w:tc>
          <w:tcPr>
            <w:tcW w:w="5220" w:type="dxa"/>
          </w:tcPr>
          <w:p w14:paraId="5055F984" w14:textId="77777777" w:rsidR="00A55AD0" w:rsidRDefault="004969A0">
            <w:pPr>
              <w:pStyle w:val="TableParagraph"/>
              <w:spacing w:before="15"/>
              <w:rPr>
                <w:sz w:val="20"/>
              </w:rPr>
            </w:pPr>
            <w:r>
              <w:rPr>
                <w:sz w:val="20"/>
              </w:rPr>
              <w:t>Patient ID</w:t>
            </w:r>
          </w:p>
        </w:tc>
      </w:tr>
      <w:tr w:rsidR="00A55AD0" w14:paraId="3F83B01A" w14:textId="77777777">
        <w:trPr>
          <w:trHeight w:val="272"/>
        </w:trPr>
        <w:tc>
          <w:tcPr>
            <w:tcW w:w="557" w:type="dxa"/>
          </w:tcPr>
          <w:p w14:paraId="2218D1B8" w14:textId="77777777" w:rsidR="00A55AD0" w:rsidRDefault="004969A0">
            <w:pPr>
              <w:pStyle w:val="TableParagraph"/>
              <w:spacing w:before="15"/>
              <w:ind w:left="221"/>
              <w:rPr>
                <w:sz w:val="20"/>
              </w:rPr>
            </w:pPr>
            <w:r>
              <w:rPr>
                <w:sz w:val="20"/>
              </w:rPr>
              <w:t>4</w:t>
            </w:r>
          </w:p>
        </w:tc>
        <w:tc>
          <w:tcPr>
            <w:tcW w:w="3240" w:type="dxa"/>
          </w:tcPr>
          <w:p w14:paraId="2D325710" w14:textId="77777777" w:rsidR="00A55AD0" w:rsidRDefault="004969A0">
            <w:pPr>
              <w:pStyle w:val="TableParagraph"/>
              <w:spacing w:before="15"/>
              <w:rPr>
                <w:sz w:val="20"/>
              </w:rPr>
            </w:pPr>
            <w:r>
              <w:rPr>
                <w:sz w:val="20"/>
              </w:rPr>
              <w:t>Laboratory Assigned Patient Id</w:t>
            </w:r>
          </w:p>
        </w:tc>
        <w:tc>
          <w:tcPr>
            <w:tcW w:w="5220" w:type="dxa"/>
          </w:tcPr>
          <w:p w14:paraId="7F42C4C5" w14:textId="77777777" w:rsidR="00A55AD0" w:rsidRDefault="00A55AD0">
            <w:pPr>
              <w:pStyle w:val="TableParagraph"/>
              <w:ind w:left="0"/>
              <w:rPr>
                <w:rFonts w:ascii="Times New Roman"/>
                <w:sz w:val="20"/>
              </w:rPr>
            </w:pPr>
          </w:p>
        </w:tc>
      </w:tr>
      <w:tr w:rsidR="00A55AD0" w14:paraId="36B0B4EE" w14:textId="77777777">
        <w:trPr>
          <w:trHeight w:val="272"/>
        </w:trPr>
        <w:tc>
          <w:tcPr>
            <w:tcW w:w="557" w:type="dxa"/>
          </w:tcPr>
          <w:p w14:paraId="3A07BCEC" w14:textId="77777777" w:rsidR="00A55AD0" w:rsidRDefault="004969A0">
            <w:pPr>
              <w:pStyle w:val="TableParagraph"/>
              <w:spacing w:before="15"/>
              <w:ind w:left="221"/>
              <w:rPr>
                <w:sz w:val="20"/>
              </w:rPr>
            </w:pPr>
            <w:r>
              <w:rPr>
                <w:sz w:val="20"/>
              </w:rPr>
              <w:t>5</w:t>
            </w:r>
          </w:p>
        </w:tc>
        <w:tc>
          <w:tcPr>
            <w:tcW w:w="3240" w:type="dxa"/>
          </w:tcPr>
          <w:p w14:paraId="55E77DA7" w14:textId="77777777" w:rsidR="00A55AD0" w:rsidRDefault="004969A0">
            <w:pPr>
              <w:pStyle w:val="TableParagraph"/>
              <w:spacing w:before="15"/>
              <w:rPr>
                <w:sz w:val="20"/>
              </w:rPr>
            </w:pPr>
            <w:r>
              <w:rPr>
                <w:sz w:val="20"/>
              </w:rPr>
              <w:t>PatId3</w:t>
            </w:r>
          </w:p>
        </w:tc>
        <w:tc>
          <w:tcPr>
            <w:tcW w:w="5220" w:type="dxa"/>
          </w:tcPr>
          <w:p w14:paraId="2CCC5A4B" w14:textId="77777777" w:rsidR="00A55AD0" w:rsidRDefault="00A55AD0">
            <w:pPr>
              <w:pStyle w:val="TableParagraph"/>
              <w:ind w:left="0"/>
              <w:rPr>
                <w:rFonts w:ascii="Times New Roman"/>
                <w:sz w:val="20"/>
              </w:rPr>
            </w:pPr>
          </w:p>
        </w:tc>
      </w:tr>
      <w:tr w:rsidR="00A55AD0" w14:paraId="2E4E0566" w14:textId="77777777">
        <w:trPr>
          <w:trHeight w:val="556"/>
        </w:trPr>
        <w:tc>
          <w:tcPr>
            <w:tcW w:w="557" w:type="dxa"/>
          </w:tcPr>
          <w:p w14:paraId="3419E574" w14:textId="77777777" w:rsidR="00A55AD0" w:rsidRDefault="004969A0">
            <w:pPr>
              <w:pStyle w:val="TableParagraph"/>
              <w:spacing w:before="15"/>
              <w:ind w:left="221"/>
              <w:rPr>
                <w:sz w:val="20"/>
              </w:rPr>
            </w:pPr>
            <w:r>
              <w:rPr>
                <w:sz w:val="20"/>
              </w:rPr>
              <w:t>6</w:t>
            </w:r>
          </w:p>
        </w:tc>
        <w:tc>
          <w:tcPr>
            <w:tcW w:w="3240" w:type="dxa"/>
          </w:tcPr>
          <w:p w14:paraId="6084688F" w14:textId="77777777" w:rsidR="00A55AD0" w:rsidRDefault="004969A0">
            <w:pPr>
              <w:pStyle w:val="TableParagraph"/>
              <w:spacing w:before="15"/>
              <w:rPr>
                <w:sz w:val="20"/>
              </w:rPr>
            </w:pPr>
            <w:r>
              <w:rPr>
                <w:sz w:val="20"/>
              </w:rPr>
              <w:t>Patient Name</w:t>
            </w:r>
          </w:p>
        </w:tc>
        <w:tc>
          <w:tcPr>
            <w:tcW w:w="5220" w:type="dxa"/>
          </w:tcPr>
          <w:p w14:paraId="52AC127C" w14:textId="77777777" w:rsidR="00A55AD0" w:rsidRDefault="004969A0">
            <w:pPr>
              <w:pStyle w:val="TableParagraph"/>
              <w:spacing w:before="15"/>
              <w:ind w:right="563" w:hanging="1"/>
              <w:rPr>
                <w:sz w:val="20"/>
              </w:rPr>
            </w:pPr>
            <w:r>
              <w:rPr>
                <w:sz w:val="20"/>
              </w:rPr>
              <w:t>Name of the Patient (Last Name^First Name^Middle Name^Title )</w:t>
            </w:r>
          </w:p>
        </w:tc>
      </w:tr>
      <w:tr w:rsidR="00A55AD0" w14:paraId="75EC6AA5" w14:textId="77777777">
        <w:trPr>
          <w:trHeight w:val="791"/>
        </w:trPr>
        <w:tc>
          <w:tcPr>
            <w:tcW w:w="557" w:type="dxa"/>
          </w:tcPr>
          <w:p w14:paraId="0231F88B" w14:textId="77777777" w:rsidR="00A55AD0" w:rsidRDefault="004969A0">
            <w:pPr>
              <w:pStyle w:val="TableParagraph"/>
              <w:spacing w:before="15"/>
              <w:ind w:left="221"/>
              <w:rPr>
                <w:sz w:val="20"/>
              </w:rPr>
            </w:pPr>
            <w:r>
              <w:rPr>
                <w:sz w:val="20"/>
              </w:rPr>
              <w:t>7</w:t>
            </w:r>
          </w:p>
        </w:tc>
        <w:tc>
          <w:tcPr>
            <w:tcW w:w="3240" w:type="dxa"/>
          </w:tcPr>
          <w:p w14:paraId="5218A1D8" w14:textId="77777777" w:rsidR="00A55AD0" w:rsidRDefault="004969A0">
            <w:pPr>
              <w:pStyle w:val="TableParagraph"/>
              <w:spacing w:before="15"/>
              <w:rPr>
                <w:sz w:val="20"/>
              </w:rPr>
            </w:pPr>
            <w:r>
              <w:rPr>
                <w:sz w:val="20"/>
              </w:rPr>
              <w:t>Mother's maiden Name</w:t>
            </w:r>
          </w:p>
        </w:tc>
        <w:tc>
          <w:tcPr>
            <w:tcW w:w="5220" w:type="dxa"/>
          </w:tcPr>
          <w:p w14:paraId="1605C1E7" w14:textId="77777777" w:rsidR="00A55AD0" w:rsidRDefault="004969A0">
            <w:pPr>
              <w:pStyle w:val="TableParagraph"/>
              <w:spacing w:before="15"/>
              <w:ind w:hanging="1"/>
              <w:rPr>
                <w:sz w:val="20"/>
              </w:rPr>
            </w:pPr>
            <w:r>
              <w:rPr>
                <w:sz w:val="20"/>
              </w:rPr>
              <w:t>Required to distinguish between patients with same birthdate and last name. This will be represented only with mother's maiden's surname</w:t>
            </w:r>
          </w:p>
        </w:tc>
      </w:tr>
      <w:tr w:rsidR="00A55AD0" w14:paraId="327B01B5" w14:textId="77777777">
        <w:trPr>
          <w:trHeight w:val="346"/>
        </w:trPr>
        <w:tc>
          <w:tcPr>
            <w:tcW w:w="557" w:type="dxa"/>
          </w:tcPr>
          <w:p w14:paraId="09C430D5" w14:textId="77777777" w:rsidR="00A55AD0" w:rsidRDefault="004969A0">
            <w:pPr>
              <w:pStyle w:val="TableParagraph"/>
              <w:spacing w:before="15"/>
              <w:ind w:left="221"/>
              <w:rPr>
                <w:sz w:val="20"/>
              </w:rPr>
            </w:pPr>
            <w:r>
              <w:rPr>
                <w:sz w:val="20"/>
              </w:rPr>
              <w:t>8</w:t>
            </w:r>
          </w:p>
        </w:tc>
        <w:tc>
          <w:tcPr>
            <w:tcW w:w="3240" w:type="dxa"/>
          </w:tcPr>
          <w:p w14:paraId="46921CA4" w14:textId="77777777" w:rsidR="00A55AD0" w:rsidRDefault="004969A0">
            <w:pPr>
              <w:pStyle w:val="TableParagraph"/>
              <w:spacing w:before="15"/>
              <w:rPr>
                <w:sz w:val="20"/>
              </w:rPr>
            </w:pPr>
            <w:r>
              <w:rPr>
                <w:sz w:val="20"/>
              </w:rPr>
              <w:t>BirthDate</w:t>
            </w:r>
          </w:p>
        </w:tc>
        <w:tc>
          <w:tcPr>
            <w:tcW w:w="5220" w:type="dxa"/>
          </w:tcPr>
          <w:p w14:paraId="6E61A16F" w14:textId="77777777" w:rsidR="00A55AD0" w:rsidRDefault="004969A0">
            <w:pPr>
              <w:pStyle w:val="TableParagraph"/>
              <w:spacing w:before="15"/>
              <w:ind w:left="14"/>
              <w:rPr>
                <w:sz w:val="20"/>
              </w:rPr>
            </w:pPr>
            <w:r>
              <w:rPr>
                <w:sz w:val="20"/>
              </w:rPr>
              <w:t>YYYYMMDDHHMMSS</w:t>
            </w:r>
          </w:p>
        </w:tc>
      </w:tr>
      <w:tr w:rsidR="00A55AD0" w14:paraId="7225D841" w14:textId="77777777">
        <w:trPr>
          <w:trHeight w:val="317"/>
        </w:trPr>
        <w:tc>
          <w:tcPr>
            <w:tcW w:w="557" w:type="dxa"/>
          </w:tcPr>
          <w:p w14:paraId="33FD4343" w14:textId="77777777" w:rsidR="00A55AD0" w:rsidRDefault="004969A0">
            <w:pPr>
              <w:pStyle w:val="TableParagraph"/>
              <w:spacing w:before="15"/>
              <w:ind w:left="221"/>
              <w:rPr>
                <w:sz w:val="20"/>
              </w:rPr>
            </w:pPr>
            <w:r>
              <w:rPr>
                <w:sz w:val="20"/>
              </w:rPr>
              <w:t>9</w:t>
            </w:r>
          </w:p>
        </w:tc>
        <w:tc>
          <w:tcPr>
            <w:tcW w:w="3240" w:type="dxa"/>
          </w:tcPr>
          <w:p w14:paraId="160A3842" w14:textId="77777777" w:rsidR="00A55AD0" w:rsidRDefault="004969A0">
            <w:pPr>
              <w:pStyle w:val="TableParagraph"/>
              <w:spacing w:before="15"/>
              <w:rPr>
                <w:sz w:val="20"/>
              </w:rPr>
            </w:pPr>
            <w:r>
              <w:rPr>
                <w:sz w:val="20"/>
              </w:rPr>
              <w:t>Patient Sex</w:t>
            </w:r>
          </w:p>
        </w:tc>
        <w:tc>
          <w:tcPr>
            <w:tcW w:w="5220" w:type="dxa"/>
          </w:tcPr>
          <w:p w14:paraId="211D0A6E" w14:textId="77777777" w:rsidR="00A55AD0" w:rsidRDefault="004969A0">
            <w:pPr>
              <w:pStyle w:val="TableParagraph"/>
              <w:spacing w:before="15"/>
              <w:ind w:left="17"/>
              <w:rPr>
                <w:sz w:val="20"/>
              </w:rPr>
            </w:pPr>
            <w:r>
              <w:rPr>
                <w:sz w:val="20"/>
              </w:rPr>
              <w:t>M/F/U (Male/Femal/Other)</w:t>
            </w:r>
          </w:p>
        </w:tc>
      </w:tr>
      <w:tr w:rsidR="00A55AD0" w14:paraId="37EB539B" w14:textId="77777777">
        <w:trPr>
          <w:trHeight w:val="272"/>
        </w:trPr>
        <w:tc>
          <w:tcPr>
            <w:tcW w:w="557" w:type="dxa"/>
          </w:tcPr>
          <w:p w14:paraId="30E61B98" w14:textId="77777777" w:rsidR="00A55AD0" w:rsidRDefault="004969A0">
            <w:pPr>
              <w:pStyle w:val="TableParagraph"/>
              <w:spacing w:before="15"/>
              <w:ind w:left="166"/>
              <w:rPr>
                <w:sz w:val="20"/>
              </w:rPr>
            </w:pPr>
            <w:r>
              <w:rPr>
                <w:sz w:val="20"/>
              </w:rPr>
              <w:t>10</w:t>
            </w:r>
          </w:p>
        </w:tc>
        <w:tc>
          <w:tcPr>
            <w:tcW w:w="3240" w:type="dxa"/>
          </w:tcPr>
          <w:p w14:paraId="06BD51F1" w14:textId="77777777" w:rsidR="00A55AD0" w:rsidRDefault="004969A0">
            <w:pPr>
              <w:pStyle w:val="TableParagraph"/>
              <w:spacing w:before="15"/>
              <w:rPr>
                <w:sz w:val="20"/>
              </w:rPr>
            </w:pPr>
            <w:r>
              <w:rPr>
                <w:sz w:val="20"/>
              </w:rPr>
              <w:t>Patient Race - Ethnic Origin</w:t>
            </w:r>
          </w:p>
        </w:tc>
        <w:tc>
          <w:tcPr>
            <w:tcW w:w="5220" w:type="dxa"/>
          </w:tcPr>
          <w:p w14:paraId="27FD351D" w14:textId="77777777" w:rsidR="00A55AD0" w:rsidRDefault="004969A0">
            <w:pPr>
              <w:pStyle w:val="TableParagraph"/>
              <w:spacing w:before="15"/>
              <w:rPr>
                <w:sz w:val="20"/>
              </w:rPr>
            </w:pPr>
            <w:r>
              <w:rPr>
                <w:sz w:val="20"/>
              </w:rPr>
              <w:t>W`B`O`NA`H</w:t>
            </w:r>
          </w:p>
        </w:tc>
      </w:tr>
      <w:tr w:rsidR="00A55AD0" w14:paraId="24946B9F" w14:textId="77777777">
        <w:trPr>
          <w:trHeight w:val="271"/>
        </w:trPr>
        <w:tc>
          <w:tcPr>
            <w:tcW w:w="557" w:type="dxa"/>
          </w:tcPr>
          <w:p w14:paraId="59F33261" w14:textId="77777777" w:rsidR="00A55AD0" w:rsidRDefault="004969A0">
            <w:pPr>
              <w:pStyle w:val="TableParagraph"/>
              <w:spacing w:before="15"/>
              <w:ind w:left="166"/>
              <w:rPr>
                <w:sz w:val="20"/>
              </w:rPr>
            </w:pPr>
            <w:r>
              <w:rPr>
                <w:sz w:val="20"/>
              </w:rPr>
              <w:t>11</w:t>
            </w:r>
          </w:p>
        </w:tc>
        <w:tc>
          <w:tcPr>
            <w:tcW w:w="3240" w:type="dxa"/>
          </w:tcPr>
          <w:p w14:paraId="61E0A19B" w14:textId="77777777" w:rsidR="00A55AD0" w:rsidRDefault="004969A0">
            <w:pPr>
              <w:pStyle w:val="TableParagraph"/>
              <w:spacing w:before="15"/>
              <w:rPr>
                <w:sz w:val="20"/>
              </w:rPr>
            </w:pPr>
            <w:r>
              <w:rPr>
                <w:sz w:val="20"/>
              </w:rPr>
              <w:t>Patient Address</w:t>
            </w:r>
          </w:p>
        </w:tc>
        <w:tc>
          <w:tcPr>
            <w:tcW w:w="5220" w:type="dxa"/>
          </w:tcPr>
          <w:p w14:paraId="01A4A682" w14:textId="77777777" w:rsidR="00A55AD0" w:rsidRDefault="004969A0">
            <w:pPr>
              <w:pStyle w:val="TableParagraph"/>
              <w:spacing w:before="15"/>
              <w:ind w:left="15"/>
              <w:rPr>
                <w:sz w:val="20"/>
              </w:rPr>
            </w:pPr>
            <w:r>
              <w:rPr>
                <w:sz w:val="20"/>
              </w:rPr>
              <w:t>Street Address^City^State^Zip^Country Code</w:t>
            </w:r>
          </w:p>
        </w:tc>
      </w:tr>
      <w:tr w:rsidR="00A55AD0" w14:paraId="4431C7CD" w14:textId="77777777">
        <w:trPr>
          <w:trHeight w:val="272"/>
        </w:trPr>
        <w:tc>
          <w:tcPr>
            <w:tcW w:w="557" w:type="dxa"/>
          </w:tcPr>
          <w:p w14:paraId="6CF1748C" w14:textId="77777777" w:rsidR="00A55AD0" w:rsidRDefault="004969A0">
            <w:pPr>
              <w:pStyle w:val="TableParagraph"/>
              <w:spacing w:before="15"/>
              <w:ind w:left="166"/>
              <w:rPr>
                <w:sz w:val="20"/>
              </w:rPr>
            </w:pPr>
            <w:r>
              <w:rPr>
                <w:sz w:val="20"/>
              </w:rPr>
              <w:t>12</w:t>
            </w:r>
          </w:p>
        </w:tc>
        <w:tc>
          <w:tcPr>
            <w:tcW w:w="3240" w:type="dxa"/>
          </w:tcPr>
          <w:p w14:paraId="061116A3" w14:textId="77777777" w:rsidR="00A55AD0" w:rsidRDefault="004969A0">
            <w:pPr>
              <w:pStyle w:val="TableParagraph"/>
              <w:spacing w:before="15"/>
              <w:rPr>
                <w:sz w:val="20"/>
              </w:rPr>
            </w:pPr>
            <w:r>
              <w:rPr>
                <w:sz w:val="20"/>
              </w:rPr>
              <w:t>ReservedField</w:t>
            </w:r>
          </w:p>
        </w:tc>
        <w:tc>
          <w:tcPr>
            <w:tcW w:w="5220" w:type="dxa"/>
          </w:tcPr>
          <w:p w14:paraId="589E18FF" w14:textId="77777777" w:rsidR="00A55AD0" w:rsidRDefault="00A55AD0">
            <w:pPr>
              <w:pStyle w:val="TableParagraph"/>
              <w:ind w:left="0"/>
              <w:rPr>
                <w:rFonts w:ascii="Times New Roman"/>
                <w:sz w:val="20"/>
              </w:rPr>
            </w:pPr>
          </w:p>
        </w:tc>
      </w:tr>
      <w:tr w:rsidR="00A55AD0" w14:paraId="5339FAC5" w14:textId="77777777">
        <w:trPr>
          <w:trHeight w:val="808"/>
        </w:trPr>
        <w:tc>
          <w:tcPr>
            <w:tcW w:w="557" w:type="dxa"/>
          </w:tcPr>
          <w:p w14:paraId="44CAE328" w14:textId="77777777" w:rsidR="00A55AD0" w:rsidRDefault="004969A0">
            <w:pPr>
              <w:pStyle w:val="TableParagraph"/>
              <w:spacing w:before="15"/>
              <w:ind w:left="166"/>
              <w:rPr>
                <w:sz w:val="20"/>
              </w:rPr>
            </w:pPr>
            <w:r>
              <w:rPr>
                <w:sz w:val="20"/>
              </w:rPr>
              <w:t>13</w:t>
            </w:r>
          </w:p>
        </w:tc>
        <w:tc>
          <w:tcPr>
            <w:tcW w:w="3240" w:type="dxa"/>
          </w:tcPr>
          <w:p w14:paraId="36794DA6" w14:textId="77777777" w:rsidR="00A55AD0" w:rsidRDefault="004969A0">
            <w:pPr>
              <w:pStyle w:val="TableParagraph"/>
              <w:spacing w:before="15"/>
              <w:rPr>
                <w:sz w:val="20"/>
              </w:rPr>
            </w:pPr>
            <w:r>
              <w:rPr>
                <w:sz w:val="20"/>
              </w:rPr>
              <w:t>Patient Telephone No.</w:t>
            </w:r>
          </w:p>
        </w:tc>
        <w:tc>
          <w:tcPr>
            <w:tcW w:w="5220" w:type="dxa"/>
          </w:tcPr>
          <w:p w14:paraId="66A4A428" w14:textId="77777777" w:rsidR="00A55AD0" w:rsidRDefault="004969A0">
            <w:pPr>
              <w:pStyle w:val="TableParagraph"/>
              <w:spacing w:before="15" w:line="230" w:lineRule="exact"/>
              <w:ind w:left="15"/>
              <w:rPr>
                <w:sz w:val="20"/>
              </w:rPr>
            </w:pPr>
            <w:r>
              <w:rPr>
                <w:sz w:val="20"/>
              </w:rPr>
              <w:t>Phone1`Phone2`Phone3 (It may contain</w:t>
            </w:r>
          </w:p>
          <w:p w14:paraId="553A7DFA" w14:textId="77777777" w:rsidR="00A55AD0" w:rsidRDefault="004969A0">
            <w:pPr>
              <w:pStyle w:val="TableParagraph"/>
              <w:spacing w:line="230" w:lineRule="exact"/>
              <w:rPr>
                <w:sz w:val="20"/>
              </w:rPr>
            </w:pPr>
            <w:r>
              <w:rPr>
                <w:sz w:val="20"/>
              </w:rPr>
              <w:t>areacode ,countrycode,beeper number,hours to call) e.g.</w:t>
            </w:r>
          </w:p>
          <w:p w14:paraId="3FFFCBCB" w14:textId="77777777" w:rsidR="00A55AD0" w:rsidRDefault="004969A0">
            <w:pPr>
              <w:pStyle w:val="TableParagraph"/>
              <w:rPr>
                <w:sz w:val="20"/>
              </w:rPr>
            </w:pPr>
            <w:r>
              <w:rPr>
                <w:sz w:val="20"/>
              </w:rPr>
              <w:t>+912212345678`+912212345679</w:t>
            </w:r>
          </w:p>
        </w:tc>
      </w:tr>
      <w:tr w:rsidR="00A55AD0" w14:paraId="73FC31E4" w14:textId="77777777">
        <w:trPr>
          <w:trHeight w:val="557"/>
        </w:trPr>
        <w:tc>
          <w:tcPr>
            <w:tcW w:w="557" w:type="dxa"/>
            <w:vMerge w:val="restart"/>
          </w:tcPr>
          <w:p w14:paraId="7256311A" w14:textId="77777777" w:rsidR="00A55AD0" w:rsidRDefault="004969A0">
            <w:pPr>
              <w:pStyle w:val="TableParagraph"/>
              <w:spacing w:before="15"/>
              <w:ind w:left="166"/>
              <w:rPr>
                <w:sz w:val="20"/>
              </w:rPr>
            </w:pPr>
            <w:r>
              <w:rPr>
                <w:sz w:val="20"/>
              </w:rPr>
              <w:t>14</w:t>
            </w:r>
          </w:p>
        </w:tc>
        <w:tc>
          <w:tcPr>
            <w:tcW w:w="3240" w:type="dxa"/>
            <w:vMerge w:val="restart"/>
          </w:tcPr>
          <w:p w14:paraId="6FA6B4F8" w14:textId="77777777" w:rsidR="00A55AD0" w:rsidRDefault="004969A0">
            <w:pPr>
              <w:pStyle w:val="TableParagraph"/>
              <w:spacing w:before="15"/>
              <w:rPr>
                <w:sz w:val="20"/>
              </w:rPr>
            </w:pPr>
            <w:r>
              <w:rPr>
                <w:sz w:val="20"/>
              </w:rPr>
              <w:t>Attending Physician ID</w:t>
            </w:r>
          </w:p>
        </w:tc>
        <w:tc>
          <w:tcPr>
            <w:tcW w:w="5220" w:type="dxa"/>
          </w:tcPr>
          <w:p w14:paraId="697977F7" w14:textId="77777777" w:rsidR="00A55AD0" w:rsidRDefault="004969A0">
            <w:pPr>
              <w:pStyle w:val="TableParagraph"/>
              <w:spacing w:before="15"/>
              <w:ind w:right="705"/>
              <w:rPr>
                <w:sz w:val="20"/>
              </w:rPr>
            </w:pPr>
            <w:r>
              <w:rPr>
                <w:sz w:val="20"/>
              </w:rPr>
              <w:t>(Ordering Physician`Attending Physician`Referring Physician)</w:t>
            </w:r>
          </w:p>
        </w:tc>
      </w:tr>
      <w:tr w:rsidR="00A55AD0" w14:paraId="0AA3769E" w14:textId="77777777">
        <w:trPr>
          <w:trHeight w:val="475"/>
        </w:trPr>
        <w:tc>
          <w:tcPr>
            <w:tcW w:w="557" w:type="dxa"/>
            <w:vMerge/>
            <w:tcBorders>
              <w:top w:val="nil"/>
            </w:tcBorders>
          </w:tcPr>
          <w:p w14:paraId="2D12FF00" w14:textId="77777777" w:rsidR="00A55AD0" w:rsidRDefault="00A55AD0">
            <w:pPr>
              <w:rPr>
                <w:sz w:val="2"/>
                <w:szCs w:val="2"/>
              </w:rPr>
            </w:pPr>
          </w:p>
        </w:tc>
        <w:tc>
          <w:tcPr>
            <w:tcW w:w="3240" w:type="dxa"/>
            <w:vMerge/>
            <w:tcBorders>
              <w:top w:val="nil"/>
            </w:tcBorders>
          </w:tcPr>
          <w:p w14:paraId="4CCD708D" w14:textId="77777777" w:rsidR="00A55AD0" w:rsidRDefault="00A55AD0">
            <w:pPr>
              <w:rPr>
                <w:sz w:val="2"/>
                <w:szCs w:val="2"/>
              </w:rPr>
            </w:pPr>
          </w:p>
        </w:tc>
        <w:tc>
          <w:tcPr>
            <w:tcW w:w="5220" w:type="dxa"/>
          </w:tcPr>
          <w:p w14:paraId="0063AAFE" w14:textId="77777777" w:rsidR="00A55AD0" w:rsidRDefault="004969A0">
            <w:pPr>
              <w:pStyle w:val="TableParagraph"/>
              <w:spacing w:before="18" w:line="230" w:lineRule="exact"/>
              <w:ind w:right="500"/>
              <w:rPr>
                <w:sz w:val="20"/>
              </w:rPr>
            </w:pPr>
            <w:r>
              <w:rPr>
                <w:sz w:val="20"/>
              </w:rPr>
              <w:t>Physician IDNumber^Code (401- 0^Merchant^Darshak^V`401-0^Mehta^Kantilal^^Shri)</w:t>
            </w:r>
          </w:p>
        </w:tc>
      </w:tr>
      <w:tr w:rsidR="00A55AD0" w14:paraId="1EC059BC" w14:textId="77777777">
        <w:trPr>
          <w:trHeight w:val="270"/>
        </w:trPr>
        <w:tc>
          <w:tcPr>
            <w:tcW w:w="557" w:type="dxa"/>
          </w:tcPr>
          <w:p w14:paraId="3C0A428C" w14:textId="77777777" w:rsidR="00A55AD0" w:rsidRDefault="004969A0">
            <w:pPr>
              <w:pStyle w:val="TableParagraph"/>
              <w:spacing w:before="13"/>
              <w:ind w:left="166"/>
              <w:rPr>
                <w:sz w:val="20"/>
              </w:rPr>
            </w:pPr>
            <w:r>
              <w:rPr>
                <w:sz w:val="20"/>
              </w:rPr>
              <w:t>15</w:t>
            </w:r>
          </w:p>
        </w:tc>
        <w:tc>
          <w:tcPr>
            <w:tcW w:w="3240" w:type="dxa"/>
          </w:tcPr>
          <w:p w14:paraId="70A7D116" w14:textId="77777777" w:rsidR="00A55AD0" w:rsidRDefault="004969A0">
            <w:pPr>
              <w:pStyle w:val="TableParagraph"/>
              <w:spacing w:before="13"/>
              <w:rPr>
                <w:sz w:val="20"/>
              </w:rPr>
            </w:pPr>
            <w:r>
              <w:rPr>
                <w:sz w:val="20"/>
              </w:rPr>
              <w:t>SpecialField1</w:t>
            </w:r>
          </w:p>
        </w:tc>
        <w:tc>
          <w:tcPr>
            <w:tcW w:w="5220" w:type="dxa"/>
          </w:tcPr>
          <w:p w14:paraId="710D1A8C" w14:textId="77777777" w:rsidR="00A55AD0" w:rsidRDefault="00A55AD0">
            <w:pPr>
              <w:pStyle w:val="TableParagraph"/>
              <w:ind w:left="0"/>
              <w:rPr>
                <w:rFonts w:ascii="Times New Roman"/>
                <w:sz w:val="20"/>
              </w:rPr>
            </w:pPr>
          </w:p>
        </w:tc>
      </w:tr>
      <w:tr w:rsidR="00A55AD0" w14:paraId="26820BC4" w14:textId="77777777">
        <w:trPr>
          <w:trHeight w:val="272"/>
        </w:trPr>
        <w:tc>
          <w:tcPr>
            <w:tcW w:w="557" w:type="dxa"/>
          </w:tcPr>
          <w:p w14:paraId="543F31ED" w14:textId="77777777" w:rsidR="00A55AD0" w:rsidRDefault="004969A0">
            <w:pPr>
              <w:pStyle w:val="TableParagraph"/>
              <w:spacing w:before="15"/>
              <w:ind w:left="166"/>
              <w:rPr>
                <w:sz w:val="20"/>
              </w:rPr>
            </w:pPr>
            <w:r>
              <w:rPr>
                <w:sz w:val="20"/>
              </w:rPr>
              <w:t>16</w:t>
            </w:r>
          </w:p>
        </w:tc>
        <w:tc>
          <w:tcPr>
            <w:tcW w:w="3240" w:type="dxa"/>
          </w:tcPr>
          <w:p w14:paraId="176B2685" w14:textId="77777777" w:rsidR="00A55AD0" w:rsidRDefault="004969A0">
            <w:pPr>
              <w:pStyle w:val="TableParagraph"/>
              <w:spacing w:before="15"/>
              <w:rPr>
                <w:sz w:val="20"/>
              </w:rPr>
            </w:pPr>
            <w:r>
              <w:rPr>
                <w:sz w:val="20"/>
              </w:rPr>
              <w:t>SpecialField2</w:t>
            </w:r>
          </w:p>
        </w:tc>
        <w:tc>
          <w:tcPr>
            <w:tcW w:w="5220" w:type="dxa"/>
          </w:tcPr>
          <w:p w14:paraId="04B1727E" w14:textId="77777777" w:rsidR="00A55AD0" w:rsidRDefault="00A55AD0">
            <w:pPr>
              <w:pStyle w:val="TableParagraph"/>
              <w:ind w:left="0"/>
              <w:rPr>
                <w:rFonts w:ascii="Times New Roman"/>
                <w:sz w:val="20"/>
              </w:rPr>
            </w:pPr>
          </w:p>
        </w:tc>
      </w:tr>
      <w:tr w:rsidR="00A55AD0" w14:paraId="3914F092" w14:textId="77777777">
        <w:trPr>
          <w:trHeight w:val="421"/>
        </w:trPr>
        <w:tc>
          <w:tcPr>
            <w:tcW w:w="557" w:type="dxa"/>
          </w:tcPr>
          <w:p w14:paraId="660A1653" w14:textId="77777777" w:rsidR="00A55AD0" w:rsidRDefault="004969A0">
            <w:pPr>
              <w:pStyle w:val="TableParagraph"/>
              <w:spacing w:before="15"/>
              <w:ind w:left="166"/>
              <w:rPr>
                <w:sz w:val="20"/>
              </w:rPr>
            </w:pPr>
            <w:r>
              <w:rPr>
                <w:sz w:val="20"/>
              </w:rPr>
              <w:t>17</w:t>
            </w:r>
          </w:p>
        </w:tc>
        <w:tc>
          <w:tcPr>
            <w:tcW w:w="3240" w:type="dxa"/>
          </w:tcPr>
          <w:p w14:paraId="2C0749DE" w14:textId="77777777" w:rsidR="00A55AD0" w:rsidRDefault="004969A0">
            <w:pPr>
              <w:pStyle w:val="TableParagraph"/>
              <w:spacing w:before="15"/>
              <w:rPr>
                <w:sz w:val="20"/>
              </w:rPr>
            </w:pPr>
            <w:r>
              <w:rPr>
                <w:sz w:val="20"/>
              </w:rPr>
              <w:t>Height</w:t>
            </w:r>
          </w:p>
        </w:tc>
        <w:tc>
          <w:tcPr>
            <w:tcW w:w="5220" w:type="dxa"/>
            <w:vMerge w:val="restart"/>
          </w:tcPr>
          <w:p w14:paraId="2EA989B7" w14:textId="77777777" w:rsidR="00A55AD0" w:rsidRDefault="004969A0">
            <w:pPr>
              <w:pStyle w:val="TableParagraph"/>
              <w:spacing w:before="15"/>
              <w:ind w:right="89"/>
              <w:rPr>
                <w:sz w:val="20"/>
              </w:rPr>
            </w:pPr>
            <w:r>
              <w:rPr>
                <w:sz w:val="20"/>
              </w:rPr>
              <w:t>Height/Weight and Unit are separated by component delimiter. 1.2^mtr (default unit is cms for ht and for wt kg). Unit (mtr/kg) is optional , if the value is in default unit.</w:t>
            </w:r>
          </w:p>
        </w:tc>
      </w:tr>
      <w:tr w:rsidR="00A55AD0" w14:paraId="370433FD" w14:textId="77777777">
        <w:trPr>
          <w:trHeight w:val="395"/>
        </w:trPr>
        <w:tc>
          <w:tcPr>
            <w:tcW w:w="557" w:type="dxa"/>
          </w:tcPr>
          <w:p w14:paraId="735DE8A1" w14:textId="77777777" w:rsidR="00A55AD0" w:rsidRDefault="004969A0">
            <w:pPr>
              <w:pStyle w:val="TableParagraph"/>
              <w:spacing w:before="15"/>
              <w:ind w:left="166"/>
              <w:rPr>
                <w:sz w:val="20"/>
              </w:rPr>
            </w:pPr>
            <w:r>
              <w:rPr>
                <w:sz w:val="20"/>
              </w:rPr>
              <w:t>18</w:t>
            </w:r>
          </w:p>
        </w:tc>
        <w:tc>
          <w:tcPr>
            <w:tcW w:w="3240" w:type="dxa"/>
          </w:tcPr>
          <w:p w14:paraId="74B24F49" w14:textId="77777777" w:rsidR="00A55AD0" w:rsidRDefault="004969A0">
            <w:pPr>
              <w:pStyle w:val="TableParagraph"/>
              <w:spacing w:before="15"/>
              <w:rPr>
                <w:sz w:val="20"/>
              </w:rPr>
            </w:pPr>
            <w:r>
              <w:rPr>
                <w:sz w:val="20"/>
              </w:rPr>
              <w:t>Weight</w:t>
            </w:r>
          </w:p>
        </w:tc>
        <w:tc>
          <w:tcPr>
            <w:tcW w:w="5220" w:type="dxa"/>
            <w:vMerge/>
            <w:tcBorders>
              <w:top w:val="nil"/>
            </w:tcBorders>
          </w:tcPr>
          <w:p w14:paraId="7798ABD0" w14:textId="77777777" w:rsidR="00A55AD0" w:rsidRDefault="00A55AD0">
            <w:pPr>
              <w:rPr>
                <w:sz w:val="2"/>
                <w:szCs w:val="2"/>
              </w:rPr>
            </w:pPr>
          </w:p>
        </w:tc>
      </w:tr>
      <w:tr w:rsidR="00A55AD0" w14:paraId="03B6C4BF" w14:textId="77777777">
        <w:trPr>
          <w:trHeight w:val="616"/>
        </w:trPr>
        <w:tc>
          <w:tcPr>
            <w:tcW w:w="557" w:type="dxa"/>
          </w:tcPr>
          <w:p w14:paraId="374B3A44" w14:textId="77777777" w:rsidR="00A55AD0" w:rsidRDefault="004969A0">
            <w:pPr>
              <w:pStyle w:val="TableParagraph"/>
              <w:spacing w:before="15"/>
              <w:ind w:left="166"/>
              <w:rPr>
                <w:sz w:val="20"/>
              </w:rPr>
            </w:pPr>
            <w:r>
              <w:rPr>
                <w:sz w:val="20"/>
              </w:rPr>
              <w:t>19</w:t>
            </w:r>
          </w:p>
        </w:tc>
        <w:tc>
          <w:tcPr>
            <w:tcW w:w="3240" w:type="dxa"/>
          </w:tcPr>
          <w:p w14:paraId="5C0715DF" w14:textId="77777777" w:rsidR="00A55AD0" w:rsidRDefault="004969A0">
            <w:pPr>
              <w:pStyle w:val="TableParagraph"/>
              <w:spacing w:before="15"/>
              <w:ind w:right="566" w:hanging="1"/>
              <w:rPr>
                <w:sz w:val="20"/>
              </w:rPr>
            </w:pPr>
            <w:r>
              <w:rPr>
                <w:sz w:val="20"/>
              </w:rPr>
              <w:t>Patient's known or Suspected Diagnosis</w:t>
            </w:r>
          </w:p>
        </w:tc>
        <w:tc>
          <w:tcPr>
            <w:tcW w:w="5220" w:type="dxa"/>
          </w:tcPr>
          <w:p w14:paraId="16DEFDAE" w14:textId="77777777" w:rsidR="00A55AD0" w:rsidRDefault="004969A0">
            <w:pPr>
              <w:pStyle w:val="TableParagraph"/>
              <w:spacing w:before="15"/>
              <w:ind w:right="405"/>
              <w:rPr>
                <w:sz w:val="20"/>
              </w:rPr>
            </w:pPr>
            <w:r>
              <w:rPr>
                <w:sz w:val="20"/>
              </w:rPr>
              <w:t>Either ICD -9 code or free text. Multiple diagnoses are separated by repeat delimiter.</w:t>
            </w:r>
          </w:p>
        </w:tc>
      </w:tr>
      <w:tr w:rsidR="00A55AD0" w14:paraId="3DB5F413" w14:textId="77777777">
        <w:trPr>
          <w:trHeight w:val="271"/>
        </w:trPr>
        <w:tc>
          <w:tcPr>
            <w:tcW w:w="557" w:type="dxa"/>
          </w:tcPr>
          <w:p w14:paraId="15A68046" w14:textId="77777777" w:rsidR="00A55AD0" w:rsidRDefault="004969A0">
            <w:pPr>
              <w:pStyle w:val="TableParagraph"/>
              <w:spacing w:before="15"/>
              <w:ind w:left="166"/>
              <w:rPr>
                <w:sz w:val="20"/>
              </w:rPr>
            </w:pPr>
            <w:r>
              <w:rPr>
                <w:sz w:val="20"/>
              </w:rPr>
              <w:t>20</w:t>
            </w:r>
          </w:p>
        </w:tc>
        <w:tc>
          <w:tcPr>
            <w:tcW w:w="3240" w:type="dxa"/>
          </w:tcPr>
          <w:p w14:paraId="2F93A957" w14:textId="77777777" w:rsidR="00A55AD0" w:rsidRDefault="004969A0">
            <w:pPr>
              <w:pStyle w:val="TableParagraph"/>
              <w:spacing w:before="15"/>
              <w:rPr>
                <w:sz w:val="20"/>
              </w:rPr>
            </w:pPr>
            <w:r>
              <w:rPr>
                <w:sz w:val="20"/>
              </w:rPr>
              <w:t>Patient's Active Medications</w:t>
            </w:r>
          </w:p>
        </w:tc>
        <w:tc>
          <w:tcPr>
            <w:tcW w:w="5220" w:type="dxa"/>
          </w:tcPr>
          <w:p w14:paraId="4ED43304" w14:textId="77777777" w:rsidR="00A55AD0" w:rsidRDefault="004969A0">
            <w:pPr>
              <w:pStyle w:val="TableParagraph"/>
              <w:spacing w:before="15"/>
              <w:rPr>
                <w:sz w:val="20"/>
              </w:rPr>
            </w:pPr>
            <w:r>
              <w:rPr>
                <w:sz w:val="20"/>
              </w:rPr>
              <w:t>Generic name can be used.</w:t>
            </w:r>
          </w:p>
        </w:tc>
      </w:tr>
      <w:tr w:rsidR="00A55AD0" w14:paraId="0A53FF4E" w14:textId="77777777">
        <w:trPr>
          <w:trHeight w:val="542"/>
        </w:trPr>
        <w:tc>
          <w:tcPr>
            <w:tcW w:w="557" w:type="dxa"/>
          </w:tcPr>
          <w:p w14:paraId="08614BA8" w14:textId="77777777" w:rsidR="00A55AD0" w:rsidRDefault="004969A0">
            <w:pPr>
              <w:pStyle w:val="TableParagraph"/>
              <w:spacing w:before="15"/>
              <w:ind w:left="166"/>
              <w:rPr>
                <w:sz w:val="20"/>
              </w:rPr>
            </w:pPr>
            <w:r>
              <w:rPr>
                <w:sz w:val="20"/>
              </w:rPr>
              <w:t>21</w:t>
            </w:r>
          </w:p>
        </w:tc>
        <w:tc>
          <w:tcPr>
            <w:tcW w:w="3240" w:type="dxa"/>
          </w:tcPr>
          <w:p w14:paraId="17A01BD7" w14:textId="77777777" w:rsidR="00A55AD0" w:rsidRDefault="004969A0">
            <w:pPr>
              <w:pStyle w:val="TableParagraph"/>
              <w:spacing w:before="15"/>
              <w:rPr>
                <w:sz w:val="20"/>
              </w:rPr>
            </w:pPr>
            <w:r>
              <w:rPr>
                <w:sz w:val="20"/>
              </w:rPr>
              <w:t>Patient's Diet</w:t>
            </w:r>
          </w:p>
        </w:tc>
        <w:tc>
          <w:tcPr>
            <w:tcW w:w="5220" w:type="dxa"/>
          </w:tcPr>
          <w:p w14:paraId="7458B63C" w14:textId="77777777" w:rsidR="00A55AD0" w:rsidRDefault="004969A0">
            <w:pPr>
              <w:pStyle w:val="TableParagraph"/>
              <w:spacing w:before="15"/>
              <w:ind w:left="15"/>
              <w:rPr>
                <w:sz w:val="20"/>
              </w:rPr>
            </w:pPr>
            <w:r>
              <w:rPr>
                <w:sz w:val="20"/>
              </w:rPr>
              <w:t>Free text. Indicate conditions that affect results of testing.</w:t>
            </w:r>
          </w:p>
        </w:tc>
      </w:tr>
      <w:tr w:rsidR="00A55AD0" w14:paraId="7BA0F472" w14:textId="77777777">
        <w:trPr>
          <w:trHeight w:val="272"/>
        </w:trPr>
        <w:tc>
          <w:tcPr>
            <w:tcW w:w="557" w:type="dxa"/>
          </w:tcPr>
          <w:p w14:paraId="53760F34" w14:textId="77777777" w:rsidR="00A55AD0" w:rsidRDefault="004969A0">
            <w:pPr>
              <w:pStyle w:val="TableParagraph"/>
              <w:spacing w:before="15"/>
              <w:ind w:left="166"/>
              <w:rPr>
                <w:sz w:val="20"/>
              </w:rPr>
            </w:pPr>
            <w:r>
              <w:rPr>
                <w:sz w:val="20"/>
              </w:rPr>
              <w:t>22</w:t>
            </w:r>
          </w:p>
        </w:tc>
        <w:tc>
          <w:tcPr>
            <w:tcW w:w="3240" w:type="dxa"/>
          </w:tcPr>
          <w:p w14:paraId="73321CBF" w14:textId="77777777" w:rsidR="00A55AD0" w:rsidRDefault="004969A0">
            <w:pPr>
              <w:pStyle w:val="TableParagraph"/>
              <w:spacing w:before="15"/>
              <w:rPr>
                <w:sz w:val="20"/>
              </w:rPr>
            </w:pPr>
            <w:r>
              <w:rPr>
                <w:sz w:val="20"/>
              </w:rPr>
              <w:t>Practice Field No. 1</w:t>
            </w:r>
          </w:p>
        </w:tc>
        <w:tc>
          <w:tcPr>
            <w:tcW w:w="5220" w:type="dxa"/>
          </w:tcPr>
          <w:p w14:paraId="6485C9F0" w14:textId="77777777" w:rsidR="00A55AD0" w:rsidRDefault="00A55AD0">
            <w:pPr>
              <w:pStyle w:val="TableParagraph"/>
              <w:ind w:left="0"/>
              <w:rPr>
                <w:rFonts w:ascii="Times New Roman"/>
                <w:sz w:val="20"/>
              </w:rPr>
            </w:pPr>
          </w:p>
        </w:tc>
      </w:tr>
      <w:tr w:rsidR="00A55AD0" w14:paraId="34356B3A" w14:textId="77777777">
        <w:trPr>
          <w:trHeight w:val="271"/>
        </w:trPr>
        <w:tc>
          <w:tcPr>
            <w:tcW w:w="557" w:type="dxa"/>
          </w:tcPr>
          <w:p w14:paraId="68CEA7B5" w14:textId="77777777" w:rsidR="00A55AD0" w:rsidRDefault="004969A0">
            <w:pPr>
              <w:pStyle w:val="TableParagraph"/>
              <w:spacing w:before="15"/>
              <w:ind w:left="166"/>
              <w:rPr>
                <w:sz w:val="20"/>
              </w:rPr>
            </w:pPr>
            <w:r>
              <w:rPr>
                <w:sz w:val="20"/>
              </w:rPr>
              <w:t>23</w:t>
            </w:r>
          </w:p>
        </w:tc>
        <w:tc>
          <w:tcPr>
            <w:tcW w:w="3240" w:type="dxa"/>
          </w:tcPr>
          <w:p w14:paraId="5B04B2FA" w14:textId="77777777" w:rsidR="00A55AD0" w:rsidRDefault="004969A0">
            <w:pPr>
              <w:pStyle w:val="TableParagraph"/>
              <w:spacing w:before="15"/>
              <w:rPr>
                <w:sz w:val="20"/>
              </w:rPr>
            </w:pPr>
            <w:r>
              <w:rPr>
                <w:sz w:val="20"/>
              </w:rPr>
              <w:t>Practice Field No. 2</w:t>
            </w:r>
          </w:p>
        </w:tc>
        <w:tc>
          <w:tcPr>
            <w:tcW w:w="5220" w:type="dxa"/>
          </w:tcPr>
          <w:p w14:paraId="5E53140F" w14:textId="77777777" w:rsidR="00A55AD0" w:rsidRDefault="00A55AD0">
            <w:pPr>
              <w:pStyle w:val="TableParagraph"/>
              <w:ind w:left="0"/>
              <w:rPr>
                <w:rFonts w:ascii="Times New Roman"/>
                <w:sz w:val="20"/>
              </w:rPr>
            </w:pPr>
          </w:p>
        </w:tc>
      </w:tr>
      <w:tr w:rsidR="00A55AD0" w14:paraId="478AC722" w14:textId="77777777">
        <w:trPr>
          <w:trHeight w:val="272"/>
        </w:trPr>
        <w:tc>
          <w:tcPr>
            <w:tcW w:w="557" w:type="dxa"/>
          </w:tcPr>
          <w:p w14:paraId="005F5981" w14:textId="77777777" w:rsidR="00A55AD0" w:rsidRDefault="004969A0">
            <w:pPr>
              <w:pStyle w:val="TableParagraph"/>
              <w:spacing w:before="15"/>
              <w:ind w:left="166"/>
              <w:rPr>
                <w:sz w:val="20"/>
              </w:rPr>
            </w:pPr>
            <w:r>
              <w:rPr>
                <w:sz w:val="20"/>
              </w:rPr>
              <w:t>24</w:t>
            </w:r>
          </w:p>
        </w:tc>
        <w:tc>
          <w:tcPr>
            <w:tcW w:w="3240" w:type="dxa"/>
          </w:tcPr>
          <w:p w14:paraId="64F95DA3" w14:textId="77777777" w:rsidR="00A55AD0" w:rsidRDefault="004969A0">
            <w:pPr>
              <w:pStyle w:val="TableParagraph"/>
              <w:spacing w:before="15"/>
              <w:rPr>
                <w:sz w:val="20"/>
              </w:rPr>
            </w:pPr>
            <w:r>
              <w:rPr>
                <w:sz w:val="20"/>
              </w:rPr>
              <w:t>Admission and Discharge dates</w:t>
            </w:r>
          </w:p>
        </w:tc>
        <w:tc>
          <w:tcPr>
            <w:tcW w:w="5220" w:type="dxa"/>
          </w:tcPr>
          <w:p w14:paraId="4D8A23C3" w14:textId="77777777" w:rsidR="00A55AD0" w:rsidRDefault="004969A0">
            <w:pPr>
              <w:pStyle w:val="TableParagraph"/>
              <w:spacing w:before="15"/>
              <w:ind w:left="14"/>
              <w:rPr>
                <w:sz w:val="20"/>
              </w:rPr>
            </w:pPr>
            <w:r>
              <w:rPr>
                <w:sz w:val="20"/>
              </w:rPr>
              <w:t>Separated by repeat delimiter</w:t>
            </w:r>
          </w:p>
        </w:tc>
      </w:tr>
      <w:tr w:rsidR="00A55AD0" w14:paraId="5B2B5D35" w14:textId="77777777">
        <w:trPr>
          <w:trHeight w:val="272"/>
        </w:trPr>
        <w:tc>
          <w:tcPr>
            <w:tcW w:w="557" w:type="dxa"/>
          </w:tcPr>
          <w:p w14:paraId="32062E48" w14:textId="77777777" w:rsidR="00A55AD0" w:rsidRDefault="004969A0">
            <w:pPr>
              <w:pStyle w:val="TableParagraph"/>
              <w:spacing w:before="15"/>
              <w:ind w:left="166"/>
              <w:rPr>
                <w:sz w:val="20"/>
              </w:rPr>
            </w:pPr>
            <w:r>
              <w:rPr>
                <w:sz w:val="20"/>
              </w:rPr>
              <w:t>25</w:t>
            </w:r>
          </w:p>
        </w:tc>
        <w:tc>
          <w:tcPr>
            <w:tcW w:w="3240" w:type="dxa"/>
          </w:tcPr>
          <w:p w14:paraId="322A4C36" w14:textId="77777777" w:rsidR="00A55AD0" w:rsidRDefault="004969A0">
            <w:pPr>
              <w:pStyle w:val="TableParagraph"/>
              <w:spacing w:before="15"/>
              <w:rPr>
                <w:sz w:val="20"/>
              </w:rPr>
            </w:pPr>
            <w:r>
              <w:rPr>
                <w:sz w:val="20"/>
              </w:rPr>
              <w:t>Admission Status</w:t>
            </w:r>
          </w:p>
        </w:tc>
        <w:tc>
          <w:tcPr>
            <w:tcW w:w="5220" w:type="dxa"/>
          </w:tcPr>
          <w:p w14:paraId="1BBA751B" w14:textId="77777777" w:rsidR="00A55AD0" w:rsidRDefault="004969A0">
            <w:pPr>
              <w:pStyle w:val="TableParagraph"/>
              <w:spacing w:before="15"/>
              <w:rPr>
                <w:sz w:val="20"/>
              </w:rPr>
            </w:pPr>
            <w:r>
              <w:rPr>
                <w:sz w:val="20"/>
              </w:rPr>
              <w:t>OP/PA/IP/ER (Only 1 is allowed)</w:t>
            </w:r>
          </w:p>
        </w:tc>
      </w:tr>
      <w:tr w:rsidR="00A55AD0" w14:paraId="79A5E5BA" w14:textId="77777777">
        <w:trPr>
          <w:trHeight w:val="271"/>
        </w:trPr>
        <w:tc>
          <w:tcPr>
            <w:tcW w:w="557" w:type="dxa"/>
          </w:tcPr>
          <w:p w14:paraId="29A39046" w14:textId="77777777" w:rsidR="00A55AD0" w:rsidRDefault="004969A0">
            <w:pPr>
              <w:pStyle w:val="TableParagraph"/>
              <w:spacing w:before="15"/>
              <w:ind w:left="166"/>
              <w:rPr>
                <w:sz w:val="20"/>
              </w:rPr>
            </w:pPr>
            <w:r>
              <w:rPr>
                <w:sz w:val="20"/>
              </w:rPr>
              <w:t>26</w:t>
            </w:r>
          </w:p>
        </w:tc>
        <w:tc>
          <w:tcPr>
            <w:tcW w:w="3240" w:type="dxa"/>
          </w:tcPr>
          <w:p w14:paraId="02E294FE" w14:textId="77777777" w:rsidR="00A55AD0" w:rsidRDefault="004969A0">
            <w:pPr>
              <w:pStyle w:val="TableParagraph"/>
              <w:spacing w:before="15"/>
              <w:rPr>
                <w:sz w:val="20"/>
              </w:rPr>
            </w:pPr>
            <w:r>
              <w:rPr>
                <w:sz w:val="20"/>
              </w:rPr>
              <w:t>Location</w:t>
            </w:r>
          </w:p>
        </w:tc>
        <w:tc>
          <w:tcPr>
            <w:tcW w:w="5220" w:type="dxa"/>
          </w:tcPr>
          <w:p w14:paraId="497A734B" w14:textId="77777777" w:rsidR="00A55AD0" w:rsidRDefault="004969A0">
            <w:pPr>
              <w:pStyle w:val="TableParagraph"/>
              <w:spacing w:before="15"/>
              <w:rPr>
                <w:sz w:val="20"/>
              </w:rPr>
            </w:pPr>
            <w:r>
              <w:rPr>
                <w:sz w:val="20"/>
              </w:rPr>
              <w:t>Clinic location /Nursing Unit /Ward /Bed</w:t>
            </w:r>
          </w:p>
        </w:tc>
      </w:tr>
      <w:tr w:rsidR="00A55AD0" w14:paraId="11BCC04F" w14:textId="77777777">
        <w:trPr>
          <w:trHeight w:val="527"/>
        </w:trPr>
        <w:tc>
          <w:tcPr>
            <w:tcW w:w="557" w:type="dxa"/>
          </w:tcPr>
          <w:p w14:paraId="6C6B0D79" w14:textId="77777777" w:rsidR="00A55AD0" w:rsidRDefault="004969A0">
            <w:pPr>
              <w:pStyle w:val="TableParagraph"/>
              <w:spacing w:before="15"/>
              <w:ind w:left="166"/>
              <w:rPr>
                <w:sz w:val="20"/>
              </w:rPr>
            </w:pPr>
            <w:r>
              <w:rPr>
                <w:sz w:val="20"/>
              </w:rPr>
              <w:t>27</w:t>
            </w:r>
          </w:p>
        </w:tc>
        <w:tc>
          <w:tcPr>
            <w:tcW w:w="3240" w:type="dxa"/>
          </w:tcPr>
          <w:p w14:paraId="61F0D35D" w14:textId="77777777" w:rsidR="00A55AD0" w:rsidRDefault="004969A0">
            <w:pPr>
              <w:pStyle w:val="TableParagraph"/>
              <w:spacing w:before="15"/>
              <w:ind w:right="382" w:hanging="1"/>
              <w:rPr>
                <w:sz w:val="20"/>
              </w:rPr>
            </w:pPr>
            <w:r>
              <w:rPr>
                <w:sz w:val="20"/>
              </w:rPr>
              <w:t>Nature of Alternative Diagnostic Code and Classifiers</w:t>
            </w:r>
          </w:p>
        </w:tc>
        <w:tc>
          <w:tcPr>
            <w:tcW w:w="5220" w:type="dxa"/>
          </w:tcPr>
          <w:p w14:paraId="6EE99317" w14:textId="77777777" w:rsidR="00A55AD0" w:rsidRDefault="004969A0">
            <w:pPr>
              <w:pStyle w:val="TableParagraph"/>
              <w:spacing w:before="15"/>
              <w:rPr>
                <w:sz w:val="20"/>
              </w:rPr>
            </w:pPr>
            <w:r>
              <w:rPr>
                <w:sz w:val="20"/>
              </w:rPr>
              <w:t>Identifies the class code</w:t>
            </w:r>
          </w:p>
        </w:tc>
      </w:tr>
      <w:tr w:rsidR="00A55AD0" w14:paraId="3EAEF218" w14:textId="77777777">
        <w:trPr>
          <w:trHeight w:val="477"/>
        </w:trPr>
        <w:tc>
          <w:tcPr>
            <w:tcW w:w="557" w:type="dxa"/>
          </w:tcPr>
          <w:p w14:paraId="112A6035" w14:textId="77777777" w:rsidR="00A55AD0" w:rsidRDefault="004969A0">
            <w:pPr>
              <w:pStyle w:val="TableParagraph"/>
              <w:spacing w:before="15"/>
              <w:ind w:left="166"/>
              <w:rPr>
                <w:sz w:val="20"/>
              </w:rPr>
            </w:pPr>
            <w:r>
              <w:rPr>
                <w:sz w:val="20"/>
              </w:rPr>
              <w:t>28</w:t>
            </w:r>
          </w:p>
        </w:tc>
        <w:tc>
          <w:tcPr>
            <w:tcW w:w="3240" w:type="dxa"/>
          </w:tcPr>
          <w:p w14:paraId="21B98C00" w14:textId="77777777" w:rsidR="00A55AD0" w:rsidRDefault="004969A0">
            <w:pPr>
              <w:pStyle w:val="TableParagraph"/>
              <w:spacing w:before="18" w:line="230" w:lineRule="exact"/>
              <w:ind w:right="337" w:hanging="1"/>
              <w:rPr>
                <w:sz w:val="20"/>
              </w:rPr>
            </w:pPr>
            <w:r>
              <w:rPr>
                <w:sz w:val="20"/>
              </w:rPr>
              <w:t>Alternative Diagnostic Code and Classification</w:t>
            </w:r>
          </w:p>
        </w:tc>
        <w:tc>
          <w:tcPr>
            <w:tcW w:w="5220" w:type="dxa"/>
          </w:tcPr>
          <w:p w14:paraId="663C9F0F" w14:textId="77777777" w:rsidR="00A55AD0" w:rsidRDefault="004969A0">
            <w:pPr>
              <w:pStyle w:val="TableParagraph"/>
              <w:spacing w:before="15"/>
              <w:rPr>
                <w:sz w:val="20"/>
              </w:rPr>
            </w:pPr>
            <w:r>
              <w:rPr>
                <w:sz w:val="20"/>
              </w:rPr>
              <w:t>Separated by Repeat delimiter</w:t>
            </w:r>
          </w:p>
        </w:tc>
      </w:tr>
      <w:tr w:rsidR="00A55AD0" w14:paraId="4ECCBD7D" w14:textId="77777777">
        <w:trPr>
          <w:trHeight w:val="270"/>
        </w:trPr>
        <w:tc>
          <w:tcPr>
            <w:tcW w:w="557" w:type="dxa"/>
          </w:tcPr>
          <w:p w14:paraId="588A4EEB" w14:textId="77777777" w:rsidR="00A55AD0" w:rsidRDefault="004969A0">
            <w:pPr>
              <w:pStyle w:val="TableParagraph"/>
              <w:spacing w:before="14"/>
              <w:ind w:left="166"/>
              <w:rPr>
                <w:sz w:val="20"/>
              </w:rPr>
            </w:pPr>
            <w:r>
              <w:rPr>
                <w:sz w:val="20"/>
              </w:rPr>
              <w:t>29</w:t>
            </w:r>
          </w:p>
        </w:tc>
        <w:tc>
          <w:tcPr>
            <w:tcW w:w="3240" w:type="dxa"/>
          </w:tcPr>
          <w:p w14:paraId="4D028328" w14:textId="77777777" w:rsidR="00A55AD0" w:rsidRDefault="004969A0">
            <w:pPr>
              <w:pStyle w:val="TableParagraph"/>
              <w:spacing w:before="14"/>
              <w:rPr>
                <w:sz w:val="20"/>
              </w:rPr>
            </w:pPr>
            <w:r>
              <w:rPr>
                <w:sz w:val="20"/>
              </w:rPr>
              <w:t>Patient Religion</w:t>
            </w:r>
          </w:p>
        </w:tc>
        <w:tc>
          <w:tcPr>
            <w:tcW w:w="5220" w:type="dxa"/>
          </w:tcPr>
          <w:p w14:paraId="746E840C" w14:textId="77777777" w:rsidR="00A55AD0" w:rsidRDefault="004969A0">
            <w:pPr>
              <w:pStyle w:val="TableParagraph"/>
              <w:spacing w:before="14"/>
              <w:ind w:left="15"/>
              <w:rPr>
                <w:sz w:val="20"/>
              </w:rPr>
            </w:pPr>
            <w:r>
              <w:rPr>
                <w:sz w:val="20"/>
              </w:rPr>
              <w:t>P/C/M/J/L/H (Only 1)</w:t>
            </w:r>
          </w:p>
        </w:tc>
      </w:tr>
      <w:tr w:rsidR="00A55AD0" w14:paraId="2134F622" w14:textId="77777777">
        <w:trPr>
          <w:trHeight w:val="271"/>
        </w:trPr>
        <w:tc>
          <w:tcPr>
            <w:tcW w:w="557" w:type="dxa"/>
          </w:tcPr>
          <w:p w14:paraId="1F8E4B4A" w14:textId="77777777" w:rsidR="00A55AD0" w:rsidRDefault="004969A0">
            <w:pPr>
              <w:pStyle w:val="TableParagraph"/>
              <w:spacing w:before="15"/>
              <w:ind w:left="166"/>
              <w:rPr>
                <w:sz w:val="20"/>
              </w:rPr>
            </w:pPr>
            <w:r>
              <w:rPr>
                <w:sz w:val="20"/>
              </w:rPr>
              <w:t>30</w:t>
            </w:r>
          </w:p>
        </w:tc>
        <w:tc>
          <w:tcPr>
            <w:tcW w:w="3240" w:type="dxa"/>
          </w:tcPr>
          <w:p w14:paraId="30EB186C" w14:textId="77777777" w:rsidR="00A55AD0" w:rsidRDefault="004969A0">
            <w:pPr>
              <w:pStyle w:val="TableParagraph"/>
              <w:spacing w:before="15"/>
              <w:ind w:left="15"/>
              <w:rPr>
                <w:sz w:val="20"/>
              </w:rPr>
            </w:pPr>
            <w:r>
              <w:rPr>
                <w:sz w:val="20"/>
              </w:rPr>
              <w:t>Marital Status</w:t>
            </w:r>
          </w:p>
        </w:tc>
        <w:tc>
          <w:tcPr>
            <w:tcW w:w="5220" w:type="dxa"/>
          </w:tcPr>
          <w:p w14:paraId="4614A619" w14:textId="77777777" w:rsidR="00A55AD0" w:rsidRDefault="004969A0">
            <w:pPr>
              <w:pStyle w:val="TableParagraph"/>
              <w:spacing w:before="15"/>
              <w:rPr>
                <w:sz w:val="20"/>
              </w:rPr>
            </w:pPr>
            <w:r>
              <w:rPr>
                <w:sz w:val="20"/>
              </w:rPr>
              <w:t>M/S/D/W/A (Only 1)</w:t>
            </w:r>
          </w:p>
        </w:tc>
      </w:tr>
      <w:tr w:rsidR="00A55AD0" w14:paraId="3A789147" w14:textId="77777777">
        <w:trPr>
          <w:trHeight w:val="268"/>
        </w:trPr>
        <w:tc>
          <w:tcPr>
            <w:tcW w:w="557" w:type="dxa"/>
          </w:tcPr>
          <w:p w14:paraId="07D34328" w14:textId="77777777" w:rsidR="00A55AD0" w:rsidRDefault="004969A0">
            <w:pPr>
              <w:pStyle w:val="TableParagraph"/>
              <w:spacing w:before="15"/>
              <w:ind w:left="166"/>
              <w:rPr>
                <w:sz w:val="20"/>
              </w:rPr>
            </w:pPr>
            <w:r>
              <w:rPr>
                <w:sz w:val="20"/>
              </w:rPr>
              <w:t>31</w:t>
            </w:r>
          </w:p>
        </w:tc>
        <w:tc>
          <w:tcPr>
            <w:tcW w:w="3240" w:type="dxa"/>
          </w:tcPr>
          <w:p w14:paraId="4EC40FFA" w14:textId="77777777" w:rsidR="00A55AD0" w:rsidRDefault="004969A0">
            <w:pPr>
              <w:pStyle w:val="TableParagraph"/>
              <w:spacing w:before="15"/>
              <w:ind w:left="15"/>
              <w:rPr>
                <w:sz w:val="20"/>
              </w:rPr>
            </w:pPr>
            <w:r>
              <w:rPr>
                <w:sz w:val="20"/>
              </w:rPr>
              <w:t>Isolation Status</w:t>
            </w:r>
          </w:p>
        </w:tc>
        <w:tc>
          <w:tcPr>
            <w:tcW w:w="5220" w:type="dxa"/>
          </w:tcPr>
          <w:p w14:paraId="52A5B75F" w14:textId="77777777" w:rsidR="00A55AD0" w:rsidRDefault="004969A0">
            <w:pPr>
              <w:pStyle w:val="TableParagraph"/>
              <w:spacing w:before="15"/>
              <w:ind w:left="14"/>
              <w:rPr>
                <w:sz w:val="20"/>
              </w:rPr>
            </w:pPr>
            <w:r>
              <w:rPr>
                <w:sz w:val="20"/>
              </w:rPr>
              <w:t>ARP/BP/ENP/NP/PWP/RI/SE/SI/WSP (Only 1)</w:t>
            </w:r>
          </w:p>
        </w:tc>
      </w:tr>
    </w:tbl>
    <w:p w14:paraId="3E6A1B7F" w14:textId="77777777" w:rsidR="00A55AD0" w:rsidRDefault="00A55AD0">
      <w:pPr>
        <w:rPr>
          <w:sz w:val="20"/>
        </w:rPr>
        <w:sectPr w:rsidR="00A55AD0">
          <w:pgSz w:w="12240" w:h="15840"/>
          <w:pgMar w:top="1440" w:right="80" w:bottom="900" w:left="1060" w:header="0" w:footer="708" w:gutter="0"/>
          <w:cols w:space="720"/>
        </w:sectPr>
      </w:pPr>
    </w:p>
    <w:tbl>
      <w:tblPr>
        <w:tblW w:w="9017" w:type="dxa"/>
        <w:tblInd w:w="1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7"/>
        <w:gridCol w:w="3240"/>
        <w:gridCol w:w="5220"/>
      </w:tblGrid>
      <w:tr w:rsidR="00A55AD0" w14:paraId="667E5A6B" w14:textId="77777777">
        <w:trPr>
          <w:trHeight w:val="272"/>
        </w:trPr>
        <w:tc>
          <w:tcPr>
            <w:tcW w:w="557" w:type="dxa"/>
            <w:tcBorders>
              <w:top w:val="nil"/>
            </w:tcBorders>
          </w:tcPr>
          <w:p w14:paraId="07ADB4A7" w14:textId="77777777" w:rsidR="00A55AD0" w:rsidRDefault="004969A0">
            <w:pPr>
              <w:pStyle w:val="TableParagraph"/>
              <w:spacing w:before="15"/>
              <w:ind w:left="146" w:right="137"/>
              <w:jc w:val="center"/>
              <w:rPr>
                <w:sz w:val="20"/>
              </w:rPr>
            </w:pPr>
            <w:r>
              <w:rPr>
                <w:sz w:val="20"/>
              </w:rPr>
              <w:t>32</w:t>
            </w:r>
          </w:p>
        </w:tc>
        <w:tc>
          <w:tcPr>
            <w:tcW w:w="3240" w:type="dxa"/>
          </w:tcPr>
          <w:p w14:paraId="2DF81228" w14:textId="77777777" w:rsidR="00A55AD0" w:rsidRDefault="004969A0">
            <w:pPr>
              <w:pStyle w:val="TableParagraph"/>
              <w:spacing w:before="15"/>
              <w:rPr>
                <w:sz w:val="20"/>
              </w:rPr>
            </w:pPr>
            <w:r>
              <w:rPr>
                <w:sz w:val="20"/>
              </w:rPr>
              <w:t>Language</w:t>
            </w:r>
          </w:p>
        </w:tc>
        <w:tc>
          <w:tcPr>
            <w:tcW w:w="5220" w:type="dxa"/>
          </w:tcPr>
          <w:p w14:paraId="20DD57CF" w14:textId="77777777" w:rsidR="00A55AD0" w:rsidRDefault="004969A0">
            <w:pPr>
              <w:pStyle w:val="TableParagraph"/>
              <w:spacing w:before="15"/>
              <w:ind w:left="15"/>
              <w:rPr>
                <w:sz w:val="20"/>
              </w:rPr>
            </w:pPr>
            <w:r>
              <w:rPr>
                <w:sz w:val="20"/>
              </w:rPr>
              <w:t>Patient's primary language</w:t>
            </w:r>
          </w:p>
        </w:tc>
      </w:tr>
      <w:tr w:rsidR="00A55AD0" w14:paraId="79CCF124" w14:textId="77777777">
        <w:trPr>
          <w:trHeight w:val="271"/>
        </w:trPr>
        <w:tc>
          <w:tcPr>
            <w:tcW w:w="557" w:type="dxa"/>
          </w:tcPr>
          <w:p w14:paraId="185F99E2" w14:textId="77777777" w:rsidR="00A55AD0" w:rsidRDefault="004969A0">
            <w:pPr>
              <w:pStyle w:val="TableParagraph"/>
              <w:spacing w:before="15"/>
              <w:ind w:left="146" w:right="137"/>
              <w:jc w:val="center"/>
              <w:rPr>
                <w:sz w:val="20"/>
              </w:rPr>
            </w:pPr>
            <w:r>
              <w:rPr>
                <w:sz w:val="20"/>
              </w:rPr>
              <w:t>33</w:t>
            </w:r>
          </w:p>
        </w:tc>
        <w:tc>
          <w:tcPr>
            <w:tcW w:w="3240" w:type="dxa"/>
          </w:tcPr>
          <w:p w14:paraId="269F32DE" w14:textId="77777777" w:rsidR="00A55AD0" w:rsidRDefault="004969A0">
            <w:pPr>
              <w:pStyle w:val="TableParagraph"/>
              <w:spacing w:before="15"/>
              <w:rPr>
                <w:sz w:val="20"/>
              </w:rPr>
            </w:pPr>
            <w:r>
              <w:rPr>
                <w:sz w:val="20"/>
              </w:rPr>
              <w:t>HospitalService</w:t>
            </w:r>
          </w:p>
        </w:tc>
        <w:tc>
          <w:tcPr>
            <w:tcW w:w="5220" w:type="dxa"/>
            <w:vMerge w:val="restart"/>
          </w:tcPr>
          <w:p w14:paraId="446F383A" w14:textId="77777777" w:rsidR="00A55AD0" w:rsidRDefault="004969A0">
            <w:pPr>
              <w:pStyle w:val="TableParagraph"/>
              <w:spacing w:before="15"/>
              <w:rPr>
                <w:sz w:val="20"/>
              </w:rPr>
            </w:pPr>
            <w:r>
              <w:rPr>
                <w:sz w:val="20"/>
              </w:rPr>
              <w:t>Both Code and text seperated by component delimiter</w:t>
            </w:r>
          </w:p>
        </w:tc>
      </w:tr>
      <w:tr w:rsidR="00A55AD0" w14:paraId="14E52608" w14:textId="77777777">
        <w:trPr>
          <w:trHeight w:val="272"/>
        </w:trPr>
        <w:tc>
          <w:tcPr>
            <w:tcW w:w="557" w:type="dxa"/>
          </w:tcPr>
          <w:p w14:paraId="464BFDBF" w14:textId="77777777" w:rsidR="00A55AD0" w:rsidRDefault="004969A0">
            <w:pPr>
              <w:pStyle w:val="TableParagraph"/>
              <w:spacing w:before="15"/>
              <w:ind w:left="146" w:right="137"/>
              <w:jc w:val="center"/>
              <w:rPr>
                <w:sz w:val="20"/>
              </w:rPr>
            </w:pPr>
            <w:r>
              <w:rPr>
                <w:sz w:val="20"/>
              </w:rPr>
              <w:t>34</w:t>
            </w:r>
          </w:p>
        </w:tc>
        <w:tc>
          <w:tcPr>
            <w:tcW w:w="3240" w:type="dxa"/>
          </w:tcPr>
          <w:p w14:paraId="6C52520A" w14:textId="77777777" w:rsidR="00A55AD0" w:rsidRDefault="004969A0">
            <w:pPr>
              <w:pStyle w:val="TableParagraph"/>
              <w:spacing w:before="15"/>
              <w:rPr>
                <w:sz w:val="20"/>
              </w:rPr>
            </w:pPr>
            <w:r>
              <w:rPr>
                <w:sz w:val="20"/>
              </w:rPr>
              <w:t>HospitalInstitution</w:t>
            </w:r>
          </w:p>
        </w:tc>
        <w:tc>
          <w:tcPr>
            <w:tcW w:w="5220" w:type="dxa"/>
            <w:vMerge/>
            <w:tcBorders>
              <w:top w:val="nil"/>
            </w:tcBorders>
          </w:tcPr>
          <w:p w14:paraId="2D2238AE" w14:textId="77777777" w:rsidR="00A55AD0" w:rsidRDefault="00A55AD0">
            <w:pPr>
              <w:rPr>
                <w:sz w:val="2"/>
                <w:szCs w:val="2"/>
              </w:rPr>
            </w:pPr>
          </w:p>
        </w:tc>
      </w:tr>
      <w:tr w:rsidR="00A55AD0" w14:paraId="164D9E8D" w14:textId="77777777">
        <w:trPr>
          <w:trHeight w:val="257"/>
        </w:trPr>
        <w:tc>
          <w:tcPr>
            <w:tcW w:w="557" w:type="dxa"/>
          </w:tcPr>
          <w:p w14:paraId="35F0CAF0" w14:textId="77777777" w:rsidR="00A55AD0" w:rsidRDefault="004969A0">
            <w:pPr>
              <w:pStyle w:val="TableParagraph"/>
              <w:spacing w:before="15" w:line="223" w:lineRule="exact"/>
              <w:ind w:left="146" w:right="137"/>
              <w:jc w:val="center"/>
              <w:rPr>
                <w:sz w:val="20"/>
              </w:rPr>
            </w:pPr>
            <w:r>
              <w:rPr>
                <w:sz w:val="20"/>
              </w:rPr>
              <w:t>35</w:t>
            </w:r>
          </w:p>
        </w:tc>
        <w:tc>
          <w:tcPr>
            <w:tcW w:w="3240" w:type="dxa"/>
          </w:tcPr>
          <w:p w14:paraId="71A61E58" w14:textId="77777777" w:rsidR="00A55AD0" w:rsidRDefault="004969A0">
            <w:pPr>
              <w:pStyle w:val="TableParagraph"/>
              <w:spacing w:before="15" w:line="223" w:lineRule="exact"/>
              <w:rPr>
                <w:sz w:val="20"/>
              </w:rPr>
            </w:pPr>
            <w:r>
              <w:rPr>
                <w:sz w:val="20"/>
              </w:rPr>
              <w:t>DosageCategory</w:t>
            </w:r>
          </w:p>
        </w:tc>
        <w:tc>
          <w:tcPr>
            <w:tcW w:w="5220" w:type="dxa"/>
          </w:tcPr>
          <w:p w14:paraId="0CE708EA" w14:textId="77777777" w:rsidR="00A55AD0" w:rsidRDefault="004969A0">
            <w:pPr>
              <w:pStyle w:val="TableParagraph"/>
              <w:spacing w:before="15" w:line="223" w:lineRule="exact"/>
              <w:ind w:left="15"/>
              <w:rPr>
                <w:sz w:val="20"/>
              </w:rPr>
            </w:pPr>
            <w:r>
              <w:rPr>
                <w:sz w:val="20"/>
              </w:rPr>
              <w:t>A/P1/P2 (Only 1)</w:t>
            </w:r>
          </w:p>
        </w:tc>
      </w:tr>
      <w:tr w:rsidR="00A55AD0" w14:paraId="32C7894D" w14:textId="77777777">
        <w:trPr>
          <w:trHeight w:val="272"/>
        </w:trPr>
        <w:tc>
          <w:tcPr>
            <w:tcW w:w="557" w:type="dxa"/>
          </w:tcPr>
          <w:p w14:paraId="3AC83AC6" w14:textId="77777777" w:rsidR="00A55AD0" w:rsidRDefault="004969A0">
            <w:pPr>
              <w:pStyle w:val="TableParagraph"/>
              <w:spacing w:before="15"/>
              <w:ind w:left="146" w:right="137"/>
              <w:jc w:val="center"/>
              <w:rPr>
                <w:sz w:val="20"/>
              </w:rPr>
            </w:pPr>
            <w:r>
              <w:rPr>
                <w:sz w:val="20"/>
              </w:rPr>
              <w:t>36</w:t>
            </w:r>
          </w:p>
        </w:tc>
        <w:tc>
          <w:tcPr>
            <w:tcW w:w="3240" w:type="dxa"/>
          </w:tcPr>
          <w:p w14:paraId="2E839692" w14:textId="77777777" w:rsidR="00A55AD0" w:rsidRDefault="004969A0">
            <w:pPr>
              <w:pStyle w:val="TableParagraph"/>
              <w:spacing w:before="16"/>
              <w:rPr>
                <w:b/>
                <w:sz w:val="20"/>
              </w:rPr>
            </w:pPr>
            <w:r>
              <w:rPr>
                <w:b/>
                <w:sz w:val="20"/>
              </w:rPr>
              <w:t>Carriage Return</w:t>
            </w:r>
          </w:p>
        </w:tc>
        <w:tc>
          <w:tcPr>
            <w:tcW w:w="5220" w:type="dxa"/>
          </w:tcPr>
          <w:p w14:paraId="09343450" w14:textId="77777777" w:rsidR="00A55AD0" w:rsidRDefault="004969A0">
            <w:pPr>
              <w:pStyle w:val="TableParagraph"/>
              <w:spacing w:before="15"/>
              <w:rPr>
                <w:sz w:val="20"/>
              </w:rPr>
            </w:pPr>
            <w:r>
              <w:rPr>
                <w:sz w:val="20"/>
              </w:rPr>
              <w:t>&lt;CR&gt;</w:t>
            </w:r>
          </w:p>
        </w:tc>
      </w:tr>
    </w:tbl>
    <w:p w14:paraId="2BEB1735" w14:textId="77777777" w:rsidR="00A55AD0" w:rsidRDefault="004969A0">
      <w:pPr>
        <w:pStyle w:val="sasMtn"/>
        <w:spacing w:line="229" w:lineRule="exact"/>
        <w:ind w:left="1431"/>
        <w:rPr>
          <w:rFonts w:ascii="Times New Roman"/>
        </w:rPr>
      </w:pPr>
      <w:r>
        <w:rPr>
          <w:rFonts w:ascii="Times New Roman"/>
          <w:color w:val="33339A"/>
        </w:rPr>
        <w:t>P|1|2462|158|287-17-2791|POHL^ALLEN^M|Samules|9600401|M|W|4526 C</w:t>
      </w:r>
    </w:p>
    <w:p w14:paraId="74E6039F" w14:textId="77777777" w:rsidR="00A55AD0" w:rsidRDefault="004969A0">
      <w:pPr>
        <w:pStyle w:val="sasMtn"/>
        <w:ind w:left="1459" w:right="2107"/>
        <w:rPr>
          <w:rFonts w:ascii="Times New Roman"/>
        </w:rPr>
      </w:pPr>
      <w:r>
        <w:rPr>
          <w:rFonts w:ascii="Times New Roman"/>
          <w:color w:val="33339A"/>
        </w:rPr>
        <w:t>street^Fresno^CA^92304 ||(402)782-342X242|542^Dr.Brown|||72^in|175^lb||Penicillin|||| 19890428 |IP|Ward1|||C|M|WSP||ERR|PC ^ Prompt Care&lt;CR&gt;</w:t>
      </w:r>
    </w:p>
    <w:p w14:paraId="3725F3E2" w14:textId="77777777" w:rsidR="00A55AD0" w:rsidRDefault="00A55AD0">
      <w:pPr>
        <w:pStyle w:val="sasMtn"/>
        <w:spacing w:before="11"/>
        <w:rPr>
          <w:rFonts w:ascii="Times New Roman"/>
          <w:sz w:val="19"/>
        </w:rPr>
      </w:pPr>
    </w:p>
    <w:p w14:paraId="4609E803" w14:textId="77777777" w:rsidR="00A55AD0" w:rsidRDefault="004969A0">
      <w:pPr>
        <w:pStyle w:val="sasMtn"/>
        <w:tabs>
          <w:tab w:val="left" w:pos="3620"/>
        </w:tabs>
        <w:spacing w:line="229" w:lineRule="exact"/>
        <w:ind w:left="1279"/>
        <w:rPr>
          <w:rFonts w:ascii="Times New Roman"/>
        </w:rPr>
      </w:pPr>
      <w:r>
        <w:rPr>
          <w:rFonts w:ascii="Times New Roman"/>
        </w:rPr>
        <w:t>About</w:t>
      </w:r>
      <w:r>
        <w:rPr>
          <w:rFonts w:ascii="Times New Roman"/>
          <w:spacing w:val="-1"/>
        </w:rPr>
        <w:t xml:space="preserve"> </w:t>
      </w:r>
      <w:r>
        <w:rPr>
          <w:rFonts w:ascii="Times New Roman"/>
        </w:rPr>
        <w:t>Admission Status</w:t>
      </w:r>
      <w:r>
        <w:rPr>
          <w:rFonts w:ascii="Times New Roman"/>
        </w:rPr>
        <w:tab/>
        <w:t>:</w:t>
      </w:r>
    </w:p>
    <w:p w14:paraId="05169CCD" w14:textId="77777777" w:rsidR="00A55AD0" w:rsidRDefault="004969A0">
      <w:pPr>
        <w:tabs>
          <w:tab w:val="left" w:pos="2179"/>
        </w:tabs>
        <w:spacing w:line="229" w:lineRule="exact"/>
        <w:ind w:left="1279"/>
        <w:rPr>
          <w:rFonts w:ascii="Times New Roman"/>
          <w:sz w:val="20"/>
        </w:rPr>
      </w:pPr>
      <w:r>
        <w:rPr>
          <w:rFonts w:ascii="Times New Roman"/>
          <w:sz w:val="20"/>
        </w:rPr>
        <w:t>OP</w:t>
      </w:r>
      <w:r>
        <w:rPr>
          <w:rFonts w:ascii="Times New Roman"/>
          <w:sz w:val="20"/>
        </w:rPr>
        <w:tab/>
        <w:t>(outpatient)</w:t>
      </w:r>
    </w:p>
    <w:p w14:paraId="4F8A128E" w14:textId="77777777" w:rsidR="00A55AD0" w:rsidRDefault="004969A0">
      <w:pPr>
        <w:tabs>
          <w:tab w:val="left" w:pos="2179"/>
        </w:tabs>
        <w:spacing w:before="1" w:line="230" w:lineRule="exact"/>
        <w:ind w:left="1279"/>
        <w:rPr>
          <w:rFonts w:ascii="Times New Roman"/>
          <w:sz w:val="20"/>
        </w:rPr>
      </w:pPr>
      <w:r>
        <w:rPr>
          <w:rFonts w:ascii="Times New Roman"/>
          <w:sz w:val="20"/>
        </w:rPr>
        <w:t>PA</w:t>
      </w:r>
      <w:r>
        <w:rPr>
          <w:rFonts w:ascii="Times New Roman"/>
          <w:sz w:val="20"/>
        </w:rPr>
        <w:tab/>
        <w:t>(preadmit)</w:t>
      </w:r>
    </w:p>
    <w:p w14:paraId="7EF6A042" w14:textId="77777777" w:rsidR="00A55AD0" w:rsidRDefault="004969A0">
      <w:pPr>
        <w:tabs>
          <w:tab w:val="left" w:pos="2179"/>
        </w:tabs>
        <w:spacing w:line="230" w:lineRule="exact"/>
        <w:ind w:left="1279"/>
        <w:rPr>
          <w:rFonts w:ascii="Times New Roman"/>
          <w:sz w:val="20"/>
        </w:rPr>
      </w:pPr>
      <w:r>
        <w:rPr>
          <w:rFonts w:ascii="Times New Roman"/>
          <w:sz w:val="20"/>
        </w:rPr>
        <w:t>IP</w:t>
      </w:r>
      <w:r>
        <w:rPr>
          <w:rFonts w:ascii="Times New Roman"/>
          <w:sz w:val="20"/>
        </w:rPr>
        <w:tab/>
        <w:t>(inpatient)</w:t>
      </w:r>
    </w:p>
    <w:p w14:paraId="566EF98A" w14:textId="77777777" w:rsidR="00A55AD0" w:rsidRDefault="004969A0">
      <w:pPr>
        <w:tabs>
          <w:tab w:val="left" w:pos="2180"/>
        </w:tabs>
        <w:ind w:left="1279"/>
        <w:rPr>
          <w:rFonts w:ascii="Times New Roman"/>
          <w:sz w:val="20"/>
        </w:rPr>
      </w:pPr>
      <w:r>
        <w:rPr>
          <w:rFonts w:ascii="Times New Roman"/>
          <w:sz w:val="20"/>
        </w:rPr>
        <w:t>ER</w:t>
      </w:r>
      <w:r>
        <w:rPr>
          <w:rFonts w:ascii="Times New Roman"/>
          <w:sz w:val="20"/>
        </w:rPr>
        <w:tab/>
        <w:t>(emergency</w:t>
      </w:r>
      <w:r>
        <w:rPr>
          <w:rFonts w:ascii="Times New Roman"/>
          <w:spacing w:val="-8"/>
          <w:sz w:val="20"/>
        </w:rPr>
        <w:t xml:space="preserve"> </w:t>
      </w:r>
      <w:r>
        <w:rPr>
          <w:rFonts w:ascii="Times New Roman"/>
          <w:sz w:val="20"/>
        </w:rPr>
        <w:t>room).</w:t>
      </w:r>
    </w:p>
    <w:p w14:paraId="7A67FCD2" w14:textId="77777777" w:rsidR="00A55AD0" w:rsidRDefault="00A55AD0">
      <w:pPr>
        <w:pStyle w:val="sasMtn"/>
        <w:rPr>
          <w:rFonts w:ascii="Times New Roman"/>
          <w:b w:val="0"/>
          <w:sz w:val="22"/>
        </w:rPr>
      </w:pPr>
    </w:p>
    <w:p w14:paraId="025AEE64" w14:textId="77777777" w:rsidR="00A55AD0" w:rsidRDefault="00A55AD0">
      <w:pPr>
        <w:pStyle w:val="sasMtn"/>
        <w:spacing w:before="2"/>
        <w:rPr>
          <w:rFonts w:ascii="Times New Roman"/>
          <w:b w:val="0"/>
          <w:sz w:val="18"/>
        </w:rPr>
      </w:pPr>
    </w:p>
    <w:p w14:paraId="75782D98" w14:textId="77777777" w:rsidR="00A55AD0" w:rsidRDefault="004969A0">
      <w:pPr>
        <w:pStyle w:val="sasMtn"/>
        <w:tabs>
          <w:tab w:val="left" w:pos="3619"/>
        </w:tabs>
        <w:spacing w:before="1" w:line="229" w:lineRule="exact"/>
        <w:ind w:left="1279"/>
        <w:rPr>
          <w:rFonts w:ascii="Times New Roman"/>
        </w:rPr>
      </w:pPr>
      <w:r>
        <w:rPr>
          <w:rFonts w:ascii="Times New Roman"/>
        </w:rPr>
        <w:t>About</w:t>
      </w:r>
      <w:r>
        <w:rPr>
          <w:rFonts w:ascii="Times New Roman"/>
          <w:spacing w:val="-3"/>
        </w:rPr>
        <w:t xml:space="preserve"> </w:t>
      </w:r>
      <w:r>
        <w:rPr>
          <w:rFonts w:ascii="Times New Roman"/>
        </w:rPr>
        <w:t>Patient</w:t>
      </w:r>
      <w:r>
        <w:rPr>
          <w:rFonts w:ascii="Times New Roman"/>
          <w:spacing w:val="-3"/>
        </w:rPr>
        <w:t xml:space="preserve"> </w:t>
      </w:r>
      <w:r>
        <w:rPr>
          <w:rFonts w:ascii="Times New Roman"/>
        </w:rPr>
        <w:t>Origin</w:t>
      </w:r>
      <w:r>
        <w:rPr>
          <w:rFonts w:ascii="Times New Roman"/>
        </w:rPr>
        <w:tab/>
        <w:t>:</w:t>
      </w:r>
    </w:p>
    <w:p w14:paraId="1E7A1410" w14:textId="77777777" w:rsidR="00A55AD0" w:rsidRDefault="004969A0">
      <w:pPr>
        <w:tabs>
          <w:tab w:val="left" w:pos="2180"/>
        </w:tabs>
        <w:spacing w:line="229" w:lineRule="exact"/>
        <w:ind w:left="1279"/>
        <w:rPr>
          <w:rFonts w:ascii="Times New Roman"/>
          <w:sz w:val="20"/>
        </w:rPr>
      </w:pPr>
      <w:r>
        <w:rPr>
          <w:rFonts w:ascii="Times New Roman"/>
          <w:sz w:val="20"/>
        </w:rPr>
        <w:t>W</w:t>
      </w:r>
      <w:r>
        <w:rPr>
          <w:rFonts w:ascii="Times New Roman"/>
          <w:sz w:val="20"/>
        </w:rPr>
        <w:tab/>
        <w:t>white</w:t>
      </w:r>
    </w:p>
    <w:p w14:paraId="4C606D2C" w14:textId="77777777" w:rsidR="00A55AD0" w:rsidRDefault="004969A0">
      <w:pPr>
        <w:tabs>
          <w:tab w:val="left" w:pos="2180"/>
        </w:tabs>
        <w:spacing w:line="230" w:lineRule="exact"/>
        <w:ind w:left="1279"/>
        <w:rPr>
          <w:rFonts w:ascii="Times New Roman"/>
          <w:sz w:val="20"/>
        </w:rPr>
      </w:pPr>
      <w:r>
        <w:rPr>
          <w:rFonts w:ascii="Times New Roman"/>
          <w:sz w:val="20"/>
        </w:rPr>
        <w:t>B</w:t>
      </w:r>
      <w:r>
        <w:rPr>
          <w:rFonts w:ascii="Times New Roman"/>
          <w:sz w:val="20"/>
        </w:rPr>
        <w:tab/>
        <w:t>black</w:t>
      </w:r>
    </w:p>
    <w:p w14:paraId="2A491624" w14:textId="77777777" w:rsidR="00A55AD0" w:rsidRDefault="004969A0">
      <w:pPr>
        <w:pStyle w:val="AbzasSiyahs"/>
        <w:numPr>
          <w:ilvl w:val="0"/>
          <w:numId w:val="3"/>
        </w:numPr>
        <w:tabs>
          <w:tab w:val="left" w:pos="2180"/>
          <w:tab w:val="left" w:pos="2181"/>
        </w:tabs>
        <w:ind w:hanging="902"/>
        <w:rPr>
          <w:rFonts w:ascii="Times New Roman"/>
          <w:sz w:val="20"/>
        </w:rPr>
      </w:pPr>
      <w:r>
        <w:rPr>
          <w:rFonts w:ascii="Times New Roman"/>
          <w:sz w:val="20"/>
        </w:rPr>
        <w:t>asian/pacific</w:t>
      </w:r>
      <w:r>
        <w:rPr>
          <w:rFonts w:ascii="Times New Roman"/>
          <w:spacing w:val="-1"/>
          <w:sz w:val="20"/>
        </w:rPr>
        <w:t xml:space="preserve"> </w:t>
      </w:r>
      <w:r>
        <w:rPr>
          <w:rFonts w:ascii="Times New Roman"/>
          <w:sz w:val="20"/>
        </w:rPr>
        <w:t>islander</w:t>
      </w:r>
    </w:p>
    <w:p w14:paraId="50E31ECC" w14:textId="77777777" w:rsidR="00A55AD0" w:rsidRDefault="004969A0">
      <w:pPr>
        <w:tabs>
          <w:tab w:val="left" w:pos="2174"/>
        </w:tabs>
        <w:spacing w:before="1"/>
        <w:ind w:left="1279" w:right="6452"/>
        <w:rPr>
          <w:rFonts w:ascii="Times New Roman"/>
          <w:sz w:val="20"/>
        </w:rPr>
      </w:pPr>
      <w:r>
        <w:rPr>
          <w:rFonts w:ascii="Times New Roman"/>
          <w:sz w:val="20"/>
        </w:rPr>
        <w:t>NA</w:t>
      </w:r>
      <w:r>
        <w:rPr>
          <w:rFonts w:ascii="Times New Roman"/>
          <w:sz w:val="20"/>
        </w:rPr>
        <w:tab/>
        <w:t>native american/alaskan native H</w:t>
      </w:r>
      <w:r>
        <w:rPr>
          <w:rFonts w:ascii="Times New Roman"/>
          <w:sz w:val="20"/>
        </w:rPr>
        <w:tab/>
        <w:t>Hispanic</w:t>
      </w:r>
    </w:p>
    <w:p w14:paraId="34214908" w14:textId="77777777" w:rsidR="00A55AD0" w:rsidRDefault="00A55AD0">
      <w:pPr>
        <w:pStyle w:val="sasMtn"/>
        <w:spacing w:before="2"/>
        <w:rPr>
          <w:rFonts w:ascii="Times New Roman"/>
          <w:b w:val="0"/>
        </w:rPr>
      </w:pPr>
    </w:p>
    <w:p w14:paraId="7BFB9856" w14:textId="77777777" w:rsidR="00A55AD0" w:rsidRDefault="004969A0">
      <w:pPr>
        <w:pStyle w:val="sasMtn"/>
        <w:tabs>
          <w:tab w:val="left" w:pos="3619"/>
        </w:tabs>
        <w:spacing w:line="228" w:lineRule="exact"/>
        <w:ind w:left="1279"/>
        <w:rPr>
          <w:rFonts w:ascii="Times New Roman"/>
        </w:rPr>
      </w:pPr>
      <w:r>
        <w:rPr>
          <w:rFonts w:ascii="Times New Roman"/>
        </w:rPr>
        <w:t>About</w:t>
      </w:r>
      <w:r>
        <w:rPr>
          <w:rFonts w:ascii="Times New Roman"/>
          <w:spacing w:val="-4"/>
        </w:rPr>
        <w:t xml:space="preserve"> </w:t>
      </w:r>
      <w:r>
        <w:rPr>
          <w:rFonts w:ascii="Times New Roman"/>
        </w:rPr>
        <w:t>Patient</w:t>
      </w:r>
      <w:r>
        <w:rPr>
          <w:rFonts w:ascii="Times New Roman"/>
          <w:spacing w:val="-3"/>
        </w:rPr>
        <w:t xml:space="preserve"> </w:t>
      </w:r>
      <w:r>
        <w:rPr>
          <w:rFonts w:ascii="Times New Roman"/>
        </w:rPr>
        <w:t>Religion</w:t>
      </w:r>
      <w:r>
        <w:rPr>
          <w:rFonts w:ascii="Times New Roman"/>
        </w:rPr>
        <w:tab/>
        <w:t>:</w:t>
      </w:r>
    </w:p>
    <w:p w14:paraId="7E1012AD" w14:textId="77777777" w:rsidR="00A55AD0" w:rsidRDefault="004969A0">
      <w:pPr>
        <w:pStyle w:val="AbzasSiyahs"/>
        <w:numPr>
          <w:ilvl w:val="0"/>
          <w:numId w:val="3"/>
        </w:numPr>
        <w:tabs>
          <w:tab w:val="left" w:pos="2179"/>
          <w:tab w:val="left" w:pos="2180"/>
        </w:tabs>
        <w:spacing w:line="228" w:lineRule="exact"/>
        <w:ind w:left="2179"/>
        <w:rPr>
          <w:rFonts w:ascii="Times New Roman"/>
          <w:sz w:val="20"/>
        </w:rPr>
      </w:pPr>
      <w:r>
        <w:rPr>
          <w:rFonts w:ascii="Times New Roman"/>
          <w:sz w:val="20"/>
        </w:rPr>
        <w:t>Protestant</w:t>
      </w:r>
    </w:p>
    <w:p w14:paraId="49A96537" w14:textId="77777777" w:rsidR="00A55AD0" w:rsidRDefault="004969A0">
      <w:pPr>
        <w:tabs>
          <w:tab w:val="left" w:pos="2179"/>
        </w:tabs>
        <w:spacing w:before="1" w:line="230" w:lineRule="exact"/>
        <w:ind w:left="1279"/>
        <w:rPr>
          <w:rFonts w:ascii="Times New Roman"/>
          <w:sz w:val="20"/>
        </w:rPr>
      </w:pPr>
      <w:r>
        <w:rPr>
          <w:rFonts w:ascii="Times New Roman"/>
          <w:sz w:val="20"/>
        </w:rPr>
        <w:t>C</w:t>
      </w:r>
      <w:r>
        <w:rPr>
          <w:rFonts w:ascii="Times New Roman"/>
          <w:sz w:val="20"/>
        </w:rPr>
        <w:tab/>
        <w:t>Catholic</w:t>
      </w:r>
    </w:p>
    <w:p w14:paraId="029CDE41" w14:textId="77777777" w:rsidR="00A55AD0" w:rsidRDefault="004969A0">
      <w:pPr>
        <w:tabs>
          <w:tab w:val="left" w:pos="2179"/>
        </w:tabs>
        <w:ind w:left="1279" w:right="5484"/>
        <w:rPr>
          <w:rFonts w:ascii="Times New Roman"/>
          <w:sz w:val="20"/>
        </w:rPr>
      </w:pPr>
      <w:r>
        <w:rPr>
          <w:rFonts w:ascii="Times New Roman"/>
          <w:sz w:val="20"/>
        </w:rPr>
        <w:t>M</w:t>
      </w:r>
      <w:r>
        <w:rPr>
          <w:rFonts w:ascii="Times New Roman"/>
          <w:sz w:val="20"/>
        </w:rPr>
        <w:tab/>
        <w:t>Church of the Latter Day Saints (Mormon) J</w:t>
      </w:r>
      <w:r>
        <w:rPr>
          <w:rFonts w:ascii="Times New Roman"/>
          <w:sz w:val="20"/>
        </w:rPr>
        <w:tab/>
        <w:t>Jewish</w:t>
      </w:r>
    </w:p>
    <w:p w14:paraId="57070CF9" w14:textId="77777777" w:rsidR="00A55AD0" w:rsidRDefault="004969A0">
      <w:pPr>
        <w:tabs>
          <w:tab w:val="left" w:pos="2179"/>
        </w:tabs>
        <w:spacing w:line="230" w:lineRule="exact"/>
        <w:ind w:left="1279"/>
        <w:rPr>
          <w:rFonts w:ascii="Times New Roman"/>
          <w:sz w:val="20"/>
        </w:rPr>
      </w:pPr>
      <w:r>
        <w:rPr>
          <w:rFonts w:ascii="Times New Roman"/>
          <w:sz w:val="20"/>
        </w:rPr>
        <w:t>L</w:t>
      </w:r>
      <w:r>
        <w:rPr>
          <w:rFonts w:ascii="Times New Roman"/>
          <w:sz w:val="20"/>
        </w:rPr>
        <w:tab/>
        <w:t>Lutheran</w:t>
      </w:r>
    </w:p>
    <w:p w14:paraId="4489907D" w14:textId="77777777" w:rsidR="00A55AD0" w:rsidRDefault="004969A0">
      <w:pPr>
        <w:tabs>
          <w:tab w:val="left" w:pos="2179"/>
        </w:tabs>
        <w:spacing w:line="230" w:lineRule="exact"/>
        <w:ind w:left="1279"/>
        <w:rPr>
          <w:rFonts w:ascii="Times New Roman"/>
          <w:sz w:val="20"/>
        </w:rPr>
      </w:pPr>
      <w:r>
        <w:rPr>
          <w:rFonts w:ascii="Times New Roman"/>
          <w:sz w:val="20"/>
        </w:rPr>
        <w:t>H</w:t>
      </w:r>
      <w:r>
        <w:rPr>
          <w:rFonts w:ascii="Times New Roman"/>
          <w:sz w:val="20"/>
        </w:rPr>
        <w:tab/>
        <w:t>Hindu</w:t>
      </w:r>
    </w:p>
    <w:p w14:paraId="6C78E8B2" w14:textId="77777777" w:rsidR="00A55AD0" w:rsidRDefault="00A55AD0">
      <w:pPr>
        <w:pStyle w:val="sasMtn"/>
        <w:spacing w:before="4"/>
        <w:rPr>
          <w:rFonts w:ascii="Times New Roman"/>
          <w:b w:val="0"/>
        </w:rPr>
      </w:pPr>
    </w:p>
    <w:p w14:paraId="7583D3F8" w14:textId="77777777" w:rsidR="00A55AD0" w:rsidRDefault="004969A0">
      <w:pPr>
        <w:pStyle w:val="sasMtn"/>
        <w:tabs>
          <w:tab w:val="left" w:pos="3620"/>
        </w:tabs>
        <w:spacing w:line="229" w:lineRule="exact"/>
        <w:ind w:left="1279"/>
      </w:pPr>
      <w:r>
        <w:rPr>
          <w:rFonts w:ascii="Times New Roman"/>
        </w:rPr>
        <w:t>About</w:t>
      </w:r>
      <w:r>
        <w:rPr>
          <w:rFonts w:ascii="Times New Roman"/>
          <w:spacing w:val="-1"/>
        </w:rPr>
        <w:t xml:space="preserve"> </w:t>
      </w:r>
      <w:r>
        <w:t>Marital</w:t>
      </w:r>
      <w:r>
        <w:rPr>
          <w:spacing w:val="-2"/>
        </w:rPr>
        <w:t xml:space="preserve"> </w:t>
      </w:r>
      <w:r>
        <w:t>Status</w:t>
      </w:r>
      <w:r>
        <w:tab/>
        <w:t>:</w:t>
      </w:r>
    </w:p>
    <w:p w14:paraId="5D67D318" w14:textId="77777777" w:rsidR="00A55AD0" w:rsidRDefault="004969A0">
      <w:pPr>
        <w:tabs>
          <w:tab w:val="left" w:pos="2180"/>
        </w:tabs>
        <w:spacing w:line="229" w:lineRule="exact"/>
        <w:ind w:left="1279"/>
        <w:rPr>
          <w:sz w:val="20"/>
        </w:rPr>
      </w:pPr>
      <w:r>
        <w:rPr>
          <w:sz w:val="20"/>
        </w:rPr>
        <w:t>M</w:t>
      </w:r>
      <w:r>
        <w:rPr>
          <w:sz w:val="20"/>
        </w:rPr>
        <w:tab/>
        <w:t>married</w:t>
      </w:r>
    </w:p>
    <w:p w14:paraId="731A1F40" w14:textId="77777777" w:rsidR="00A55AD0" w:rsidRDefault="004969A0">
      <w:pPr>
        <w:tabs>
          <w:tab w:val="left" w:pos="2180"/>
        </w:tabs>
        <w:spacing w:before="1" w:line="230" w:lineRule="exact"/>
        <w:ind w:left="1279"/>
        <w:rPr>
          <w:sz w:val="20"/>
        </w:rPr>
      </w:pPr>
      <w:r>
        <w:rPr>
          <w:sz w:val="20"/>
        </w:rPr>
        <w:t>S</w:t>
      </w:r>
      <w:r>
        <w:rPr>
          <w:sz w:val="20"/>
        </w:rPr>
        <w:tab/>
        <w:t>single</w:t>
      </w:r>
    </w:p>
    <w:p w14:paraId="4C2DCACB" w14:textId="77777777" w:rsidR="00A55AD0" w:rsidRDefault="004969A0">
      <w:pPr>
        <w:tabs>
          <w:tab w:val="left" w:pos="2179"/>
        </w:tabs>
        <w:spacing w:line="230" w:lineRule="exact"/>
        <w:ind w:left="1279"/>
        <w:rPr>
          <w:sz w:val="20"/>
        </w:rPr>
      </w:pPr>
      <w:r>
        <w:rPr>
          <w:sz w:val="20"/>
        </w:rPr>
        <w:t>D</w:t>
      </w:r>
      <w:r>
        <w:rPr>
          <w:sz w:val="20"/>
        </w:rPr>
        <w:tab/>
        <w:t>divorced</w:t>
      </w:r>
    </w:p>
    <w:p w14:paraId="13C9A0D8" w14:textId="77777777" w:rsidR="00A55AD0" w:rsidRDefault="004969A0">
      <w:pPr>
        <w:tabs>
          <w:tab w:val="left" w:pos="2179"/>
        </w:tabs>
        <w:ind w:left="1279"/>
        <w:rPr>
          <w:sz w:val="20"/>
        </w:rPr>
      </w:pPr>
      <w:r>
        <w:rPr>
          <w:sz w:val="20"/>
        </w:rPr>
        <w:t>W</w:t>
      </w:r>
      <w:r>
        <w:rPr>
          <w:sz w:val="20"/>
        </w:rPr>
        <w:tab/>
        <w:t>widowed</w:t>
      </w:r>
    </w:p>
    <w:p w14:paraId="392C42CE" w14:textId="77777777" w:rsidR="00A55AD0" w:rsidRDefault="004969A0">
      <w:pPr>
        <w:tabs>
          <w:tab w:val="left" w:pos="2180"/>
        </w:tabs>
        <w:ind w:left="1279"/>
        <w:rPr>
          <w:sz w:val="20"/>
        </w:rPr>
      </w:pPr>
      <w:r>
        <w:rPr>
          <w:sz w:val="20"/>
        </w:rPr>
        <w:t>A</w:t>
      </w:r>
      <w:r>
        <w:rPr>
          <w:sz w:val="20"/>
        </w:rPr>
        <w:tab/>
        <w:t>separated</w:t>
      </w:r>
    </w:p>
    <w:p w14:paraId="720BA57C" w14:textId="77777777" w:rsidR="00A55AD0" w:rsidRDefault="00A55AD0">
      <w:pPr>
        <w:spacing w:before="2"/>
        <w:rPr>
          <w:sz w:val="20"/>
        </w:rPr>
      </w:pPr>
    </w:p>
    <w:p w14:paraId="43D87F48" w14:textId="77777777" w:rsidR="00A55AD0" w:rsidRDefault="004969A0">
      <w:pPr>
        <w:pStyle w:val="sasMtn"/>
        <w:tabs>
          <w:tab w:val="left" w:pos="3620"/>
        </w:tabs>
        <w:spacing w:before="1" w:line="229" w:lineRule="exact"/>
        <w:ind w:left="1279"/>
      </w:pPr>
      <w:r>
        <w:rPr>
          <w:rFonts w:ascii="Times New Roman"/>
        </w:rPr>
        <w:t>About</w:t>
      </w:r>
      <w:r>
        <w:rPr>
          <w:rFonts w:ascii="Times New Roman"/>
          <w:spacing w:val="-2"/>
        </w:rPr>
        <w:t xml:space="preserve"> </w:t>
      </w:r>
      <w:r>
        <w:t>Isolation</w:t>
      </w:r>
      <w:r>
        <w:rPr>
          <w:spacing w:val="-1"/>
        </w:rPr>
        <w:t xml:space="preserve"> </w:t>
      </w:r>
      <w:r>
        <w:t>Status</w:t>
      </w:r>
      <w:r>
        <w:tab/>
        <w:t>:</w:t>
      </w:r>
    </w:p>
    <w:p w14:paraId="6397C2F3" w14:textId="77777777" w:rsidR="00A55AD0" w:rsidRDefault="004969A0">
      <w:pPr>
        <w:tabs>
          <w:tab w:val="left" w:pos="2179"/>
        </w:tabs>
        <w:ind w:left="1279" w:right="6350"/>
        <w:rPr>
          <w:rFonts w:ascii="Times New Roman"/>
          <w:sz w:val="20"/>
        </w:rPr>
      </w:pPr>
      <w:r>
        <w:rPr>
          <w:rFonts w:ascii="Times New Roman"/>
          <w:sz w:val="20"/>
        </w:rPr>
        <w:t>ARP</w:t>
      </w:r>
      <w:r>
        <w:rPr>
          <w:rFonts w:ascii="Times New Roman"/>
          <w:sz w:val="20"/>
        </w:rPr>
        <w:tab/>
        <w:t>antibiotic resistance precautions BP</w:t>
      </w:r>
      <w:r>
        <w:rPr>
          <w:rFonts w:ascii="Times New Roman"/>
          <w:sz w:val="20"/>
        </w:rPr>
        <w:tab/>
        <w:t>Blood and needle</w:t>
      </w:r>
      <w:r>
        <w:rPr>
          <w:rFonts w:ascii="Times New Roman"/>
          <w:spacing w:val="-5"/>
          <w:sz w:val="20"/>
        </w:rPr>
        <w:t xml:space="preserve"> </w:t>
      </w:r>
      <w:r>
        <w:rPr>
          <w:rFonts w:ascii="Times New Roman"/>
          <w:sz w:val="20"/>
        </w:rPr>
        <w:t>precautions</w:t>
      </w:r>
    </w:p>
    <w:p w14:paraId="501EBD4B" w14:textId="77777777" w:rsidR="00A55AD0" w:rsidRDefault="004969A0">
      <w:pPr>
        <w:tabs>
          <w:tab w:val="left" w:pos="2179"/>
        </w:tabs>
        <w:spacing w:line="230" w:lineRule="exact"/>
        <w:ind w:left="1279"/>
        <w:rPr>
          <w:rFonts w:ascii="Times New Roman"/>
          <w:sz w:val="20"/>
        </w:rPr>
      </w:pPr>
      <w:r>
        <w:rPr>
          <w:rFonts w:ascii="Times New Roman"/>
          <w:sz w:val="20"/>
        </w:rPr>
        <w:t>ENP</w:t>
      </w:r>
      <w:r>
        <w:rPr>
          <w:rFonts w:ascii="Times New Roman"/>
          <w:sz w:val="20"/>
        </w:rPr>
        <w:tab/>
        <w:t>Enteric</w:t>
      </w:r>
      <w:r>
        <w:rPr>
          <w:rFonts w:ascii="Times New Roman"/>
          <w:spacing w:val="-2"/>
          <w:sz w:val="20"/>
        </w:rPr>
        <w:t xml:space="preserve"> </w:t>
      </w:r>
      <w:r>
        <w:rPr>
          <w:rFonts w:ascii="Times New Roman"/>
          <w:sz w:val="20"/>
        </w:rPr>
        <w:t>precautions</w:t>
      </w:r>
    </w:p>
    <w:p w14:paraId="4650B7FE" w14:textId="77777777" w:rsidR="00A55AD0" w:rsidRDefault="004969A0">
      <w:pPr>
        <w:tabs>
          <w:tab w:val="left" w:pos="2179"/>
        </w:tabs>
        <w:ind w:left="1279" w:right="6112"/>
        <w:rPr>
          <w:rFonts w:ascii="Times New Roman"/>
          <w:sz w:val="20"/>
        </w:rPr>
      </w:pPr>
      <w:r>
        <w:rPr>
          <w:rFonts w:ascii="Times New Roman"/>
          <w:sz w:val="20"/>
        </w:rPr>
        <w:t>NP</w:t>
      </w:r>
      <w:r>
        <w:rPr>
          <w:rFonts w:ascii="Times New Roman"/>
          <w:sz w:val="20"/>
        </w:rPr>
        <w:tab/>
        <w:t>Precautions for neutropenic patient PWP</w:t>
      </w:r>
      <w:r>
        <w:rPr>
          <w:rFonts w:ascii="Times New Roman"/>
          <w:sz w:val="20"/>
        </w:rPr>
        <w:tab/>
        <w:t>Precautions for pregnant women RI</w:t>
      </w:r>
      <w:r>
        <w:rPr>
          <w:rFonts w:ascii="Times New Roman"/>
          <w:sz w:val="20"/>
        </w:rPr>
        <w:tab/>
        <w:t>Respiratory</w:t>
      </w:r>
      <w:r>
        <w:rPr>
          <w:rFonts w:ascii="Times New Roman"/>
          <w:spacing w:val="-2"/>
          <w:sz w:val="20"/>
        </w:rPr>
        <w:t xml:space="preserve"> </w:t>
      </w:r>
      <w:r>
        <w:rPr>
          <w:rFonts w:ascii="Times New Roman"/>
          <w:sz w:val="20"/>
        </w:rPr>
        <w:t>isolation</w:t>
      </w:r>
    </w:p>
    <w:p w14:paraId="21AF6BA2" w14:textId="77777777" w:rsidR="00A55AD0" w:rsidRDefault="004969A0">
      <w:pPr>
        <w:tabs>
          <w:tab w:val="left" w:pos="2179"/>
        </w:tabs>
        <w:ind w:left="1279" w:right="6390"/>
        <w:rPr>
          <w:rFonts w:ascii="Times New Roman"/>
          <w:sz w:val="20"/>
        </w:rPr>
      </w:pPr>
      <w:r>
        <w:rPr>
          <w:rFonts w:ascii="Times New Roman"/>
          <w:sz w:val="20"/>
        </w:rPr>
        <w:t>SE</w:t>
      </w:r>
      <w:r>
        <w:rPr>
          <w:rFonts w:ascii="Times New Roman"/>
          <w:sz w:val="20"/>
        </w:rPr>
        <w:tab/>
        <w:t xml:space="preserve">Secretion/excretion </w:t>
      </w:r>
      <w:r>
        <w:rPr>
          <w:rFonts w:ascii="Times New Roman"/>
          <w:spacing w:val="-3"/>
          <w:sz w:val="20"/>
        </w:rPr>
        <w:t xml:space="preserve">precautions </w:t>
      </w:r>
      <w:r>
        <w:rPr>
          <w:rFonts w:ascii="Times New Roman"/>
          <w:sz w:val="20"/>
        </w:rPr>
        <w:t>SI</w:t>
      </w:r>
      <w:r>
        <w:rPr>
          <w:rFonts w:ascii="Times New Roman"/>
          <w:sz w:val="20"/>
        </w:rPr>
        <w:tab/>
        <w:t>Strict</w:t>
      </w:r>
      <w:r>
        <w:rPr>
          <w:rFonts w:ascii="Times New Roman"/>
          <w:spacing w:val="-1"/>
          <w:sz w:val="20"/>
        </w:rPr>
        <w:t xml:space="preserve"> </w:t>
      </w:r>
      <w:r>
        <w:rPr>
          <w:rFonts w:ascii="Times New Roman"/>
          <w:sz w:val="20"/>
        </w:rPr>
        <w:t>isolation</w:t>
      </w:r>
    </w:p>
    <w:p w14:paraId="61C0EFF4" w14:textId="77777777" w:rsidR="00A55AD0" w:rsidRDefault="004969A0">
      <w:pPr>
        <w:tabs>
          <w:tab w:val="left" w:pos="2179"/>
        </w:tabs>
        <w:ind w:left="1279"/>
        <w:rPr>
          <w:rFonts w:ascii="Times New Roman"/>
          <w:sz w:val="20"/>
        </w:rPr>
      </w:pPr>
      <w:r>
        <w:rPr>
          <w:rFonts w:ascii="Times New Roman"/>
          <w:sz w:val="20"/>
        </w:rPr>
        <w:t>WSP</w:t>
      </w:r>
      <w:r>
        <w:rPr>
          <w:rFonts w:ascii="Times New Roman"/>
          <w:sz w:val="20"/>
        </w:rPr>
        <w:tab/>
        <w:t>Wound and skin</w:t>
      </w:r>
      <w:r>
        <w:rPr>
          <w:rFonts w:ascii="Times New Roman"/>
          <w:spacing w:val="-4"/>
          <w:sz w:val="20"/>
        </w:rPr>
        <w:t xml:space="preserve"> </w:t>
      </w:r>
      <w:r>
        <w:rPr>
          <w:rFonts w:ascii="Times New Roman"/>
          <w:sz w:val="20"/>
        </w:rPr>
        <w:t>precautions</w:t>
      </w:r>
    </w:p>
    <w:p w14:paraId="41C25622" w14:textId="77777777" w:rsidR="00A55AD0" w:rsidRDefault="00A55AD0">
      <w:pPr>
        <w:pStyle w:val="sasMtn"/>
        <w:spacing w:before="2"/>
        <w:rPr>
          <w:rFonts w:ascii="Times New Roman"/>
          <w:b w:val="0"/>
        </w:rPr>
      </w:pPr>
    </w:p>
    <w:p w14:paraId="576F1ECE" w14:textId="77777777" w:rsidR="00A55AD0" w:rsidRDefault="004969A0">
      <w:pPr>
        <w:pStyle w:val="sasMtn"/>
        <w:tabs>
          <w:tab w:val="left" w:pos="3619"/>
        </w:tabs>
        <w:spacing w:line="229" w:lineRule="exact"/>
        <w:ind w:left="1279"/>
        <w:rPr>
          <w:rFonts w:ascii="Times New Roman"/>
        </w:rPr>
      </w:pPr>
      <w:r>
        <w:rPr>
          <w:rFonts w:ascii="Times New Roman"/>
        </w:rPr>
        <w:t>About</w:t>
      </w:r>
      <w:r>
        <w:rPr>
          <w:rFonts w:ascii="Times New Roman"/>
          <w:spacing w:val="-3"/>
        </w:rPr>
        <w:t xml:space="preserve"> </w:t>
      </w:r>
      <w:r>
        <w:rPr>
          <w:rFonts w:ascii="Times New Roman"/>
        </w:rPr>
        <w:t>Dosage</w:t>
      </w:r>
      <w:r>
        <w:rPr>
          <w:rFonts w:ascii="Times New Roman"/>
          <w:spacing w:val="-3"/>
        </w:rPr>
        <w:t xml:space="preserve"> </w:t>
      </w:r>
      <w:r>
        <w:rPr>
          <w:rFonts w:ascii="Times New Roman"/>
        </w:rPr>
        <w:t>Category</w:t>
      </w:r>
      <w:r>
        <w:rPr>
          <w:rFonts w:ascii="Times New Roman"/>
        </w:rPr>
        <w:tab/>
        <w:t>:</w:t>
      </w:r>
    </w:p>
    <w:p w14:paraId="5CFDB77A" w14:textId="77777777" w:rsidR="00A55AD0" w:rsidRDefault="004969A0">
      <w:pPr>
        <w:spacing w:line="229" w:lineRule="exact"/>
        <w:ind w:left="1279"/>
        <w:rPr>
          <w:rFonts w:ascii="Times New Roman" w:hAnsi="Times New Roman"/>
          <w:sz w:val="20"/>
        </w:rPr>
      </w:pPr>
      <w:r>
        <w:rPr>
          <w:rFonts w:ascii="Times New Roman" w:hAnsi="Times New Roman"/>
          <w:sz w:val="20"/>
        </w:rPr>
        <w:t>A–ADULT</w:t>
      </w:r>
    </w:p>
    <w:p w14:paraId="0C7499B7" w14:textId="77777777" w:rsidR="00A55AD0" w:rsidRDefault="004969A0">
      <w:pPr>
        <w:spacing w:line="230" w:lineRule="exact"/>
        <w:ind w:left="1279"/>
        <w:rPr>
          <w:rFonts w:ascii="Times New Roman" w:hAnsi="Times New Roman"/>
          <w:sz w:val="20"/>
        </w:rPr>
      </w:pPr>
      <w:r>
        <w:rPr>
          <w:rFonts w:ascii="Times New Roman" w:hAnsi="Times New Roman"/>
          <w:sz w:val="20"/>
        </w:rPr>
        <w:t>P1–PEDIATRIC (1–6 months)</w:t>
      </w:r>
    </w:p>
    <w:p w14:paraId="7039C583" w14:textId="77777777" w:rsidR="00A55AD0" w:rsidRDefault="004969A0">
      <w:pPr>
        <w:spacing w:before="1"/>
        <w:ind w:left="1279"/>
        <w:rPr>
          <w:rFonts w:ascii="Times New Roman" w:hAnsi="Times New Roman"/>
          <w:sz w:val="20"/>
        </w:rPr>
      </w:pPr>
      <w:r>
        <w:rPr>
          <w:rFonts w:ascii="Times New Roman" w:hAnsi="Times New Roman"/>
          <w:sz w:val="20"/>
        </w:rPr>
        <w:t>P2–PEDIATRIC (6 months–3 years).</w:t>
      </w:r>
    </w:p>
    <w:p w14:paraId="735B3018" w14:textId="77777777" w:rsidR="00A55AD0" w:rsidRDefault="00A55AD0">
      <w:pPr>
        <w:rPr>
          <w:rFonts w:ascii="Times New Roman" w:hAnsi="Times New Roman"/>
          <w:sz w:val="20"/>
        </w:rPr>
        <w:sectPr w:rsidR="00A55AD0">
          <w:pgSz w:w="12240" w:h="15840"/>
          <w:pgMar w:top="1440" w:right="80" w:bottom="900" w:left="1060" w:header="0" w:footer="708" w:gutter="0"/>
          <w:cols w:space="720"/>
        </w:sectPr>
      </w:pPr>
    </w:p>
    <w:tbl>
      <w:tblPr>
        <w:tblW w:w="9017" w:type="dxa"/>
        <w:tblInd w:w="1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7"/>
        <w:gridCol w:w="3240"/>
        <w:gridCol w:w="5220"/>
      </w:tblGrid>
      <w:tr w:rsidR="00A55AD0" w14:paraId="2F82D407" w14:textId="77777777">
        <w:trPr>
          <w:trHeight w:val="350"/>
        </w:trPr>
        <w:tc>
          <w:tcPr>
            <w:tcW w:w="557" w:type="dxa"/>
          </w:tcPr>
          <w:p w14:paraId="0C50EC27" w14:textId="77777777" w:rsidR="00A55AD0" w:rsidRDefault="004969A0">
            <w:pPr>
              <w:pStyle w:val="TableParagraph"/>
              <w:spacing w:before="14"/>
              <w:ind w:left="130"/>
              <w:jc w:val="center"/>
              <w:rPr>
                <w:b/>
                <w:sz w:val="24"/>
              </w:rPr>
            </w:pPr>
            <w:r>
              <w:rPr>
                <w:b/>
                <w:sz w:val="24"/>
              </w:rPr>
              <w:t>3</w:t>
            </w:r>
          </w:p>
        </w:tc>
        <w:tc>
          <w:tcPr>
            <w:tcW w:w="8460" w:type="dxa"/>
            <w:gridSpan w:val="2"/>
          </w:tcPr>
          <w:p w14:paraId="17804925" w14:textId="77777777" w:rsidR="00A55AD0" w:rsidRDefault="004969A0">
            <w:pPr>
              <w:pStyle w:val="TableParagraph"/>
              <w:spacing w:before="16"/>
              <w:ind w:left="2729" w:right="2721"/>
              <w:jc w:val="center"/>
              <w:rPr>
                <w:b/>
              </w:rPr>
            </w:pPr>
            <w:r>
              <w:rPr>
                <w:b/>
                <w:color w:val="000080"/>
              </w:rPr>
              <w:t>Test Order Record</w:t>
            </w:r>
          </w:p>
        </w:tc>
      </w:tr>
      <w:tr w:rsidR="00A55AD0" w14:paraId="12DEAEE4" w14:textId="77777777">
        <w:trPr>
          <w:trHeight w:val="272"/>
        </w:trPr>
        <w:tc>
          <w:tcPr>
            <w:tcW w:w="557" w:type="dxa"/>
          </w:tcPr>
          <w:p w14:paraId="490CE43D" w14:textId="77777777" w:rsidR="00A55AD0" w:rsidRDefault="00A55AD0">
            <w:pPr>
              <w:pStyle w:val="TableParagraph"/>
              <w:ind w:left="0"/>
              <w:rPr>
                <w:rFonts w:ascii="Times New Roman"/>
                <w:sz w:val="20"/>
              </w:rPr>
            </w:pPr>
          </w:p>
        </w:tc>
        <w:tc>
          <w:tcPr>
            <w:tcW w:w="3240" w:type="dxa"/>
          </w:tcPr>
          <w:p w14:paraId="0E9CCDE2" w14:textId="77777777" w:rsidR="00A55AD0" w:rsidRDefault="004969A0">
            <w:pPr>
              <w:pStyle w:val="TableParagraph"/>
              <w:spacing w:before="16"/>
              <w:rPr>
                <w:b/>
                <w:sz w:val="20"/>
              </w:rPr>
            </w:pPr>
            <w:r>
              <w:rPr>
                <w:b/>
                <w:color w:val="800000"/>
                <w:sz w:val="20"/>
              </w:rPr>
              <w:t>Fields</w:t>
            </w:r>
          </w:p>
        </w:tc>
        <w:tc>
          <w:tcPr>
            <w:tcW w:w="5220" w:type="dxa"/>
          </w:tcPr>
          <w:p w14:paraId="309302C9" w14:textId="77777777" w:rsidR="00A55AD0" w:rsidRDefault="004969A0">
            <w:pPr>
              <w:pStyle w:val="TableParagraph"/>
              <w:spacing w:before="16"/>
              <w:rPr>
                <w:b/>
                <w:sz w:val="20"/>
              </w:rPr>
            </w:pPr>
            <w:r>
              <w:rPr>
                <w:b/>
                <w:color w:val="800000"/>
                <w:sz w:val="20"/>
              </w:rPr>
              <w:t>String format</w:t>
            </w:r>
          </w:p>
        </w:tc>
      </w:tr>
      <w:tr w:rsidR="00A55AD0" w14:paraId="2C4E41D4" w14:textId="77777777">
        <w:trPr>
          <w:trHeight w:val="271"/>
        </w:trPr>
        <w:tc>
          <w:tcPr>
            <w:tcW w:w="557" w:type="dxa"/>
          </w:tcPr>
          <w:p w14:paraId="03E81A74" w14:textId="77777777" w:rsidR="00A55AD0" w:rsidRDefault="004969A0">
            <w:pPr>
              <w:pStyle w:val="TableParagraph"/>
              <w:spacing w:before="15"/>
              <w:ind w:left="8"/>
              <w:jc w:val="center"/>
              <w:rPr>
                <w:sz w:val="20"/>
              </w:rPr>
            </w:pPr>
            <w:r>
              <w:rPr>
                <w:sz w:val="20"/>
              </w:rPr>
              <w:t>1</w:t>
            </w:r>
          </w:p>
        </w:tc>
        <w:tc>
          <w:tcPr>
            <w:tcW w:w="3240" w:type="dxa"/>
          </w:tcPr>
          <w:p w14:paraId="7A4B7B66" w14:textId="77777777" w:rsidR="00A55AD0" w:rsidRDefault="004969A0">
            <w:pPr>
              <w:pStyle w:val="TableParagraph"/>
              <w:spacing w:before="16"/>
              <w:rPr>
                <w:b/>
                <w:sz w:val="20"/>
              </w:rPr>
            </w:pPr>
            <w:r>
              <w:rPr>
                <w:b/>
                <w:sz w:val="20"/>
              </w:rPr>
              <w:t>Test Order Identifier</w:t>
            </w:r>
          </w:p>
        </w:tc>
        <w:tc>
          <w:tcPr>
            <w:tcW w:w="5220" w:type="dxa"/>
          </w:tcPr>
          <w:p w14:paraId="3CC9FF27" w14:textId="77777777" w:rsidR="00A55AD0" w:rsidRDefault="004969A0">
            <w:pPr>
              <w:pStyle w:val="TableParagraph"/>
              <w:spacing w:before="15"/>
              <w:rPr>
                <w:sz w:val="20"/>
              </w:rPr>
            </w:pPr>
            <w:r>
              <w:rPr>
                <w:sz w:val="20"/>
              </w:rPr>
              <w:t>O</w:t>
            </w:r>
          </w:p>
        </w:tc>
      </w:tr>
      <w:tr w:rsidR="00A55AD0" w14:paraId="00E424DF" w14:textId="77777777">
        <w:trPr>
          <w:trHeight w:val="272"/>
        </w:trPr>
        <w:tc>
          <w:tcPr>
            <w:tcW w:w="557" w:type="dxa"/>
          </w:tcPr>
          <w:p w14:paraId="51402081" w14:textId="77777777" w:rsidR="00A55AD0" w:rsidRDefault="004969A0">
            <w:pPr>
              <w:pStyle w:val="TableParagraph"/>
              <w:spacing w:before="15"/>
              <w:ind w:left="8"/>
              <w:jc w:val="center"/>
              <w:rPr>
                <w:sz w:val="20"/>
              </w:rPr>
            </w:pPr>
            <w:r>
              <w:rPr>
                <w:sz w:val="20"/>
              </w:rPr>
              <w:t>2</w:t>
            </w:r>
          </w:p>
        </w:tc>
        <w:tc>
          <w:tcPr>
            <w:tcW w:w="3240" w:type="dxa"/>
          </w:tcPr>
          <w:p w14:paraId="242BE170" w14:textId="77777777" w:rsidR="00A55AD0" w:rsidRDefault="004969A0">
            <w:pPr>
              <w:pStyle w:val="TableParagraph"/>
              <w:spacing w:before="16"/>
              <w:rPr>
                <w:b/>
                <w:sz w:val="20"/>
              </w:rPr>
            </w:pPr>
            <w:r>
              <w:rPr>
                <w:b/>
                <w:sz w:val="20"/>
              </w:rPr>
              <w:t>Sequence Number</w:t>
            </w:r>
          </w:p>
        </w:tc>
        <w:tc>
          <w:tcPr>
            <w:tcW w:w="5220" w:type="dxa"/>
          </w:tcPr>
          <w:p w14:paraId="427440BB" w14:textId="77777777" w:rsidR="00A55AD0" w:rsidRDefault="004969A0">
            <w:pPr>
              <w:pStyle w:val="TableParagraph"/>
              <w:spacing w:before="15"/>
              <w:rPr>
                <w:sz w:val="20"/>
              </w:rPr>
            </w:pPr>
            <w:r>
              <w:rPr>
                <w:sz w:val="20"/>
              </w:rPr>
              <w:t>Frame No.</w:t>
            </w:r>
          </w:p>
        </w:tc>
      </w:tr>
      <w:tr w:rsidR="00A55AD0" w14:paraId="538BEAA6" w14:textId="77777777">
        <w:trPr>
          <w:trHeight w:val="272"/>
        </w:trPr>
        <w:tc>
          <w:tcPr>
            <w:tcW w:w="557" w:type="dxa"/>
          </w:tcPr>
          <w:p w14:paraId="4B6737CF" w14:textId="77777777" w:rsidR="00A55AD0" w:rsidRDefault="004969A0">
            <w:pPr>
              <w:pStyle w:val="TableParagraph"/>
              <w:spacing w:before="15"/>
              <w:ind w:left="8"/>
              <w:jc w:val="center"/>
              <w:rPr>
                <w:sz w:val="20"/>
              </w:rPr>
            </w:pPr>
            <w:r>
              <w:rPr>
                <w:sz w:val="20"/>
              </w:rPr>
              <w:t>3</w:t>
            </w:r>
          </w:p>
        </w:tc>
        <w:tc>
          <w:tcPr>
            <w:tcW w:w="3240" w:type="dxa"/>
          </w:tcPr>
          <w:p w14:paraId="51D4CDE6" w14:textId="77777777" w:rsidR="00A55AD0" w:rsidRDefault="004969A0">
            <w:pPr>
              <w:pStyle w:val="TableParagraph"/>
              <w:spacing w:before="16"/>
              <w:rPr>
                <w:b/>
                <w:sz w:val="20"/>
              </w:rPr>
            </w:pPr>
            <w:r>
              <w:rPr>
                <w:b/>
                <w:sz w:val="20"/>
              </w:rPr>
              <w:t>Speciman ID</w:t>
            </w:r>
          </w:p>
        </w:tc>
        <w:tc>
          <w:tcPr>
            <w:tcW w:w="5220" w:type="dxa"/>
          </w:tcPr>
          <w:p w14:paraId="6BEBE3B8" w14:textId="77777777" w:rsidR="00A55AD0" w:rsidRDefault="004969A0">
            <w:pPr>
              <w:pStyle w:val="TableParagraph"/>
              <w:spacing w:before="15"/>
              <w:rPr>
                <w:sz w:val="20"/>
              </w:rPr>
            </w:pPr>
            <w:r>
              <w:rPr>
                <w:sz w:val="20"/>
              </w:rPr>
              <w:t>Sample ID^Container No. (Samp1^01)</w:t>
            </w:r>
          </w:p>
        </w:tc>
      </w:tr>
      <w:tr w:rsidR="00A55AD0" w14:paraId="3BF2D6E3" w14:textId="77777777">
        <w:trPr>
          <w:trHeight w:val="272"/>
        </w:trPr>
        <w:tc>
          <w:tcPr>
            <w:tcW w:w="557" w:type="dxa"/>
          </w:tcPr>
          <w:p w14:paraId="39B5D638" w14:textId="77777777" w:rsidR="00A55AD0" w:rsidRDefault="004969A0">
            <w:pPr>
              <w:pStyle w:val="TableParagraph"/>
              <w:spacing w:before="15"/>
              <w:ind w:left="8"/>
              <w:jc w:val="center"/>
              <w:rPr>
                <w:sz w:val="20"/>
              </w:rPr>
            </w:pPr>
            <w:r>
              <w:rPr>
                <w:sz w:val="20"/>
              </w:rPr>
              <w:t>4</w:t>
            </w:r>
          </w:p>
        </w:tc>
        <w:tc>
          <w:tcPr>
            <w:tcW w:w="3240" w:type="dxa"/>
          </w:tcPr>
          <w:p w14:paraId="0FE7FC1C" w14:textId="77777777" w:rsidR="00A55AD0" w:rsidRDefault="004969A0">
            <w:pPr>
              <w:pStyle w:val="TableParagraph"/>
              <w:spacing w:before="15"/>
              <w:rPr>
                <w:sz w:val="20"/>
              </w:rPr>
            </w:pPr>
            <w:r>
              <w:rPr>
                <w:sz w:val="20"/>
              </w:rPr>
              <w:t>Instrument Speciman ID</w:t>
            </w:r>
          </w:p>
        </w:tc>
        <w:tc>
          <w:tcPr>
            <w:tcW w:w="5220" w:type="dxa"/>
          </w:tcPr>
          <w:p w14:paraId="51BF88E0" w14:textId="77777777" w:rsidR="00A55AD0" w:rsidRDefault="004969A0">
            <w:pPr>
              <w:pStyle w:val="TableParagraph"/>
              <w:spacing w:before="15"/>
              <w:rPr>
                <w:sz w:val="20"/>
              </w:rPr>
            </w:pPr>
            <w:r>
              <w:rPr>
                <w:sz w:val="20"/>
              </w:rPr>
              <w:t>Unique identifier assigned by the instrument</w:t>
            </w:r>
          </w:p>
        </w:tc>
      </w:tr>
      <w:tr w:rsidR="00A55AD0" w14:paraId="33B718C2" w14:textId="77777777">
        <w:trPr>
          <w:trHeight w:val="377"/>
        </w:trPr>
        <w:tc>
          <w:tcPr>
            <w:tcW w:w="557" w:type="dxa"/>
          </w:tcPr>
          <w:p w14:paraId="6E2A9050" w14:textId="77777777" w:rsidR="00A55AD0" w:rsidRDefault="004969A0">
            <w:pPr>
              <w:pStyle w:val="TableParagraph"/>
              <w:spacing w:before="15"/>
              <w:ind w:left="10"/>
              <w:jc w:val="center"/>
              <w:rPr>
                <w:sz w:val="20"/>
              </w:rPr>
            </w:pPr>
            <w:r>
              <w:rPr>
                <w:sz w:val="20"/>
              </w:rPr>
              <w:t>5</w:t>
            </w:r>
          </w:p>
        </w:tc>
        <w:tc>
          <w:tcPr>
            <w:tcW w:w="3240" w:type="dxa"/>
          </w:tcPr>
          <w:p w14:paraId="71EF42B2" w14:textId="77777777" w:rsidR="00A55AD0" w:rsidRDefault="004969A0">
            <w:pPr>
              <w:pStyle w:val="TableParagraph"/>
              <w:spacing w:before="16"/>
              <w:rPr>
                <w:b/>
                <w:sz w:val="20"/>
              </w:rPr>
            </w:pPr>
            <w:r>
              <w:rPr>
                <w:b/>
                <w:sz w:val="20"/>
              </w:rPr>
              <w:t>Universal Test ID</w:t>
            </w:r>
          </w:p>
        </w:tc>
        <w:tc>
          <w:tcPr>
            <w:tcW w:w="5220" w:type="dxa"/>
          </w:tcPr>
          <w:p w14:paraId="02DEAD9D" w14:textId="77777777" w:rsidR="00A55AD0" w:rsidRDefault="004969A0">
            <w:pPr>
              <w:pStyle w:val="TableParagraph"/>
              <w:spacing w:before="15"/>
              <w:rPr>
                <w:sz w:val="20"/>
              </w:rPr>
            </w:pPr>
            <w:r>
              <w:rPr>
                <w:sz w:val="20"/>
              </w:rPr>
              <w:t>Test Name (^^^ALB`^^^ALP`^^^LIVER)</w:t>
            </w:r>
          </w:p>
        </w:tc>
      </w:tr>
      <w:tr w:rsidR="00A55AD0" w14:paraId="09F0D1EA" w14:textId="77777777">
        <w:trPr>
          <w:trHeight w:val="526"/>
        </w:trPr>
        <w:tc>
          <w:tcPr>
            <w:tcW w:w="557" w:type="dxa"/>
            <w:vMerge w:val="restart"/>
          </w:tcPr>
          <w:p w14:paraId="123D9137" w14:textId="77777777" w:rsidR="00A55AD0" w:rsidRDefault="004969A0">
            <w:pPr>
              <w:pStyle w:val="TableParagraph"/>
              <w:spacing w:before="15"/>
              <w:ind w:left="8"/>
              <w:jc w:val="center"/>
              <w:rPr>
                <w:sz w:val="20"/>
              </w:rPr>
            </w:pPr>
            <w:bookmarkStart w:id="9" w:name="Priority"/>
            <w:bookmarkEnd w:id="9"/>
            <w:r>
              <w:rPr>
                <w:sz w:val="20"/>
              </w:rPr>
              <w:t>6</w:t>
            </w:r>
          </w:p>
        </w:tc>
        <w:tc>
          <w:tcPr>
            <w:tcW w:w="3240" w:type="dxa"/>
            <w:vMerge w:val="restart"/>
          </w:tcPr>
          <w:p w14:paraId="5EF8A114" w14:textId="77777777" w:rsidR="00A55AD0" w:rsidRDefault="004969A0">
            <w:pPr>
              <w:pStyle w:val="TableParagraph"/>
              <w:spacing w:before="16"/>
              <w:rPr>
                <w:b/>
                <w:sz w:val="20"/>
              </w:rPr>
            </w:pPr>
            <w:r>
              <w:rPr>
                <w:b/>
                <w:sz w:val="20"/>
              </w:rPr>
              <w:t>Priority</w:t>
            </w:r>
          </w:p>
        </w:tc>
        <w:tc>
          <w:tcPr>
            <w:tcW w:w="5220" w:type="dxa"/>
          </w:tcPr>
          <w:p w14:paraId="03485BA7" w14:textId="77777777" w:rsidR="00A55AD0" w:rsidRDefault="004969A0">
            <w:pPr>
              <w:pStyle w:val="TableParagraph"/>
              <w:spacing w:before="15"/>
              <w:rPr>
                <w:sz w:val="20"/>
              </w:rPr>
            </w:pPr>
            <w:r>
              <w:rPr>
                <w:sz w:val="20"/>
              </w:rPr>
              <w:t>S`A`R`C`P</w:t>
            </w:r>
          </w:p>
        </w:tc>
      </w:tr>
      <w:tr w:rsidR="00A55AD0" w14:paraId="0622D233" w14:textId="77777777">
        <w:trPr>
          <w:trHeight w:val="287"/>
        </w:trPr>
        <w:tc>
          <w:tcPr>
            <w:tcW w:w="557" w:type="dxa"/>
            <w:vMerge/>
            <w:tcBorders>
              <w:top w:val="nil"/>
            </w:tcBorders>
          </w:tcPr>
          <w:p w14:paraId="76B1B2FB" w14:textId="77777777" w:rsidR="00A55AD0" w:rsidRDefault="00A55AD0">
            <w:pPr>
              <w:rPr>
                <w:sz w:val="2"/>
                <w:szCs w:val="2"/>
              </w:rPr>
            </w:pPr>
          </w:p>
        </w:tc>
        <w:tc>
          <w:tcPr>
            <w:tcW w:w="3240" w:type="dxa"/>
            <w:vMerge/>
            <w:tcBorders>
              <w:top w:val="nil"/>
            </w:tcBorders>
          </w:tcPr>
          <w:p w14:paraId="1A2C4821" w14:textId="77777777" w:rsidR="00A55AD0" w:rsidRDefault="00A55AD0">
            <w:pPr>
              <w:rPr>
                <w:sz w:val="2"/>
                <w:szCs w:val="2"/>
              </w:rPr>
            </w:pPr>
          </w:p>
        </w:tc>
        <w:tc>
          <w:tcPr>
            <w:tcW w:w="5220" w:type="dxa"/>
          </w:tcPr>
          <w:p w14:paraId="2FD7D568" w14:textId="77777777" w:rsidR="00A55AD0" w:rsidRDefault="004969A0">
            <w:pPr>
              <w:pStyle w:val="TableParagraph"/>
              <w:spacing w:before="15"/>
              <w:rPr>
                <w:sz w:val="20"/>
              </w:rPr>
            </w:pPr>
            <w:r>
              <w:rPr>
                <w:sz w:val="20"/>
              </w:rPr>
              <w:t>S : Stat (Immediate)</w:t>
            </w:r>
          </w:p>
        </w:tc>
      </w:tr>
      <w:tr w:rsidR="00A55AD0" w14:paraId="7B424FC1" w14:textId="77777777">
        <w:trPr>
          <w:trHeight w:val="272"/>
        </w:trPr>
        <w:tc>
          <w:tcPr>
            <w:tcW w:w="557" w:type="dxa"/>
            <w:vMerge/>
            <w:tcBorders>
              <w:top w:val="nil"/>
            </w:tcBorders>
          </w:tcPr>
          <w:p w14:paraId="00E692B9" w14:textId="77777777" w:rsidR="00A55AD0" w:rsidRDefault="00A55AD0">
            <w:pPr>
              <w:rPr>
                <w:sz w:val="2"/>
                <w:szCs w:val="2"/>
              </w:rPr>
            </w:pPr>
          </w:p>
        </w:tc>
        <w:tc>
          <w:tcPr>
            <w:tcW w:w="3240" w:type="dxa"/>
            <w:vMerge/>
            <w:tcBorders>
              <w:top w:val="nil"/>
            </w:tcBorders>
          </w:tcPr>
          <w:p w14:paraId="28976C6B" w14:textId="77777777" w:rsidR="00A55AD0" w:rsidRDefault="00A55AD0">
            <w:pPr>
              <w:rPr>
                <w:sz w:val="2"/>
                <w:szCs w:val="2"/>
              </w:rPr>
            </w:pPr>
          </w:p>
        </w:tc>
        <w:tc>
          <w:tcPr>
            <w:tcW w:w="5220" w:type="dxa"/>
          </w:tcPr>
          <w:p w14:paraId="54271AF7" w14:textId="77777777" w:rsidR="00A55AD0" w:rsidRDefault="004969A0">
            <w:pPr>
              <w:pStyle w:val="TableParagraph"/>
              <w:spacing w:before="15"/>
              <w:rPr>
                <w:sz w:val="20"/>
              </w:rPr>
            </w:pPr>
            <w:r>
              <w:rPr>
                <w:sz w:val="20"/>
              </w:rPr>
              <w:t>A : As soon as possible</w:t>
            </w:r>
          </w:p>
        </w:tc>
      </w:tr>
      <w:tr w:rsidR="00A55AD0" w14:paraId="1B39AF4F" w14:textId="77777777">
        <w:trPr>
          <w:trHeight w:val="272"/>
        </w:trPr>
        <w:tc>
          <w:tcPr>
            <w:tcW w:w="557" w:type="dxa"/>
            <w:vMerge/>
            <w:tcBorders>
              <w:top w:val="nil"/>
            </w:tcBorders>
          </w:tcPr>
          <w:p w14:paraId="39FA956D" w14:textId="77777777" w:rsidR="00A55AD0" w:rsidRDefault="00A55AD0">
            <w:pPr>
              <w:rPr>
                <w:sz w:val="2"/>
                <w:szCs w:val="2"/>
              </w:rPr>
            </w:pPr>
          </w:p>
        </w:tc>
        <w:tc>
          <w:tcPr>
            <w:tcW w:w="3240" w:type="dxa"/>
            <w:vMerge/>
            <w:tcBorders>
              <w:top w:val="nil"/>
            </w:tcBorders>
          </w:tcPr>
          <w:p w14:paraId="5D43493E" w14:textId="77777777" w:rsidR="00A55AD0" w:rsidRDefault="00A55AD0">
            <w:pPr>
              <w:rPr>
                <w:sz w:val="2"/>
                <w:szCs w:val="2"/>
              </w:rPr>
            </w:pPr>
          </w:p>
        </w:tc>
        <w:tc>
          <w:tcPr>
            <w:tcW w:w="5220" w:type="dxa"/>
          </w:tcPr>
          <w:p w14:paraId="795DB6C5" w14:textId="77777777" w:rsidR="00A55AD0" w:rsidRDefault="004969A0">
            <w:pPr>
              <w:pStyle w:val="TableParagraph"/>
              <w:spacing w:before="15"/>
              <w:rPr>
                <w:sz w:val="20"/>
              </w:rPr>
            </w:pPr>
            <w:r>
              <w:rPr>
                <w:sz w:val="20"/>
              </w:rPr>
              <w:t>R : Routine</w:t>
            </w:r>
          </w:p>
        </w:tc>
      </w:tr>
      <w:tr w:rsidR="00A55AD0" w14:paraId="5E75248E" w14:textId="77777777">
        <w:trPr>
          <w:trHeight w:val="256"/>
        </w:trPr>
        <w:tc>
          <w:tcPr>
            <w:tcW w:w="557" w:type="dxa"/>
            <w:vMerge/>
            <w:tcBorders>
              <w:top w:val="nil"/>
            </w:tcBorders>
          </w:tcPr>
          <w:p w14:paraId="0F073A66" w14:textId="77777777" w:rsidR="00A55AD0" w:rsidRDefault="00A55AD0">
            <w:pPr>
              <w:rPr>
                <w:sz w:val="2"/>
                <w:szCs w:val="2"/>
              </w:rPr>
            </w:pPr>
          </w:p>
        </w:tc>
        <w:tc>
          <w:tcPr>
            <w:tcW w:w="3240" w:type="dxa"/>
            <w:vMerge/>
            <w:tcBorders>
              <w:top w:val="nil"/>
            </w:tcBorders>
          </w:tcPr>
          <w:p w14:paraId="23582696" w14:textId="77777777" w:rsidR="00A55AD0" w:rsidRDefault="00A55AD0">
            <w:pPr>
              <w:rPr>
                <w:sz w:val="2"/>
                <w:szCs w:val="2"/>
              </w:rPr>
            </w:pPr>
          </w:p>
        </w:tc>
        <w:tc>
          <w:tcPr>
            <w:tcW w:w="5220" w:type="dxa"/>
          </w:tcPr>
          <w:p w14:paraId="07CCFF91" w14:textId="77777777" w:rsidR="00A55AD0" w:rsidRDefault="004969A0">
            <w:pPr>
              <w:pStyle w:val="TableParagraph"/>
              <w:spacing w:before="15" w:line="221" w:lineRule="exact"/>
              <w:rPr>
                <w:sz w:val="20"/>
              </w:rPr>
            </w:pPr>
            <w:r>
              <w:rPr>
                <w:sz w:val="20"/>
              </w:rPr>
              <w:t>C : Callback</w:t>
            </w:r>
          </w:p>
        </w:tc>
      </w:tr>
      <w:tr w:rsidR="00A55AD0" w14:paraId="6CE7E51B" w14:textId="77777777">
        <w:trPr>
          <w:trHeight w:val="317"/>
        </w:trPr>
        <w:tc>
          <w:tcPr>
            <w:tcW w:w="557" w:type="dxa"/>
            <w:vMerge/>
            <w:tcBorders>
              <w:top w:val="nil"/>
            </w:tcBorders>
          </w:tcPr>
          <w:p w14:paraId="4F085558" w14:textId="77777777" w:rsidR="00A55AD0" w:rsidRDefault="00A55AD0">
            <w:pPr>
              <w:rPr>
                <w:sz w:val="2"/>
                <w:szCs w:val="2"/>
              </w:rPr>
            </w:pPr>
          </w:p>
        </w:tc>
        <w:tc>
          <w:tcPr>
            <w:tcW w:w="3240" w:type="dxa"/>
            <w:vMerge/>
            <w:tcBorders>
              <w:top w:val="nil"/>
            </w:tcBorders>
          </w:tcPr>
          <w:p w14:paraId="0DBEF12E" w14:textId="77777777" w:rsidR="00A55AD0" w:rsidRDefault="00A55AD0">
            <w:pPr>
              <w:rPr>
                <w:sz w:val="2"/>
                <w:szCs w:val="2"/>
              </w:rPr>
            </w:pPr>
          </w:p>
        </w:tc>
        <w:tc>
          <w:tcPr>
            <w:tcW w:w="5220" w:type="dxa"/>
          </w:tcPr>
          <w:p w14:paraId="71372DE0" w14:textId="77777777" w:rsidR="00A55AD0" w:rsidRDefault="004969A0">
            <w:pPr>
              <w:pStyle w:val="TableParagraph"/>
              <w:spacing w:before="15"/>
              <w:rPr>
                <w:sz w:val="20"/>
              </w:rPr>
            </w:pPr>
            <w:r>
              <w:rPr>
                <w:sz w:val="20"/>
              </w:rPr>
              <w:t>P : PreOperative</w:t>
            </w:r>
          </w:p>
        </w:tc>
      </w:tr>
      <w:tr w:rsidR="00A55AD0" w14:paraId="5FF55D7A" w14:textId="77777777">
        <w:trPr>
          <w:trHeight w:val="781"/>
        </w:trPr>
        <w:tc>
          <w:tcPr>
            <w:tcW w:w="557" w:type="dxa"/>
          </w:tcPr>
          <w:p w14:paraId="174D2AE2" w14:textId="77777777" w:rsidR="00A55AD0" w:rsidRDefault="004969A0">
            <w:pPr>
              <w:pStyle w:val="TableParagraph"/>
              <w:spacing w:before="15"/>
              <w:ind w:left="8"/>
              <w:jc w:val="center"/>
              <w:rPr>
                <w:sz w:val="20"/>
              </w:rPr>
            </w:pPr>
            <w:r>
              <w:rPr>
                <w:sz w:val="20"/>
              </w:rPr>
              <w:t>7</w:t>
            </w:r>
          </w:p>
        </w:tc>
        <w:tc>
          <w:tcPr>
            <w:tcW w:w="3240" w:type="dxa"/>
          </w:tcPr>
          <w:p w14:paraId="0672CD23" w14:textId="77777777" w:rsidR="00A55AD0" w:rsidRDefault="004969A0">
            <w:pPr>
              <w:pStyle w:val="TableParagraph"/>
              <w:spacing w:before="15"/>
              <w:rPr>
                <w:sz w:val="20"/>
              </w:rPr>
            </w:pPr>
            <w:r>
              <w:rPr>
                <w:sz w:val="20"/>
              </w:rPr>
              <w:t>Requested/Ordered Date And Time</w:t>
            </w:r>
          </w:p>
        </w:tc>
        <w:tc>
          <w:tcPr>
            <w:tcW w:w="5220" w:type="dxa"/>
          </w:tcPr>
          <w:p w14:paraId="7D34718E" w14:textId="77777777" w:rsidR="00A55AD0" w:rsidRDefault="004969A0">
            <w:pPr>
              <w:pStyle w:val="TableParagraph"/>
              <w:spacing w:before="15"/>
              <w:ind w:right="660" w:hanging="1"/>
              <w:rPr>
                <w:sz w:val="20"/>
              </w:rPr>
            </w:pPr>
            <w:r>
              <w:rPr>
                <w:sz w:val="20"/>
              </w:rPr>
              <w:t>Denote the date and time , the test order should be considered ordered. Future time is recorded here. (YYYYMMDDHHMMSS)</w:t>
            </w:r>
          </w:p>
        </w:tc>
      </w:tr>
      <w:tr w:rsidR="00A55AD0" w14:paraId="1F29B4B2" w14:textId="77777777">
        <w:trPr>
          <w:trHeight w:val="616"/>
        </w:trPr>
        <w:tc>
          <w:tcPr>
            <w:tcW w:w="557" w:type="dxa"/>
          </w:tcPr>
          <w:p w14:paraId="63100C20" w14:textId="77777777" w:rsidR="00A55AD0" w:rsidRDefault="004969A0">
            <w:pPr>
              <w:pStyle w:val="TableParagraph"/>
              <w:spacing w:before="15"/>
              <w:ind w:left="8"/>
              <w:jc w:val="center"/>
              <w:rPr>
                <w:sz w:val="20"/>
              </w:rPr>
            </w:pPr>
            <w:r>
              <w:rPr>
                <w:sz w:val="20"/>
              </w:rPr>
              <w:t>8</w:t>
            </w:r>
          </w:p>
        </w:tc>
        <w:tc>
          <w:tcPr>
            <w:tcW w:w="3240" w:type="dxa"/>
          </w:tcPr>
          <w:p w14:paraId="79AE1CA9" w14:textId="77777777" w:rsidR="00A55AD0" w:rsidRDefault="004969A0">
            <w:pPr>
              <w:pStyle w:val="TableParagraph"/>
              <w:spacing w:before="16"/>
              <w:ind w:right="359"/>
              <w:rPr>
                <w:b/>
                <w:sz w:val="20"/>
              </w:rPr>
            </w:pPr>
            <w:r>
              <w:rPr>
                <w:b/>
                <w:sz w:val="20"/>
              </w:rPr>
              <w:t>Speciman collection Date and Time</w:t>
            </w:r>
          </w:p>
        </w:tc>
        <w:tc>
          <w:tcPr>
            <w:tcW w:w="5220" w:type="dxa"/>
          </w:tcPr>
          <w:p w14:paraId="278E74F5" w14:textId="77777777" w:rsidR="00A55AD0" w:rsidRDefault="004969A0">
            <w:pPr>
              <w:pStyle w:val="TableParagraph"/>
              <w:spacing w:before="15"/>
              <w:ind w:right="949"/>
              <w:rPr>
                <w:sz w:val="20"/>
              </w:rPr>
            </w:pPr>
            <w:r>
              <w:rPr>
                <w:sz w:val="20"/>
              </w:rPr>
              <w:t>Actual date and time , the sample was collected (YYYYMMDDHHMMSS)</w:t>
            </w:r>
          </w:p>
        </w:tc>
      </w:tr>
      <w:tr w:rsidR="00A55AD0" w14:paraId="12E22C4F" w14:textId="77777777">
        <w:trPr>
          <w:trHeight w:val="587"/>
        </w:trPr>
        <w:tc>
          <w:tcPr>
            <w:tcW w:w="557" w:type="dxa"/>
          </w:tcPr>
          <w:p w14:paraId="1E05D467" w14:textId="77777777" w:rsidR="00A55AD0" w:rsidRDefault="004969A0">
            <w:pPr>
              <w:pStyle w:val="TableParagraph"/>
              <w:spacing w:before="15"/>
              <w:ind w:left="8"/>
              <w:jc w:val="center"/>
              <w:rPr>
                <w:sz w:val="20"/>
              </w:rPr>
            </w:pPr>
            <w:r>
              <w:rPr>
                <w:sz w:val="20"/>
              </w:rPr>
              <w:t>9</w:t>
            </w:r>
          </w:p>
        </w:tc>
        <w:tc>
          <w:tcPr>
            <w:tcW w:w="3240" w:type="dxa"/>
          </w:tcPr>
          <w:p w14:paraId="60B22EAF" w14:textId="77777777" w:rsidR="00A55AD0" w:rsidRDefault="004969A0">
            <w:pPr>
              <w:pStyle w:val="TableParagraph"/>
              <w:spacing w:before="15"/>
              <w:rPr>
                <w:sz w:val="20"/>
              </w:rPr>
            </w:pPr>
            <w:r>
              <w:rPr>
                <w:sz w:val="20"/>
              </w:rPr>
              <w:t>Collection End Time</w:t>
            </w:r>
          </w:p>
        </w:tc>
        <w:tc>
          <w:tcPr>
            <w:tcW w:w="5220" w:type="dxa"/>
          </w:tcPr>
          <w:p w14:paraId="2EB5E36A" w14:textId="77777777" w:rsidR="00A55AD0" w:rsidRDefault="004969A0">
            <w:pPr>
              <w:pStyle w:val="TableParagraph"/>
              <w:spacing w:before="15"/>
              <w:ind w:right="817" w:hanging="1"/>
              <w:rPr>
                <w:sz w:val="20"/>
              </w:rPr>
            </w:pPr>
            <w:r>
              <w:rPr>
                <w:sz w:val="20"/>
              </w:rPr>
              <w:t>End date and time of a timed speciman collection (YYYYMMDDHHMMSS)</w:t>
            </w:r>
          </w:p>
        </w:tc>
      </w:tr>
      <w:tr w:rsidR="00A55AD0" w14:paraId="0E39F4AD" w14:textId="77777777">
        <w:trPr>
          <w:trHeight w:val="272"/>
        </w:trPr>
        <w:tc>
          <w:tcPr>
            <w:tcW w:w="557" w:type="dxa"/>
          </w:tcPr>
          <w:p w14:paraId="09CA7B2A" w14:textId="77777777" w:rsidR="00A55AD0" w:rsidRDefault="004969A0">
            <w:pPr>
              <w:pStyle w:val="TableParagraph"/>
              <w:spacing w:before="15"/>
              <w:ind w:left="146" w:right="137"/>
              <w:jc w:val="center"/>
              <w:rPr>
                <w:sz w:val="20"/>
              </w:rPr>
            </w:pPr>
            <w:r>
              <w:rPr>
                <w:sz w:val="20"/>
              </w:rPr>
              <w:t>10</w:t>
            </w:r>
          </w:p>
        </w:tc>
        <w:tc>
          <w:tcPr>
            <w:tcW w:w="3240" w:type="dxa"/>
          </w:tcPr>
          <w:p w14:paraId="37E3B108" w14:textId="77777777" w:rsidR="00A55AD0" w:rsidRDefault="004969A0">
            <w:pPr>
              <w:pStyle w:val="TableParagraph"/>
              <w:spacing w:before="15"/>
              <w:rPr>
                <w:sz w:val="20"/>
              </w:rPr>
            </w:pPr>
            <w:r>
              <w:rPr>
                <w:sz w:val="20"/>
              </w:rPr>
              <w:t>Collection Volume</w:t>
            </w:r>
          </w:p>
        </w:tc>
        <w:tc>
          <w:tcPr>
            <w:tcW w:w="5220" w:type="dxa"/>
          </w:tcPr>
          <w:p w14:paraId="350B5148" w14:textId="77777777" w:rsidR="00A55AD0" w:rsidRDefault="004969A0">
            <w:pPr>
              <w:pStyle w:val="TableParagraph"/>
              <w:spacing w:before="15"/>
              <w:ind w:left="15"/>
              <w:rPr>
                <w:sz w:val="20"/>
              </w:rPr>
            </w:pPr>
            <w:r>
              <w:rPr>
                <w:sz w:val="20"/>
              </w:rPr>
              <w:t>Sample Volume^Unit (default in ml)</w:t>
            </w:r>
          </w:p>
        </w:tc>
      </w:tr>
      <w:tr w:rsidR="00A55AD0" w14:paraId="5874C666" w14:textId="77777777">
        <w:trPr>
          <w:trHeight w:val="556"/>
        </w:trPr>
        <w:tc>
          <w:tcPr>
            <w:tcW w:w="557" w:type="dxa"/>
          </w:tcPr>
          <w:p w14:paraId="606C4931" w14:textId="77777777" w:rsidR="00A55AD0" w:rsidRDefault="004969A0">
            <w:pPr>
              <w:pStyle w:val="TableParagraph"/>
              <w:spacing w:before="15"/>
              <w:ind w:left="146" w:right="137"/>
              <w:jc w:val="center"/>
              <w:rPr>
                <w:sz w:val="20"/>
              </w:rPr>
            </w:pPr>
            <w:r>
              <w:rPr>
                <w:sz w:val="20"/>
              </w:rPr>
              <w:t>11</w:t>
            </w:r>
          </w:p>
        </w:tc>
        <w:tc>
          <w:tcPr>
            <w:tcW w:w="3240" w:type="dxa"/>
          </w:tcPr>
          <w:p w14:paraId="3540CD6B" w14:textId="77777777" w:rsidR="00A55AD0" w:rsidRDefault="004969A0">
            <w:pPr>
              <w:pStyle w:val="TableParagraph"/>
              <w:spacing w:before="15"/>
              <w:rPr>
                <w:sz w:val="20"/>
              </w:rPr>
            </w:pPr>
            <w:r>
              <w:rPr>
                <w:sz w:val="20"/>
              </w:rPr>
              <w:t>Collector ID</w:t>
            </w:r>
          </w:p>
        </w:tc>
        <w:tc>
          <w:tcPr>
            <w:tcW w:w="5220" w:type="dxa"/>
          </w:tcPr>
          <w:p w14:paraId="12155BF0" w14:textId="77777777" w:rsidR="00A55AD0" w:rsidRDefault="004969A0">
            <w:pPr>
              <w:pStyle w:val="TableParagraph"/>
              <w:spacing w:before="15"/>
              <w:rPr>
                <w:sz w:val="20"/>
              </w:rPr>
            </w:pPr>
            <w:r>
              <w:rPr>
                <w:sz w:val="20"/>
              </w:rPr>
              <w:t>The person and facility which collected the speciman</w:t>
            </w:r>
          </w:p>
        </w:tc>
      </w:tr>
      <w:tr w:rsidR="00A55AD0" w14:paraId="2F624D38" w14:textId="77777777">
        <w:trPr>
          <w:trHeight w:val="541"/>
        </w:trPr>
        <w:tc>
          <w:tcPr>
            <w:tcW w:w="557" w:type="dxa"/>
            <w:vMerge w:val="restart"/>
          </w:tcPr>
          <w:p w14:paraId="12EC2A73" w14:textId="77777777" w:rsidR="00A55AD0" w:rsidRDefault="004969A0">
            <w:pPr>
              <w:pStyle w:val="TableParagraph"/>
              <w:spacing w:before="15"/>
              <w:ind w:left="166"/>
              <w:rPr>
                <w:sz w:val="20"/>
              </w:rPr>
            </w:pPr>
            <w:r>
              <w:rPr>
                <w:sz w:val="20"/>
              </w:rPr>
              <w:t>12</w:t>
            </w:r>
          </w:p>
        </w:tc>
        <w:tc>
          <w:tcPr>
            <w:tcW w:w="3240" w:type="dxa"/>
            <w:vMerge w:val="restart"/>
          </w:tcPr>
          <w:p w14:paraId="092526C4" w14:textId="77777777" w:rsidR="00A55AD0" w:rsidRDefault="004969A0">
            <w:pPr>
              <w:pStyle w:val="TableParagraph"/>
              <w:spacing w:before="16"/>
              <w:rPr>
                <w:b/>
                <w:sz w:val="20"/>
              </w:rPr>
            </w:pPr>
            <w:r>
              <w:rPr>
                <w:b/>
                <w:sz w:val="20"/>
              </w:rPr>
              <w:t>Action Code</w:t>
            </w:r>
          </w:p>
        </w:tc>
        <w:tc>
          <w:tcPr>
            <w:tcW w:w="5220" w:type="dxa"/>
          </w:tcPr>
          <w:p w14:paraId="714CEE63" w14:textId="77777777" w:rsidR="00A55AD0" w:rsidRDefault="004969A0">
            <w:pPr>
              <w:pStyle w:val="TableParagraph"/>
              <w:spacing w:before="16"/>
              <w:ind w:right="539"/>
              <w:rPr>
                <w:b/>
                <w:sz w:val="20"/>
              </w:rPr>
            </w:pPr>
            <w:r>
              <w:rPr>
                <w:b/>
                <w:sz w:val="20"/>
              </w:rPr>
              <w:t>C : Cancel request for the battery or tests named (Delete Test)</w:t>
            </w:r>
          </w:p>
        </w:tc>
      </w:tr>
      <w:tr w:rsidR="00A55AD0" w14:paraId="5F31E22C" w14:textId="77777777">
        <w:trPr>
          <w:trHeight w:val="521"/>
        </w:trPr>
        <w:tc>
          <w:tcPr>
            <w:tcW w:w="557" w:type="dxa"/>
            <w:vMerge/>
            <w:tcBorders>
              <w:top w:val="nil"/>
            </w:tcBorders>
          </w:tcPr>
          <w:p w14:paraId="69391D8E" w14:textId="77777777" w:rsidR="00A55AD0" w:rsidRDefault="00A55AD0">
            <w:pPr>
              <w:rPr>
                <w:sz w:val="2"/>
                <w:szCs w:val="2"/>
              </w:rPr>
            </w:pPr>
          </w:p>
        </w:tc>
        <w:tc>
          <w:tcPr>
            <w:tcW w:w="3240" w:type="dxa"/>
            <w:vMerge/>
            <w:tcBorders>
              <w:top w:val="nil"/>
            </w:tcBorders>
          </w:tcPr>
          <w:p w14:paraId="4F2FC3FA" w14:textId="77777777" w:rsidR="00A55AD0" w:rsidRDefault="00A55AD0">
            <w:pPr>
              <w:rPr>
                <w:sz w:val="2"/>
                <w:szCs w:val="2"/>
              </w:rPr>
            </w:pPr>
          </w:p>
        </w:tc>
        <w:tc>
          <w:tcPr>
            <w:tcW w:w="5220" w:type="dxa"/>
          </w:tcPr>
          <w:p w14:paraId="767E1D2B" w14:textId="77777777" w:rsidR="00A55AD0" w:rsidRDefault="004969A0">
            <w:pPr>
              <w:pStyle w:val="TableParagraph"/>
              <w:spacing w:before="16"/>
              <w:ind w:right="17"/>
              <w:rPr>
                <w:b/>
                <w:sz w:val="20"/>
              </w:rPr>
            </w:pPr>
            <w:r>
              <w:rPr>
                <w:b/>
                <w:sz w:val="20"/>
              </w:rPr>
              <w:t>A : Add the requested tests or batteries to the existing sample</w:t>
            </w:r>
          </w:p>
        </w:tc>
      </w:tr>
      <w:tr w:rsidR="00A55AD0" w14:paraId="7B38318F" w14:textId="77777777">
        <w:trPr>
          <w:trHeight w:val="340"/>
        </w:trPr>
        <w:tc>
          <w:tcPr>
            <w:tcW w:w="557" w:type="dxa"/>
            <w:vMerge/>
            <w:tcBorders>
              <w:top w:val="nil"/>
            </w:tcBorders>
          </w:tcPr>
          <w:p w14:paraId="17BE8CE0" w14:textId="77777777" w:rsidR="00A55AD0" w:rsidRDefault="00A55AD0">
            <w:pPr>
              <w:rPr>
                <w:sz w:val="2"/>
                <w:szCs w:val="2"/>
              </w:rPr>
            </w:pPr>
          </w:p>
        </w:tc>
        <w:tc>
          <w:tcPr>
            <w:tcW w:w="3240" w:type="dxa"/>
            <w:vMerge/>
            <w:tcBorders>
              <w:top w:val="nil"/>
            </w:tcBorders>
          </w:tcPr>
          <w:p w14:paraId="042F2D85" w14:textId="77777777" w:rsidR="00A55AD0" w:rsidRDefault="00A55AD0">
            <w:pPr>
              <w:rPr>
                <w:sz w:val="2"/>
                <w:szCs w:val="2"/>
              </w:rPr>
            </w:pPr>
          </w:p>
        </w:tc>
        <w:tc>
          <w:tcPr>
            <w:tcW w:w="5220" w:type="dxa"/>
          </w:tcPr>
          <w:p w14:paraId="20F1E703" w14:textId="77777777" w:rsidR="00A55AD0" w:rsidRDefault="004969A0">
            <w:pPr>
              <w:pStyle w:val="TableParagraph"/>
              <w:spacing w:before="16"/>
              <w:rPr>
                <w:b/>
                <w:sz w:val="20"/>
              </w:rPr>
            </w:pPr>
            <w:r>
              <w:rPr>
                <w:b/>
                <w:sz w:val="20"/>
              </w:rPr>
              <w:t>N : New requests accompanying a new sample</w:t>
            </w:r>
          </w:p>
        </w:tc>
      </w:tr>
      <w:tr w:rsidR="00A55AD0" w14:paraId="5759A187" w14:textId="77777777">
        <w:trPr>
          <w:trHeight w:val="272"/>
        </w:trPr>
        <w:tc>
          <w:tcPr>
            <w:tcW w:w="557" w:type="dxa"/>
            <w:vMerge/>
            <w:tcBorders>
              <w:top w:val="nil"/>
            </w:tcBorders>
          </w:tcPr>
          <w:p w14:paraId="35D22220" w14:textId="77777777" w:rsidR="00A55AD0" w:rsidRDefault="00A55AD0">
            <w:pPr>
              <w:rPr>
                <w:sz w:val="2"/>
                <w:szCs w:val="2"/>
              </w:rPr>
            </w:pPr>
          </w:p>
        </w:tc>
        <w:tc>
          <w:tcPr>
            <w:tcW w:w="3240" w:type="dxa"/>
            <w:vMerge/>
            <w:tcBorders>
              <w:top w:val="nil"/>
            </w:tcBorders>
          </w:tcPr>
          <w:p w14:paraId="5974041C" w14:textId="77777777" w:rsidR="00A55AD0" w:rsidRDefault="00A55AD0">
            <w:pPr>
              <w:rPr>
                <w:sz w:val="2"/>
                <w:szCs w:val="2"/>
              </w:rPr>
            </w:pPr>
          </w:p>
        </w:tc>
        <w:tc>
          <w:tcPr>
            <w:tcW w:w="5220" w:type="dxa"/>
          </w:tcPr>
          <w:p w14:paraId="52CE81E2" w14:textId="77777777" w:rsidR="00A55AD0" w:rsidRDefault="004969A0">
            <w:pPr>
              <w:pStyle w:val="TableParagraph"/>
              <w:spacing w:before="16"/>
              <w:rPr>
                <w:b/>
                <w:sz w:val="20"/>
              </w:rPr>
            </w:pPr>
            <w:r>
              <w:rPr>
                <w:b/>
                <w:sz w:val="20"/>
              </w:rPr>
              <w:t>P : Pending sample (Add but don't schedule)</w:t>
            </w:r>
          </w:p>
        </w:tc>
      </w:tr>
      <w:tr w:rsidR="00A55AD0" w14:paraId="03913472" w14:textId="77777777">
        <w:trPr>
          <w:trHeight w:val="271"/>
        </w:trPr>
        <w:tc>
          <w:tcPr>
            <w:tcW w:w="557" w:type="dxa"/>
            <w:vMerge/>
            <w:tcBorders>
              <w:top w:val="nil"/>
            </w:tcBorders>
          </w:tcPr>
          <w:p w14:paraId="24969D7F" w14:textId="77777777" w:rsidR="00A55AD0" w:rsidRDefault="00A55AD0">
            <w:pPr>
              <w:rPr>
                <w:sz w:val="2"/>
                <w:szCs w:val="2"/>
              </w:rPr>
            </w:pPr>
          </w:p>
        </w:tc>
        <w:tc>
          <w:tcPr>
            <w:tcW w:w="3240" w:type="dxa"/>
            <w:vMerge/>
            <w:tcBorders>
              <w:top w:val="nil"/>
            </w:tcBorders>
          </w:tcPr>
          <w:p w14:paraId="4124E8BA" w14:textId="77777777" w:rsidR="00A55AD0" w:rsidRDefault="00A55AD0">
            <w:pPr>
              <w:rPr>
                <w:sz w:val="2"/>
                <w:szCs w:val="2"/>
              </w:rPr>
            </w:pPr>
          </w:p>
        </w:tc>
        <w:tc>
          <w:tcPr>
            <w:tcW w:w="5220" w:type="dxa"/>
          </w:tcPr>
          <w:p w14:paraId="40010E5F" w14:textId="77777777" w:rsidR="00A55AD0" w:rsidRDefault="004969A0">
            <w:pPr>
              <w:pStyle w:val="TableParagraph"/>
              <w:spacing w:before="15"/>
              <w:rPr>
                <w:sz w:val="20"/>
              </w:rPr>
            </w:pPr>
            <w:r>
              <w:rPr>
                <w:sz w:val="20"/>
              </w:rPr>
              <w:t>L : Reserved (Not in use)</w:t>
            </w:r>
          </w:p>
        </w:tc>
      </w:tr>
      <w:tr w:rsidR="00A55AD0" w14:paraId="66CF75E5" w14:textId="77777777">
        <w:trPr>
          <w:trHeight w:val="272"/>
        </w:trPr>
        <w:tc>
          <w:tcPr>
            <w:tcW w:w="557" w:type="dxa"/>
            <w:vMerge/>
            <w:tcBorders>
              <w:top w:val="nil"/>
            </w:tcBorders>
          </w:tcPr>
          <w:p w14:paraId="7495BC66" w14:textId="77777777" w:rsidR="00A55AD0" w:rsidRDefault="00A55AD0">
            <w:pPr>
              <w:rPr>
                <w:sz w:val="2"/>
                <w:szCs w:val="2"/>
              </w:rPr>
            </w:pPr>
          </w:p>
        </w:tc>
        <w:tc>
          <w:tcPr>
            <w:tcW w:w="3240" w:type="dxa"/>
            <w:vMerge/>
            <w:tcBorders>
              <w:top w:val="nil"/>
            </w:tcBorders>
          </w:tcPr>
          <w:p w14:paraId="2F697DBB" w14:textId="77777777" w:rsidR="00A55AD0" w:rsidRDefault="00A55AD0">
            <w:pPr>
              <w:rPr>
                <w:sz w:val="2"/>
                <w:szCs w:val="2"/>
              </w:rPr>
            </w:pPr>
          </w:p>
        </w:tc>
        <w:tc>
          <w:tcPr>
            <w:tcW w:w="5220" w:type="dxa"/>
          </w:tcPr>
          <w:p w14:paraId="7D093F54" w14:textId="77777777" w:rsidR="00A55AD0" w:rsidRDefault="004969A0">
            <w:pPr>
              <w:pStyle w:val="TableParagraph"/>
              <w:spacing w:before="16"/>
              <w:rPr>
                <w:b/>
                <w:sz w:val="20"/>
              </w:rPr>
            </w:pPr>
            <w:r>
              <w:rPr>
                <w:b/>
                <w:sz w:val="20"/>
              </w:rPr>
              <w:t>X : Sample or test already in process</w:t>
            </w:r>
          </w:p>
        </w:tc>
      </w:tr>
      <w:tr w:rsidR="00A55AD0" w14:paraId="0AA4CE1A" w14:textId="77777777">
        <w:trPr>
          <w:trHeight w:val="272"/>
        </w:trPr>
        <w:tc>
          <w:tcPr>
            <w:tcW w:w="557" w:type="dxa"/>
            <w:vMerge/>
            <w:tcBorders>
              <w:top w:val="nil"/>
            </w:tcBorders>
          </w:tcPr>
          <w:p w14:paraId="3FEAC01D" w14:textId="77777777" w:rsidR="00A55AD0" w:rsidRDefault="00A55AD0">
            <w:pPr>
              <w:rPr>
                <w:sz w:val="2"/>
                <w:szCs w:val="2"/>
              </w:rPr>
            </w:pPr>
          </w:p>
        </w:tc>
        <w:tc>
          <w:tcPr>
            <w:tcW w:w="3240" w:type="dxa"/>
            <w:vMerge/>
            <w:tcBorders>
              <w:top w:val="nil"/>
            </w:tcBorders>
          </w:tcPr>
          <w:p w14:paraId="2BD8DDEC" w14:textId="77777777" w:rsidR="00A55AD0" w:rsidRDefault="00A55AD0">
            <w:pPr>
              <w:rPr>
                <w:sz w:val="2"/>
                <w:szCs w:val="2"/>
              </w:rPr>
            </w:pPr>
          </w:p>
        </w:tc>
        <w:tc>
          <w:tcPr>
            <w:tcW w:w="5220" w:type="dxa"/>
          </w:tcPr>
          <w:p w14:paraId="39C661DA" w14:textId="77777777" w:rsidR="00A55AD0" w:rsidRDefault="004969A0">
            <w:pPr>
              <w:pStyle w:val="TableParagraph"/>
              <w:spacing w:before="16"/>
              <w:rPr>
                <w:b/>
                <w:sz w:val="20"/>
              </w:rPr>
            </w:pPr>
            <w:r>
              <w:rPr>
                <w:b/>
                <w:sz w:val="20"/>
              </w:rPr>
              <w:t>Q : Treat a sample as a Q/C test sample</w:t>
            </w:r>
          </w:p>
        </w:tc>
      </w:tr>
      <w:tr w:rsidR="00A55AD0" w14:paraId="63AFC974" w14:textId="77777777">
        <w:trPr>
          <w:trHeight w:val="811"/>
        </w:trPr>
        <w:tc>
          <w:tcPr>
            <w:tcW w:w="557" w:type="dxa"/>
          </w:tcPr>
          <w:p w14:paraId="6F83701E" w14:textId="77777777" w:rsidR="00A55AD0" w:rsidRDefault="004969A0">
            <w:pPr>
              <w:pStyle w:val="TableParagraph"/>
              <w:spacing w:before="15"/>
              <w:ind w:left="146" w:right="137"/>
              <w:jc w:val="center"/>
              <w:rPr>
                <w:sz w:val="20"/>
              </w:rPr>
            </w:pPr>
            <w:r>
              <w:rPr>
                <w:sz w:val="20"/>
              </w:rPr>
              <w:t>13</w:t>
            </w:r>
          </w:p>
        </w:tc>
        <w:tc>
          <w:tcPr>
            <w:tcW w:w="3240" w:type="dxa"/>
          </w:tcPr>
          <w:p w14:paraId="20712357" w14:textId="77777777" w:rsidR="00A55AD0" w:rsidRDefault="004969A0">
            <w:pPr>
              <w:pStyle w:val="TableParagraph"/>
              <w:spacing w:before="15"/>
              <w:rPr>
                <w:sz w:val="20"/>
              </w:rPr>
            </w:pPr>
            <w:r>
              <w:rPr>
                <w:sz w:val="20"/>
              </w:rPr>
              <w:t>Danger Code</w:t>
            </w:r>
          </w:p>
        </w:tc>
        <w:tc>
          <w:tcPr>
            <w:tcW w:w="5220" w:type="dxa"/>
          </w:tcPr>
          <w:p w14:paraId="2F657E6C" w14:textId="77777777" w:rsidR="00A55AD0" w:rsidRDefault="004969A0">
            <w:pPr>
              <w:pStyle w:val="TableParagraph"/>
              <w:spacing w:before="15"/>
              <w:ind w:right="163" w:hanging="3"/>
              <w:rPr>
                <w:sz w:val="20"/>
              </w:rPr>
            </w:pPr>
            <w:r>
              <w:rPr>
                <w:sz w:val="20"/>
              </w:rPr>
              <w:t>Represents by either test or code , indicating any special hazard associated with the sample</w:t>
            </w:r>
          </w:p>
        </w:tc>
      </w:tr>
      <w:tr w:rsidR="00A55AD0" w14:paraId="01EDE99D" w14:textId="77777777">
        <w:trPr>
          <w:trHeight w:val="272"/>
        </w:trPr>
        <w:tc>
          <w:tcPr>
            <w:tcW w:w="557" w:type="dxa"/>
          </w:tcPr>
          <w:p w14:paraId="69D04745" w14:textId="77777777" w:rsidR="00A55AD0" w:rsidRDefault="004969A0">
            <w:pPr>
              <w:pStyle w:val="TableParagraph"/>
              <w:spacing w:before="15"/>
              <w:ind w:left="145" w:right="137"/>
              <w:jc w:val="center"/>
              <w:rPr>
                <w:sz w:val="20"/>
              </w:rPr>
            </w:pPr>
            <w:r>
              <w:rPr>
                <w:sz w:val="20"/>
              </w:rPr>
              <w:t>14</w:t>
            </w:r>
          </w:p>
        </w:tc>
        <w:tc>
          <w:tcPr>
            <w:tcW w:w="3240" w:type="dxa"/>
          </w:tcPr>
          <w:p w14:paraId="764B23FD" w14:textId="77777777" w:rsidR="00A55AD0" w:rsidRDefault="004969A0">
            <w:pPr>
              <w:pStyle w:val="TableParagraph"/>
              <w:spacing w:before="15"/>
              <w:rPr>
                <w:sz w:val="20"/>
              </w:rPr>
            </w:pPr>
            <w:r>
              <w:rPr>
                <w:sz w:val="20"/>
              </w:rPr>
              <w:t>Relevant clinical information</w:t>
            </w:r>
          </w:p>
        </w:tc>
        <w:tc>
          <w:tcPr>
            <w:tcW w:w="5220" w:type="dxa"/>
          </w:tcPr>
          <w:p w14:paraId="3BB09FC4" w14:textId="77777777" w:rsidR="00A55AD0" w:rsidRDefault="004969A0">
            <w:pPr>
              <w:pStyle w:val="TableParagraph"/>
              <w:spacing w:before="15"/>
              <w:ind w:left="15"/>
              <w:rPr>
                <w:sz w:val="20"/>
              </w:rPr>
            </w:pPr>
            <w:r>
              <w:rPr>
                <w:sz w:val="20"/>
              </w:rPr>
              <w:t>Additional information about the sample</w:t>
            </w:r>
          </w:p>
        </w:tc>
      </w:tr>
      <w:tr w:rsidR="00A55AD0" w14:paraId="27CB0434" w14:textId="77777777">
        <w:trPr>
          <w:trHeight w:val="272"/>
        </w:trPr>
        <w:tc>
          <w:tcPr>
            <w:tcW w:w="557" w:type="dxa"/>
          </w:tcPr>
          <w:p w14:paraId="1F27E37C" w14:textId="77777777" w:rsidR="00A55AD0" w:rsidRDefault="004969A0">
            <w:pPr>
              <w:pStyle w:val="TableParagraph"/>
              <w:spacing w:before="15"/>
              <w:ind w:left="145" w:right="137"/>
              <w:jc w:val="center"/>
              <w:rPr>
                <w:sz w:val="20"/>
              </w:rPr>
            </w:pPr>
            <w:r>
              <w:rPr>
                <w:sz w:val="20"/>
              </w:rPr>
              <w:t>15</w:t>
            </w:r>
          </w:p>
        </w:tc>
        <w:tc>
          <w:tcPr>
            <w:tcW w:w="3240" w:type="dxa"/>
          </w:tcPr>
          <w:p w14:paraId="584ECF69" w14:textId="77777777" w:rsidR="00A55AD0" w:rsidRDefault="004969A0">
            <w:pPr>
              <w:pStyle w:val="TableParagraph"/>
              <w:spacing w:before="15"/>
              <w:rPr>
                <w:sz w:val="20"/>
              </w:rPr>
            </w:pPr>
            <w:r>
              <w:rPr>
                <w:sz w:val="20"/>
              </w:rPr>
              <w:t>Date/ Time Speciman Received</w:t>
            </w:r>
          </w:p>
        </w:tc>
        <w:tc>
          <w:tcPr>
            <w:tcW w:w="5220" w:type="dxa"/>
          </w:tcPr>
          <w:p w14:paraId="6277C4F0" w14:textId="77777777" w:rsidR="00A55AD0" w:rsidRDefault="004969A0">
            <w:pPr>
              <w:pStyle w:val="TableParagraph"/>
              <w:spacing w:before="15"/>
              <w:ind w:left="15"/>
              <w:rPr>
                <w:sz w:val="20"/>
              </w:rPr>
            </w:pPr>
            <w:r>
              <w:rPr>
                <w:sz w:val="20"/>
              </w:rPr>
              <w:t>Date and Time recorded by laboratory</w:t>
            </w:r>
          </w:p>
        </w:tc>
      </w:tr>
      <w:tr w:rsidR="00A55AD0" w14:paraId="4F8FF95A" w14:textId="77777777">
        <w:trPr>
          <w:trHeight w:val="271"/>
        </w:trPr>
        <w:tc>
          <w:tcPr>
            <w:tcW w:w="557" w:type="dxa"/>
            <w:vMerge w:val="restart"/>
          </w:tcPr>
          <w:p w14:paraId="326D10A3" w14:textId="77777777" w:rsidR="00A55AD0" w:rsidRDefault="004969A0">
            <w:pPr>
              <w:pStyle w:val="TableParagraph"/>
              <w:spacing w:before="15"/>
              <w:ind w:left="166"/>
              <w:rPr>
                <w:sz w:val="20"/>
              </w:rPr>
            </w:pPr>
            <w:r>
              <w:rPr>
                <w:sz w:val="20"/>
              </w:rPr>
              <w:t>16</w:t>
            </w:r>
          </w:p>
        </w:tc>
        <w:tc>
          <w:tcPr>
            <w:tcW w:w="3240" w:type="dxa"/>
            <w:vMerge w:val="restart"/>
          </w:tcPr>
          <w:p w14:paraId="1D241D93" w14:textId="77777777" w:rsidR="00A55AD0" w:rsidRDefault="004969A0">
            <w:pPr>
              <w:pStyle w:val="TableParagraph"/>
              <w:spacing w:before="16"/>
              <w:rPr>
                <w:b/>
                <w:sz w:val="20"/>
              </w:rPr>
            </w:pPr>
            <w:r>
              <w:rPr>
                <w:b/>
                <w:sz w:val="20"/>
              </w:rPr>
              <w:t>Speciman Descriptor</w:t>
            </w:r>
          </w:p>
        </w:tc>
        <w:tc>
          <w:tcPr>
            <w:tcW w:w="5220" w:type="dxa"/>
          </w:tcPr>
          <w:p w14:paraId="0D8F5A83" w14:textId="77777777" w:rsidR="00A55AD0" w:rsidRDefault="004969A0">
            <w:pPr>
              <w:pStyle w:val="TableParagraph"/>
              <w:spacing w:before="15"/>
              <w:rPr>
                <w:sz w:val="20"/>
              </w:rPr>
            </w:pPr>
            <w:r>
              <w:rPr>
                <w:sz w:val="20"/>
              </w:rPr>
              <w:t>Sample Type ^ Sample Source</w:t>
            </w:r>
          </w:p>
        </w:tc>
      </w:tr>
      <w:tr w:rsidR="00A55AD0" w14:paraId="4D67F60D" w14:textId="77777777">
        <w:trPr>
          <w:trHeight w:val="272"/>
        </w:trPr>
        <w:tc>
          <w:tcPr>
            <w:tcW w:w="557" w:type="dxa"/>
            <w:vMerge/>
            <w:tcBorders>
              <w:top w:val="nil"/>
            </w:tcBorders>
          </w:tcPr>
          <w:p w14:paraId="615DE083" w14:textId="77777777" w:rsidR="00A55AD0" w:rsidRDefault="00A55AD0">
            <w:pPr>
              <w:rPr>
                <w:sz w:val="2"/>
                <w:szCs w:val="2"/>
              </w:rPr>
            </w:pPr>
          </w:p>
        </w:tc>
        <w:tc>
          <w:tcPr>
            <w:tcW w:w="3240" w:type="dxa"/>
            <w:vMerge/>
            <w:tcBorders>
              <w:top w:val="nil"/>
            </w:tcBorders>
          </w:tcPr>
          <w:p w14:paraId="697AF43A" w14:textId="77777777" w:rsidR="00A55AD0" w:rsidRDefault="00A55AD0">
            <w:pPr>
              <w:rPr>
                <w:sz w:val="2"/>
                <w:szCs w:val="2"/>
              </w:rPr>
            </w:pPr>
          </w:p>
        </w:tc>
        <w:tc>
          <w:tcPr>
            <w:tcW w:w="5220" w:type="dxa"/>
          </w:tcPr>
          <w:p w14:paraId="2CF851D4" w14:textId="77777777" w:rsidR="00A55AD0" w:rsidRDefault="004969A0">
            <w:pPr>
              <w:pStyle w:val="TableParagraph"/>
              <w:spacing w:before="16"/>
              <w:rPr>
                <w:b/>
                <w:sz w:val="20"/>
              </w:rPr>
            </w:pPr>
            <w:r>
              <w:rPr>
                <w:b/>
                <w:sz w:val="20"/>
              </w:rPr>
              <w:t>Sample Type : Blood , Urine , Serum</w:t>
            </w:r>
          </w:p>
        </w:tc>
      </w:tr>
      <w:tr w:rsidR="00A55AD0" w14:paraId="1716491E" w14:textId="77777777">
        <w:trPr>
          <w:trHeight w:val="617"/>
        </w:trPr>
        <w:tc>
          <w:tcPr>
            <w:tcW w:w="557" w:type="dxa"/>
            <w:vMerge/>
            <w:tcBorders>
              <w:top w:val="nil"/>
            </w:tcBorders>
          </w:tcPr>
          <w:p w14:paraId="285727DE" w14:textId="77777777" w:rsidR="00A55AD0" w:rsidRDefault="00A55AD0">
            <w:pPr>
              <w:rPr>
                <w:sz w:val="2"/>
                <w:szCs w:val="2"/>
              </w:rPr>
            </w:pPr>
          </w:p>
        </w:tc>
        <w:tc>
          <w:tcPr>
            <w:tcW w:w="3240" w:type="dxa"/>
            <w:vMerge/>
            <w:tcBorders>
              <w:top w:val="nil"/>
            </w:tcBorders>
          </w:tcPr>
          <w:p w14:paraId="32A12CA4" w14:textId="77777777" w:rsidR="00A55AD0" w:rsidRDefault="00A55AD0">
            <w:pPr>
              <w:rPr>
                <w:sz w:val="2"/>
                <w:szCs w:val="2"/>
              </w:rPr>
            </w:pPr>
          </w:p>
        </w:tc>
        <w:tc>
          <w:tcPr>
            <w:tcW w:w="5220" w:type="dxa"/>
          </w:tcPr>
          <w:p w14:paraId="6C3A63DF" w14:textId="77777777" w:rsidR="00A55AD0" w:rsidRDefault="004969A0">
            <w:pPr>
              <w:pStyle w:val="TableParagraph"/>
              <w:spacing w:before="15"/>
              <w:ind w:right="282"/>
              <w:rPr>
                <w:sz w:val="20"/>
              </w:rPr>
            </w:pPr>
            <w:r>
              <w:rPr>
                <w:sz w:val="20"/>
              </w:rPr>
              <w:t>Sample Source : Sample source body site (left arm ,left hand , right lung)</w:t>
            </w:r>
          </w:p>
        </w:tc>
      </w:tr>
      <w:tr w:rsidR="00A55AD0" w14:paraId="5904C9FC" w14:textId="77777777">
        <w:trPr>
          <w:trHeight w:val="586"/>
        </w:trPr>
        <w:tc>
          <w:tcPr>
            <w:tcW w:w="557" w:type="dxa"/>
          </w:tcPr>
          <w:p w14:paraId="4CFFB4FA" w14:textId="77777777" w:rsidR="00A55AD0" w:rsidRDefault="004969A0">
            <w:pPr>
              <w:pStyle w:val="TableParagraph"/>
              <w:spacing w:before="15"/>
              <w:ind w:left="146" w:right="137"/>
              <w:jc w:val="center"/>
              <w:rPr>
                <w:sz w:val="20"/>
              </w:rPr>
            </w:pPr>
            <w:r>
              <w:rPr>
                <w:sz w:val="20"/>
              </w:rPr>
              <w:t>17</w:t>
            </w:r>
          </w:p>
        </w:tc>
        <w:tc>
          <w:tcPr>
            <w:tcW w:w="3240" w:type="dxa"/>
          </w:tcPr>
          <w:p w14:paraId="08CEB3B0" w14:textId="77777777" w:rsidR="00A55AD0" w:rsidRDefault="004969A0">
            <w:pPr>
              <w:pStyle w:val="TableParagraph"/>
              <w:spacing w:before="15"/>
              <w:rPr>
                <w:sz w:val="20"/>
              </w:rPr>
            </w:pPr>
            <w:r>
              <w:rPr>
                <w:sz w:val="20"/>
              </w:rPr>
              <w:t>Ordering Physician</w:t>
            </w:r>
          </w:p>
        </w:tc>
        <w:tc>
          <w:tcPr>
            <w:tcW w:w="5220" w:type="dxa"/>
          </w:tcPr>
          <w:p w14:paraId="7CD02ABF" w14:textId="77777777" w:rsidR="00A55AD0" w:rsidRDefault="004969A0">
            <w:pPr>
              <w:pStyle w:val="TableParagraph"/>
              <w:spacing w:before="15"/>
              <w:ind w:right="1087" w:hanging="2"/>
              <w:rPr>
                <w:sz w:val="20"/>
              </w:rPr>
            </w:pPr>
            <w:r>
              <w:rPr>
                <w:sz w:val="20"/>
              </w:rPr>
              <w:t>Physician IDNumber^Code (401-0 ^ Thomas ^ John^V`401-0^Mehta^Kantilal^^Shri)</w:t>
            </w:r>
          </w:p>
        </w:tc>
      </w:tr>
    </w:tbl>
    <w:p w14:paraId="27C5B844" w14:textId="77777777" w:rsidR="00A55AD0" w:rsidRDefault="00A55AD0">
      <w:pPr>
        <w:rPr>
          <w:sz w:val="20"/>
        </w:rPr>
        <w:sectPr w:rsidR="00A55AD0">
          <w:pgSz w:w="12240" w:h="15840"/>
          <w:pgMar w:top="1440" w:right="80" w:bottom="900" w:left="1060" w:header="0" w:footer="708" w:gutter="0"/>
          <w:cols w:space="720"/>
        </w:sectPr>
      </w:pPr>
    </w:p>
    <w:tbl>
      <w:tblPr>
        <w:tblW w:w="9017" w:type="dxa"/>
        <w:tblInd w:w="1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7"/>
        <w:gridCol w:w="3240"/>
        <w:gridCol w:w="5220"/>
      </w:tblGrid>
      <w:tr w:rsidR="00A55AD0" w14:paraId="472A8104" w14:textId="77777777">
        <w:trPr>
          <w:trHeight w:val="827"/>
        </w:trPr>
        <w:tc>
          <w:tcPr>
            <w:tcW w:w="557" w:type="dxa"/>
            <w:tcBorders>
              <w:top w:val="nil"/>
            </w:tcBorders>
          </w:tcPr>
          <w:p w14:paraId="673ADBDF" w14:textId="77777777" w:rsidR="00A55AD0" w:rsidRDefault="004969A0">
            <w:pPr>
              <w:pStyle w:val="TableParagraph"/>
              <w:spacing w:before="15"/>
              <w:ind w:left="146" w:right="137"/>
              <w:jc w:val="center"/>
              <w:rPr>
                <w:sz w:val="20"/>
              </w:rPr>
            </w:pPr>
            <w:r>
              <w:rPr>
                <w:sz w:val="20"/>
              </w:rPr>
              <w:t>18</w:t>
            </w:r>
          </w:p>
        </w:tc>
        <w:tc>
          <w:tcPr>
            <w:tcW w:w="3240" w:type="dxa"/>
          </w:tcPr>
          <w:p w14:paraId="5811EBAD" w14:textId="77777777" w:rsidR="00A55AD0" w:rsidRDefault="004969A0">
            <w:pPr>
              <w:pStyle w:val="TableParagraph"/>
              <w:spacing w:before="15"/>
              <w:rPr>
                <w:sz w:val="20"/>
              </w:rPr>
            </w:pPr>
            <w:r>
              <w:rPr>
                <w:sz w:val="20"/>
              </w:rPr>
              <w:t>Physician's Telephone Number</w:t>
            </w:r>
          </w:p>
        </w:tc>
        <w:tc>
          <w:tcPr>
            <w:tcW w:w="5220" w:type="dxa"/>
          </w:tcPr>
          <w:p w14:paraId="428B3ABE" w14:textId="77777777" w:rsidR="00A55AD0" w:rsidRDefault="004969A0">
            <w:pPr>
              <w:pStyle w:val="TableParagraph"/>
              <w:spacing w:before="15"/>
              <w:ind w:left="14"/>
              <w:rPr>
                <w:sz w:val="20"/>
              </w:rPr>
            </w:pPr>
            <w:r>
              <w:rPr>
                <w:sz w:val="20"/>
              </w:rPr>
              <w:t>Phone1`Phone2`Phone3 (It may contain area</w:t>
            </w:r>
          </w:p>
          <w:p w14:paraId="72595E44" w14:textId="77777777" w:rsidR="00A55AD0" w:rsidRDefault="004969A0">
            <w:pPr>
              <w:pStyle w:val="TableParagraph"/>
              <w:spacing w:line="230" w:lineRule="exact"/>
              <w:rPr>
                <w:sz w:val="20"/>
              </w:rPr>
            </w:pPr>
            <w:r>
              <w:rPr>
                <w:sz w:val="20"/>
              </w:rPr>
              <w:t>code ,country code, beeper number, hours to call) e.g.</w:t>
            </w:r>
          </w:p>
          <w:p w14:paraId="69824F56" w14:textId="77777777" w:rsidR="00A55AD0" w:rsidRDefault="004969A0">
            <w:pPr>
              <w:pStyle w:val="TableParagraph"/>
              <w:spacing w:line="230" w:lineRule="exact"/>
              <w:rPr>
                <w:sz w:val="20"/>
              </w:rPr>
            </w:pPr>
            <w:r>
              <w:rPr>
                <w:sz w:val="20"/>
              </w:rPr>
              <w:t>+912212345678`+912212345679</w:t>
            </w:r>
          </w:p>
        </w:tc>
      </w:tr>
      <w:tr w:rsidR="00A55AD0" w14:paraId="2C30643D" w14:textId="77777777">
        <w:trPr>
          <w:trHeight w:val="272"/>
        </w:trPr>
        <w:tc>
          <w:tcPr>
            <w:tcW w:w="557" w:type="dxa"/>
          </w:tcPr>
          <w:p w14:paraId="44A44A13" w14:textId="77777777" w:rsidR="00A55AD0" w:rsidRDefault="004969A0">
            <w:pPr>
              <w:pStyle w:val="TableParagraph"/>
              <w:spacing w:before="13"/>
              <w:ind w:left="146" w:right="137"/>
              <w:jc w:val="center"/>
              <w:rPr>
                <w:sz w:val="20"/>
              </w:rPr>
            </w:pPr>
            <w:r>
              <w:rPr>
                <w:sz w:val="20"/>
              </w:rPr>
              <w:t>19</w:t>
            </w:r>
          </w:p>
        </w:tc>
        <w:tc>
          <w:tcPr>
            <w:tcW w:w="3240" w:type="dxa"/>
          </w:tcPr>
          <w:p w14:paraId="6DBA89A6" w14:textId="77777777" w:rsidR="00A55AD0" w:rsidRDefault="004969A0">
            <w:pPr>
              <w:pStyle w:val="TableParagraph"/>
              <w:spacing w:before="13"/>
              <w:rPr>
                <w:sz w:val="20"/>
              </w:rPr>
            </w:pPr>
            <w:r>
              <w:rPr>
                <w:sz w:val="20"/>
              </w:rPr>
              <w:t>User Field No.1</w:t>
            </w:r>
          </w:p>
        </w:tc>
        <w:tc>
          <w:tcPr>
            <w:tcW w:w="5220" w:type="dxa"/>
          </w:tcPr>
          <w:p w14:paraId="283FA1D6" w14:textId="77777777" w:rsidR="00A55AD0" w:rsidRDefault="00A55AD0">
            <w:pPr>
              <w:pStyle w:val="TableParagraph"/>
              <w:ind w:left="0"/>
              <w:rPr>
                <w:rFonts w:ascii="Times New Roman"/>
                <w:sz w:val="20"/>
              </w:rPr>
            </w:pPr>
          </w:p>
        </w:tc>
      </w:tr>
      <w:tr w:rsidR="00A55AD0" w14:paraId="029CD7F2" w14:textId="77777777">
        <w:trPr>
          <w:trHeight w:val="271"/>
        </w:trPr>
        <w:tc>
          <w:tcPr>
            <w:tcW w:w="557" w:type="dxa"/>
          </w:tcPr>
          <w:p w14:paraId="5782354D" w14:textId="77777777" w:rsidR="00A55AD0" w:rsidRDefault="004969A0">
            <w:pPr>
              <w:pStyle w:val="TableParagraph"/>
              <w:spacing w:before="15"/>
              <w:ind w:left="146" w:right="137"/>
              <w:jc w:val="center"/>
              <w:rPr>
                <w:sz w:val="20"/>
              </w:rPr>
            </w:pPr>
            <w:r>
              <w:rPr>
                <w:sz w:val="20"/>
              </w:rPr>
              <w:t>20</w:t>
            </w:r>
          </w:p>
        </w:tc>
        <w:tc>
          <w:tcPr>
            <w:tcW w:w="3240" w:type="dxa"/>
          </w:tcPr>
          <w:p w14:paraId="3943AD34" w14:textId="77777777" w:rsidR="00A55AD0" w:rsidRDefault="004969A0">
            <w:pPr>
              <w:pStyle w:val="TableParagraph"/>
              <w:spacing w:before="15"/>
              <w:rPr>
                <w:sz w:val="20"/>
              </w:rPr>
            </w:pPr>
            <w:r>
              <w:rPr>
                <w:sz w:val="20"/>
              </w:rPr>
              <w:t>User Field No.2</w:t>
            </w:r>
          </w:p>
        </w:tc>
        <w:tc>
          <w:tcPr>
            <w:tcW w:w="5220" w:type="dxa"/>
          </w:tcPr>
          <w:p w14:paraId="745882BF" w14:textId="77777777" w:rsidR="00A55AD0" w:rsidRDefault="00A55AD0">
            <w:pPr>
              <w:pStyle w:val="TableParagraph"/>
              <w:ind w:left="0"/>
              <w:rPr>
                <w:rFonts w:ascii="Times New Roman"/>
                <w:sz w:val="20"/>
              </w:rPr>
            </w:pPr>
          </w:p>
        </w:tc>
      </w:tr>
      <w:tr w:rsidR="00A55AD0" w14:paraId="7939FA5B" w14:textId="77777777">
        <w:trPr>
          <w:trHeight w:val="272"/>
        </w:trPr>
        <w:tc>
          <w:tcPr>
            <w:tcW w:w="557" w:type="dxa"/>
          </w:tcPr>
          <w:p w14:paraId="56150A72" w14:textId="77777777" w:rsidR="00A55AD0" w:rsidRDefault="004969A0">
            <w:pPr>
              <w:pStyle w:val="TableParagraph"/>
              <w:spacing w:before="15"/>
              <w:ind w:left="146" w:right="137"/>
              <w:jc w:val="center"/>
              <w:rPr>
                <w:sz w:val="20"/>
              </w:rPr>
            </w:pPr>
            <w:r>
              <w:rPr>
                <w:sz w:val="20"/>
              </w:rPr>
              <w:t>21</w:t>
            </w:r>
          </w:p>
        </w:tc>
        <w:tc>
          <w:tcPr>
            <w:tcW w:w="3240" w:type="dxa"/>
          </w:tcPr>
          <w:p w14:paraId="003EA5B7" w14:textId="77777777" w:rsidR="00A55AD0" w:rsidRDefault="004969A0">
            <w:pPr>
              <w:pStyle w:val="TableParagraph"/>
              <w:spacing w:before="15"/>
              <w:rPr>
                <w:sz w:val="20"/>
              </w:rPr>
            </w:pPr>
            <w:r>
              <w:rPr>
                <w:sz w:val="20"/>
              </w:rPr>
              <w:t>Laboratory Field No.1</w:t>
            </w:r>
          </w:p>
        </w:tc>
        <w:tc>
          <w:tcPr>
            <w:tcW w:w="5220" w:type="dxa"/>
          </w:tcPr>
          <w:p w14:paraId="7E680FFB" w14:textId="77777777" w:rsidR="00A55AD0" w:rsidRDefault="00A55AD0">
            <w:pPr>
              <w:pStyle w:val="TableParagraph"/>
              <w:ind w:left="0"/>
              <w:rPr>
                <w:rFonts w:ascii="Times New Roman"/>
                <w:sz w:val="20"/>
              </w:rPr>
            </w:pPr>
          </w:p>
        </w:tc>
      </w:tr>
      <w:tr w:rsidR="00A55AD0" w14:paraId="42B26EA8" w14:textId="77777777">
        <w:trPr>
          <w:trHeight w:val="272"/>
        </w:trPr>
        <w:tc>
          <w:tcPr>
            <w:tcW w:w="557" w:type="dxa"/>
          </w:tcPr>
          <w:p w14:paraId="40466BF8" w14:textId="77777777" w:rsidR="00A55AD0" w:rsidRDefault="004969A0">
            <w:pPr>
              <w:pStyle w:val="TableParagraph"/>
              <w:spacing w:before="15"/>
              <w:ind w:left="146" w:right="137"/>
              <w:jc w:val="center"/>
              <w:rPr>
                <w:sz w:val="20"/>
              </w:rPr>
            </w:pPr>
            <w:r>
              <w:rPr>
                <w:sz w:val="20"/>
              </w:rPr>
              <w:t>22</w:t>
            </w:r>
          </w:p>
        </w:tc>
        <w:tc>
          <w:tcPr>
            <w:tcW w:w="3240" w:type="dxa"/>
          </w:tcPr>
          <w:p w14:paraId="68A8ED1F" w14:textId="77777777" w:rsidR="00A55AD0" w:rsidRDefault="004969A0">
            <w:pPr>
              <w:pStyle w:val="TableParagraph"/>
              <w:spacing w:before="15"/>
              <w:rPr>
                <w:sz w:val="20"/>
              </w:rPr>
            </w:pPr>
            <w:r>
              <w:rPr>
                <w:sz w:val="20"/>
              </w:rPr>
              <w:t>Laboratory Field No.2</w:t>
            </w:r>
          </w:p>
        </w:tc>
        <w:tc>
          <w:tcPr>
            <w:tcW w:w="5220" w:type="dxa"/>
          </w:tcPr>
          <w:p w14:paraId="339DAAE9" w14:textId="77777777" w:rsidR="00A55AD0" w:rsidRDefault="00A55AD0">
            <w:pPr>
              <w:pStyle w:val="TableParagraph"/>
              <w:ind w:left="0"/>
              <w:rPr>
                <w:rFonts w:ascii="Times New Roman"/>
                <w:sz w:val="20"/>
              </w:rPr>
            </w:pPr>
          </w:p>
        </w:tc>
      </w:tr>
      <w:tr w:rsidR="00A55AD0" w14:paraId="59E47697" w14:textId="77777777">
        <w:trPr>
          <w:trHeight w:val="475"/>
        </w:trPr>
        <w:tc>
          <w:tcPr>
            <w:tcW w:w="557" w:type="dxa"/>
          </w:tcPr>
          <w:p w14:paraId="524BFDD8" w14:textId="77777777" w:rsidR="00A55AD0" w:rsidRDefault="004969A0">
            <w:pPr>
              <w:pStyle w:val="TableParagraph"/>
              <w:spacing w:before="15"/>
              <w:ind w:left="146" w:right="137"/>
              <w:jc w:val="center"/>
              <w:rPr>
                <w:sz w:val="20"/>
              </w:rPr>
            </w:pPr>
            <w:r>
              <w:rPr>
                <w:sz w:val="20"/>
              </w:rPr>
              <w:t>23</w:t>
            </w:r>
          </w:p>
        </w:tc>
        <w:tc>
          <w:tcPr>
            <w:tcW w:w="3240" w:type="dxa"/>
          </w:tcPr>
          <w:p w14:paraId="48562701" w14:textId="77777777" w:rsidR="00A55AD0" w:rsidRDefault="004969A0">
            <w:pPr>
              <w:pStyle w:val="TableParagraph"/>
              <w:spacing w:before="18" w:line="230" w:lineRule="exact"/>
              <w:ind w:right="127" w:hanging="1"/>
              <w:rPr>
                <w:sz w:val="20"/>
              </w:rPr>
            </w:pPr>
            <w:r>
              <w:rPr>
                <w:sz w:val="20"/>
              </w:rPr>
              <w:t>Date/ Time Result reported or Last modified</w:t>
            </w:r>
          </w:p>
        </w:tc>
        <w:tc>
          <w:tcPr>
            <w:tcW w:w="5220" w:type="dxa"/>
          </w:tcPr>
          <w:p w14:paraId="2C231B8B" w14:textId="77777777" w:rsidR="00A55AD0" w:rsidRDefault="00A55AD0">
            <w:pPr>
              <w:pStyle w:val="TableParagraph"/>
              <w:ind w:left="0"/>
              <w:rPr>
                <w:rFonts w:ascii="Times New Roman"/>
                <w:sz w:val="20"/>
              </w:rPr>
            </w:pPr>
          </w:p>
        </w:tc>
      </w:tr>
      <w:tr w:rsidR="00A55AD0" w14:paraId="038084B4" w14:textId="77777777">
        <w:trPr>
          <w:trHeight w:val="570"/>
        </w:trPr>
        <w:tc>
          <w:tcPr>
            <w:tcW w:w="557" w:type="dxa"/>
          </w:tcPr>
          <w:p w14:paraId="2CA6698E" w14:textId="77777777" w:rsidR="00A55AD0" w:rsidRDefault="004969A0">
            <w:pPr>
              <w:pStyle w:val="TableParagraph"/>
              <w:spacing w:before="13"/>
              <w:ind w:left="146" w:right="137"/>
              <w:jc w:val="center"/>
              <w:rPr>
                <w:sz w:val="20"/>
              </w:rPr>
            </w:pPr>
            <w:r>
              <w:rPr>
                <w:sz w:val="20"/>
              </w:rPr>
              <w:t>24</w:t>
            </w:r>
          </w:p>
        </w:tc>
        <w:tc>
          <w:tcPr>
            <w:tcW w:w="3240" w:type="dxa"/>
          </w:tcPr>
          <w:p w14:paraId="072C393E" w14:textId="77777777" w:rsidR="00A55AD0" w:rsidRDefault="004969A0">
            <w:pPr>
              <w:pStyle w:val="TableParagraph"/>
              <w:spacing w:before="13"/>
              <w:ind w:right="471" w:hanging="1"/>
              <w:rPr>
                <w:sz w:val="20"/>
              </w:rPr>
            </w:pPr>
            <w:r>
              <w:rPr>
                <w:sz w:val="20"/>
              </w:rPr>
              <w:t>Instrument charge to computer system</w:t>
            </w:r>
          </w:p>
        </w:tc>
        <w:tc>
          <w:tcPr>
            <w:tcW w:w="5220" w:type="dxa"/>
          </w:tcPr>
          <w:p w14:paraId="469CAC08" w14:textId="77777777" w:rsidR="00A55AD0" w:rsidRDefault="004969A0">
            <w:pPr>
              <w:pStyle w:val="TableParagraph"/>
              <w:spacing w:before="13"/>
              <w:ind w:right="593"/>
              <w:rPr>
                <w:sz w:val="20"/>
              </w:rPr>
            </w:pPr>
            <w:r>
              <w:rPr>
                <w:sz w:val="20"/>
              </w:rPr>
              <w:t>Accounting reference by the instrument for the tests performed</w:t>
            </w:r>
          </w:p>
        </w:tc>
      </w:tr>
      <w:tr w:rsidR="00A55AD0" w14:paraId="194FFEA5" w14:textId="77777777">
        <w:trPr>
          <w:trHeight w:val="936"/>
        </w:trPr>
        <w:tc>
          <w:tcPr>
            <w:tcW w:w="557" w:type="dxa"/>
          </w:tcPr>
          <w:p w14:paraId="746FA00A" w14:textId="77777777" w:rsidR="00A55AD0" w:rsidRDefault="004969A0">
            <w:pPr>
              <w:pStyle w:val="TableParagraph"/>
              <w:spacing w:before="15"/>
              <w:ind w:left="146" w:right="137"/>
              <w:jc w:val="center"/>
              <w:rPr>
                <w:sz w:val="20"/>
              </w:rPr>
            </w:pPr>
            <w:r>
              <w:rPr>
                <w:sz w:val="20"/>
              </w:rPr>
              <w:t>25</w:t>
            </w:r>
          </w:p>
        </w:tc>
        <w:tc>
          <w:tcPr>
            <w:tcW w:w="3240" w:type="dxa"/>
          </w:tcPr>
          <w:p w14:paraId="795B97BD" w14:textId="77777777" w:rsidR="00A55AD0" w:rsidRDefault="004969A0">
            <w:pPr>
              <w:pStyle w:val="TableParagraph"/>
              <w:spacing w:before="15"/>
              <w:rPr>
                <w:sz w:val="20"/>
              </w:rPr>
            </w:pPr>
            <w:r>
              <w:rPr>
                <w:sz w:val="20"/>
              </w:rPr>
              <w:t>Instrument Section ID</w:t>
            </w:r>
          </w:p>
        </w:tc>
        <w:tc>
          <w:tcPr>
            <w:tcW w:w="5220" w:type="dxa"/>
          </w:tcPr>
          <w:p w14:paraId="49D93475" w14:textId="77777777" w:rsidR="00A55AD0" w:rsidRDefault="004969A0">
            <w:pPr>
              <w:pStyle w:val="TableParagraph"/>
              <w:spacing w:before="15"/>
              <w:ind w:right="62" w:hanging="2"/>
              <w:rPr>
                <w:sz w:val="20"/>
              </w:rPr>
            </w:pPr>
            <w:r>
              <w:rPr>
                <w:sz w:val="20"/>
              </w:rPr>
              <w:t>In the case where the multiple instruments are on a single line or a test was moved from one instrument to another ,</w:t>
            </w:r>
          </w:p>
          <w:p w14:paraId="2CBE3DA7" w14:textId="77777777" w:rsidR="00A55AD0" w:rsidRDefault="004969A0">
            <w:pPr>
              <w:pStyle w:val="TableParagraph"/>
              <w:spacing w:before="4" w:line="230" w:lineRule="exact"/>
              <w:ind w:right="605"/>
              <w:rPr>
                <w:sz w:val="20"/>
              </w:rPr>
            </w:pPr>
            <w:r>
              <w:rPr>
                <w:sz w:val="20"/>
              </w:rPr>
              <w:t>this field will show which instrument or section of an instrument performed the test</w:t>
            </w:r>
          </w:p>
        </w:tc>
      </w:tr>
      <w:tr w:rsidR="00A55AD0" w14:paraId="5EA56366" w14:textId="77777777">
        <w:trPr>
          <w:trHeight w:val="339"/>
        </w:trPr>
        <w:tc>
          <w:tcPr>
            <w:tcW w:w="557" w:type="dxa"/>
            <w:vMerge w:val="restart"/>
          </w:tcPr>
          <w:p w14:paraId="2CE8C4A7" w14:textId="77777777" w:rsidR="00A55AD0" w:rsidRDefault="004969A0">
            <w:pPr>
              <w:pStyle w:val="TableParagraph"/>
              <w:spacing w:before="13"/>
              <w:ind w:left="166"/>
              <w:rPr>
                <w:sz w:val="20"/>
              </w:rPr>
            </w:pPr>
            <w:r>
              <w:rPr>
                <w:sz w:val="20"/>
              </w:rPr>
              <w:t>26</w:t>
            </w:r>
          </w:p>
        </w:tc>
        <w:tc>
          <w:tcPr>
            <w:tcW w:w="3240" w:type="dxa"/>
            <w:vMerge w:val="restart"/>
          </w:tcPr>
          <w:p w14:paraId="78CD03CB" w14:textId="77777777" w:rsidR="00A55AD0" w:rsidRDefault="004969A0">
            <w:pPr>
              <w:pStyle w:val="TableParagraph"/>
              <w:spacing w:before="14"/>
              <w:rPr>
                <w:b/>
                <w:sz w:val="20"/>
              </w:rPr>
            </w:pPr>
            <w:r>
              <w:rPr>
                <w:b/>
                <w:sz w:val="20"/>
              </w:rPr>
              <w:t>Report Types</w:t>
            </w:r>
          </w:p>
        </w:tc>
        <w:tc>
          <w:tcPr>
            <w:tcW w:w="5220" w:type="dxa"/>
          </w:tcPr>
          <w:p w14:paraId="6C178DBC" w14:textId="77777777" w:rsidR="00A55AD0" w:rsidRDefault="004969A0">
            <w:pPr>
              <w:pStyle w:val="TableParagraph"/>
              <w:spacing w:before="14"/>
              <w:rPr>
                <w:b/>
                <w:sz w:val="20"/>
              </w:rPr>
            </w:pPr>
            <w:r>
              <w:rPr>
                <w:b/>
                <w:sz w:val="20"/>
              </w:rPr>
              <w:t>O : Order Record , User asking analysis be performed</w:t>
            </w:r>
          </w:p>
        </w:tc>
      </w:tr>
      <w:tr w:rsidR="00A55AD0" w14:paraId="2AE76E25" w14:textId="77777777">
        <w:trPr>
          <w:trHeight w:val="530"/>
        </w:trPr>
        <w:tc>
          <w:tcPr>
            <w:tcW w:w="557" w:type="dxa"/>
            <w:vMerge/>
            <w:tcBorders>
              <w:top w:val="nil"/>
            </w:tcBorders>
          </w:tcPr>
          <w:p w14:paraId="09E334DF" w14:textId="77777777" w:rsidR="00A55AD0" w:rsidRDefault="00A55AD0">
            <w:pPr>
              <w:rPr>
                <w:sz w:val="2"/>
                <w:szCs w:val="2"/>
              </w:rPr>
            </w:pPr>
          </w:p>
        </w:tc>
        <w:tc>
          <w:tcPr>
            <w:tcW w:w="3240" w:type="dxa"/>
            <w:vMerge/>
            <w:tcBorders>
              <w:top w:val="nil"/>
            </w:tcBorders>
          </w:tcPr>
          <w:p w14:paraId="6C70094E" w14:textId="77777777" w:rsidR="00A55AD0" w:rsidRDefault="00A55AD0">
            <w:pPr>
              <w:rPr>
                <w:sz w:val="2"/>
                <w:szCs w:val="2"/>
              </w:rPr>
            </w:pPr>
          </w:p>
        </w:tc>
        <w:tc>
          <w:tcPr>
            <w:tcW w:w="5220" w:type="dxa"/>
          </w:tcPr>
          <w:p w14:paraId="2121DB51" w14:textId="77777777" w:rsidR="00A55AD0" w:rsidRDefault="004969A0">
            <w:pPr>
              <w:pStyle w:val="TableParagraph"/>
              <w:spacing w:before="16"/>
              <w:ind w:right="17"/>
              <w:rPr>
                <w:b/>
                <w:sz w:val="20"/>
              </w:rPr>
            </w:pPr>
            <w:r>
              <w:rPr>
                <w:b/>
                <w:sz w:val="20"/>
              </w:rPr>
              <w:t>C : Correction of previously transmitted results (When sending results from Result Reprint)</w:t>
            </w:r>
          </w:p>
        </w:tc>
      </w:tr>
      <w:tr w:rsidR="00A55AD0" w14:paraId="72BAFBE0" w14:textId="77777777">
        <w:trPr>
          <w:trHeight w:val="376"/>
        </w:trPr>
        <w:tc>
          <w:tcPr>
            <w:tcW w:w="557" w:type="dxa"/>
            <w:vMerge/>
            <w:tcBorders>
              <w:top w:val="nil"/>
            </w:tcBorders>
          </w:tcPr>
          <w:p w14:paraId="0B79525E" w14:textId="77777777" w:rsidR="00A55AD0" w:rsidRDefault="00A55AD0">
            <w:pPr>
              <w:rPr>
                <w:sz w:val="2"/>
                <w:szCs w:val="2"/>
              </w:rPr>
            </w:pPr>
          </w:p>
        </w:tc>
        <w:tc>
          <w:tcPr>
            <w:tcW w:w="3240" w:type="dxa"/>
            <w:vMerge/>
            <w:tcBorders>
              <w:top w:val="nil"/>
            </w:tcBorders>
          </w:tcPr>
          <w:p w14:paraId="48599A38" w14:textId="77777777" w:rsidR="00A55AD0" w:rsidRDefault="00A55AD0">
            <w:pPr>
              <w:rPr>
                <w:sz w:val="2"/>
                <w:szCs w:val="2"/>
              </w:rPr>
            </w:pPr>
          </w:p>
        </w:tc>
        <w:tc>
          <w:tcPr>
            <w:tcW w:w="5220" w:type="dxa"/>
          </w:tcPr>
          <w:p w14:paraId="307E276B" w14:textId="77777777" w:rsidR="00A55AD0" w:rsidRDefault="004969A0">
            <w:pPr>
              <w:pStyle w:val="TableParagraph"/>
              <w:spacing w:before="16"/>
              <w:rPr>
                <w:b/>
                <w:sz w:val="20"/>
              </w:rPr>
            </w:pPr>
            <w:r>
              <w:rPr>
                <w:b/>
                <w:sz w:val="20"/>
              </w:rPr>
              <w:t>P : Preliminary results (Before Rerun)</w:t>
            </w:r>
          </w:p>
        </w:tc>
      </w:tr>
      <w:tr w:rsidR="00A55AD0" w14:paraId="05C68077" w14:textId="77777777">
        <w:trPr>
          <w:trHeight w:val="302"/>
        </w:trPr>
        <w:tc>
          <w:tcPr>
            <w:tcW w:w="557" w:type="dxa"/>
            <w:vMerge/>
            <w:tcBorders>
              <w:top w:val="nil"/>
            </w:tcBorders>
          </w:tcPr>
          <w:p w14:paraId="0A5DAF92" w14:textId="77777777" w:rsidR="00A55AD0" w:rsidRDefault="00A55AD0">
            <w:pPr>
              <w:rPr>
                <w:sz w:val="2"/>
                <w:szCs w:val="2"/>
              </w:rPr>
            </w:pPr>
          </w:p>
        </w:tc>
        <w:tc>
          <w:tcPr>
            <w:tcW w:w="3240" w:type="dxa"/>
            <w:vMerge/>
            <w:tcBorders>
              <w:top w:val="nil"/>
            </w:tcBorders>
          </w:tcPr>
          <w:p w14:paraId="47253CCB" w14:textId="77777777" w:rsidR="00A55AD0" w:rsidRDefault="00A55AD0">
            <w:pPr>
              <w:rPr>
                <w:sz w:val="2"/>
                <w:szCs w:val="2"/>
              </w:rPr>
            </w:pPr>
          </w:p>
        </w:tc>
        <w:tc>
          <w:tcPr>
            <w:tcW w:w="5220" w:type="dxa"/>
          </w:tcPr>
          <w:p w14:paraId="7A9A1FE5" w14:textId="77777777" w:rsidR="00A55AD0" w:rsidRDefault="004969A0">
            <w:pPr>
              <w:pStyle w:val="TableParagraph"/>
              <w:spacing w:before="16"/>
              <w:rPr>
                <w:b/>
                <w:sz w:val="20"/>
              </w:rPr>
            </w:pPr>
            <w:r>
              <w:rPr>
                <w:b/>
                <w:sz w:val="20"/>
              </w:rPr>
              <w:t>F : Final Results</w:t>
            </w:r>
          </w:p>
        </w:tc>
      </w:tr>
      <w:tr w:rsidR="00A55AD0" w14:paraId="1474A035" w14:textId="77777777">
        <w:trPr>
          <w:trHeight w:val="557"/>
        </w:trPr>
        <w:tc>
          <w:tcPr>
            <w:tcW w:w="557" w:type="dxa"/>
            <w:vMerge/>
            <w:tcBorders>
              <w:top w:val="nil"/>
            </w:tcBorders>
          </w:tcPr>
          <w:p w14:paraId="2B3B1AD7" w14:textId="77777777" w:rsidR="00A55AD0" w:rsidRDefault="00A55AD0">
            <w:pPr>
              <w:rPr>
                <w:sz w:val="2"/>
                <w:szCs w:val="2"/>
              </w:rPr>
            </w:pPr>
          </w:p>
        </w:tc>
        <w:tc>
          <w:tcPr>
            <w:tcW w:w="3240" w:type="dxa"/>
            <w:vMerge/>
            <w:tcBorders>
              <w:top w:val="nil"/>
            </w:tcBorders>
          </w:tcPr>
          <w:p w14:paraId="15817A22" w14:textId="77777777" w:rsidR="00A55AD0" w:rsidRDefault="00A55AD0">
            <w:pPr>
              <w:rPr>
                <w:sz w:val="2"/>
                <w:szCs w:val="2"/>
              </w:rPr>
            </w:pPr>
          </w:p>
        </w:tc>
        <w:tc>
          <w:tcPr>
            <w:tcW w:w="5220" w:type="dxa"/>
          </w:tcPr>
          <w:p w14:paraId="23371D88" w14:textId="77777777" w:rsidR="00A55AD0" w:rsidRDefault="004969A0">
            <w:pPr>
              <w:pStyle w:val="TableParagraph"/>
              <w:spacing w:before="16"/>
              <w:ind w:right="1028"/>
              <w:rPr>
                <w:b/>
                <w:sz w:val="20"/>
              </w:rPr>
            </w:pPr>
            <w:r>
              <w:rPr>
                <w:b/>
                <w:sz w:val="20"/>
              </w:rPr>
              <w:t>X : Order Cancelled (When order can not be performed)</w:t>
            </w:r>
          </w:p>
        </w:tc>
      </w:tr>
      <w:tr w:rsidR="00A55AD0" w14:paraId="69C936A4" w14:textId="77777777">
        <w:trPr>
          <w:trHeight w:val="286"/>
        </w:trPr>
        <w:tc>
          <w:tcPr>
            <w:tcW w:w="557" w:type="dxa"/>
            <w:vMerge/>
            <w:tcBorders>
              <w:top w:val="nil"/>
            </w:tcBorders>
          </w:tcPr>
          <w:p w14:paraId="5932D4C3" w14:textId="77777777" w:rsidR="00A55AD0" w:rsidRDefault="00A55AD0">
            <w:pPr>
              <w:rPr>
                <w:sz w:val="2"/>
                <w:szCs w:val="2"/>
              </w:rPr>
            </w:pPr>
          </w:p>
        </w:tc>
        <w:tc>
          <w:tcPr>
            <w:tcW w:w="3240" w:type="dxa"/>
            <w:vMerge/>
            <w:tcBorders>
              <w:top w:val="nil"/>
            </w:tcBorders>
          </w:tcPr>
          <w:p w14:paraId="0E192FEF" w14:textId="77777777" w:rsidR="00A55AD0" w:rsidRDefault="00A55AD0">
            <w:pPr>
              <w:rPr>
                <w:sz w:val="2"/>
                <w:szCs w:val="2"/>
              </w:rPr>
            </w:pPr>
          </w:p>
        </w:tc>
        <w:tc>
          <w:tcPr>
            <w:tcW w:w="5220" w:type="dxa"/>
          </w:tcPr>
          <w:p w14:paraId="7750974C" w14:textId="77777777" w:rsidR="00A55AD0" w:rsidRDefault="004969A0">
            <w:pPr>
              <w:pStyle w:val="TableParagraph"/>
              <w:spacing w:before="16"/>
              <w:rPr>
                <w:b/>
                <w:sz w:val="20"/>
              </w:rPr>
            </w:pPr>
            <w:bookmarkStart w:id="10" w:name="I_:_In_Instrument_Pending"/>
            <w:bookmarkEnd w:id="10"/>
            <w:r>
              <w:rPr>
                <w:b/>
                <w:sz w:val="20"/>
              </w:rPr>
              <w:t>I : In Instrument Pending</w:t>
            </w:r>
          </w:p>
        </w:tc>
      </w:tr>
      <w:tr w:rsidR="00A55AD0" w14:paraId="656A935D" w14:textId="77777777">
        <w:trPr>
          <w:trHeight w:val="542"/>
        </w:trPr>
        <w:tc>
          <w:tcPr>
            <w:tcW w:w="557" w:type="dxa"/>
            <w:vMerge/>
            <w:tcBorders>
              <w:top w:val="nil"/>
            </w:tcBorders>
          </w:tcPr>
          <w:p w14:paraId="67423154" w14:textId="77777777" w:rsidR="00A55AD0" w:rsidRDefault="00A55AD0">
            <w:pPr>
              <w:rPr>
                <w:sz w:val="2"/>
                <w:szCs w:val="2"/>
              </w:rPr>
            </w:pPr>
          </w:p>
        </w:tc>
        <w:tc>
          <w:tcPr>
            <w:tcW w:w="3240" w:type="dxa"/>
            <w:vMerge/>
            <w:tcBorders>
              <w:top w:val="nil"/>
            </w:tcBorders>
          </w:tcPr>
          <w:p w14:paraId="716B581A" w14:textId="77777777" w:rsidR="00A55AD0" w:rsidRDefault="00A55AD0">
            <w:pPr>
              <w:rPr>
                <w:sz w:val="2"/>
                <w:szCs w:val="2"/>
              </w:rPr>
            </w:pPr>
          </w:p>
        </w:tc>
        <w:tc>
          <w:tcPr>
            <w:tcW w:w="5220" w:type="dxa"/>
          </w:tcPr>
          <w:p w14:paraId="3E1FCF90" w14:textId="77777777" w:rsidR="00A55AD0" w:rsidRDefault="004969A0">
            <w:pPr>
              <w:pStyle w:val="TableParagraph"/>
              <w:spacing w:before="16"/>
              <w:ind w:right="351"/>
              <w:rPr>
                <w:b/>
                <w:sz w:val="20"/>
              </w:rPr>
            </w:pPr>
            <w:r>
              <w:rPr>
                <w:b/>
                <w:sz w:val="20"/>
              </w:rPr>
              <w:t>Y : No order on Record for this test (in response to query)</w:t>
            </w:r>
          </w:p>
        </w:tc>
      </w:tr>
      <w:tr w:rsidR="00A55AD0" w14:paraId="6FFDC4A4" w14:textId="77777777">
        <w:trPr>
          <w:trHeight w:val="601"/>
        </w:trPr>
        <w:tc>
          <w:tcPr>
            <w:tcW w:w="557" w:type="dxa"/>
            <w:vMerge/>
            <w:tcBorders>
              <w:top w:val="nil"/>
            </w:tcBorders>
          </w:tcPr>
          <w:p w14:paraId="44A43EA3" w14:textId="77777777" w:rsidR="00A55AD0" w:rsidRDefault="00A55AD0">
            <w:pPr>
              <w:rPr>
                <w:sz w:val="2"/>
                <w:szCs w:val="2"/>
              </w:rPr>
            </w:pPr>
          </w:p>
        </w:tc>
        <w:tc>
          <w:tcPr>
            <w:tcW w:w="3240" w:type="dxa"/>
            <w:vMerge/>
            <w:tcBorders>
              <w:top w:val="nil"/>
            </w:tcBorders>
          </w:tcPr>
          <w:p w14:paraId="6C03C39C" w14:textId="77777777" w:rsidR="00A55AD0" w:rsidRDefault="00A55AD0">
            <w:pPr>
              <w:rPr>
                <w:sz w:val="2"/>
                <w:szCs w:val="2"/>
              </w:rPr>
            </w:pPr>
          </w:p>
        </w:tc>
        <w:tc>
          <w:tcPr>
            <w:tcW w:w="5220" w:type="dxa"/>
          </w:tcPr>
          <w:p w14:paraId="6774340D" w14:textId="77777777" w:rsidR="00A55AD0" w:rsidRDefault="004969A0">
            <w:pPr>
              <w:pStyle w:val="TableParagraph"/>
              <w:spacing w:before="16"/>
              <w:rPr>
                <w:b/>
                <w:sz w:val="20"/>
              </w:rPr>
            </w:pPr>
            <w:r>
              <w:rPr>
                <w:b/>
                <w:sz w:val="20"/>
              </w:rPr>
              <w:t>Z : No record of this patient (In response to query</w:t>
            </w:r>
          </w:p>
        </w:tc>
      </w:tr>
      <w:tr w:rsidR="00A55AD0" w14:paraId="6ADFBB05" w14:textId="77777777">
        <w:trPr>
          <w:trHeight w:val="302"/>
        </w:trPr>
        <w:tc>
          <w:tcPr>
            <w:tcW w:w="557" w:type="dxa"/>
            <w:vMerge/>
            <w:tcBorders>
              <w:top w:val="nil"/>
            </w:tcBorders>
          </w:tcPr>
          <w:p w14:paraId="756DB352" w14:textId="77777777" w:rsidR="00A55AD0" w:rsidRDefault="00A55AD0">
            <w:pPr>
              <w:rPr>
                <w:sz w:val="2"/>
                <w:szCs w:val="2"/>
              </w:rPr>
            </w:pPr>
          </w:p>
        </w:tc>
        <w:tc>
          <w:tcPr>
            <w:tcW w:w="3240" w:type="dxa"/>
            <w:vMerge/>
            <w:tcBorders>
              <w:top w:val="nil"/>
            </w:tcBorders>
          </w:tcPr>
          <w:p w14:paraId="0C8558A3" w14:textId="77777777" w:rsidR="00A55AD0" w:rsidRDefault="00A55AD0">
            <w:pPr>
              <w:rPr>
                <w:sz w:val="2"/>
                <w:szCs w:val="2"/>
              </w:rPr>
            </w:pPr>
          </w:p>
        </w:tc>
        <w:tc>
          <w:tcPr>
            <w:tcW w:w="5220" w:type="dxa"/>
          </w:tcPr>
          <w:p w14:paraId="72A624D4" w14:textId="77777777" w:rsidR="00A55AD0" w:rsidRDefault="004969A0">
            <w:pPr>
              <w:pStyle w:val="TableParagraph"/>
              <w:spacing w:before="16"/>
              <w:rPr>
                <w:b/>
                <w:sz w:val="20"/>
              </w:rPr>
            </w:pPr>
            <w:r>
              <w:rPr>
                <w:b/>
                <w:sz w:val="20"/>
              </w:rPr>
              <w:t>Q : Response to a request-information query</w:t>
            </w:r>
          </w:p>
        </w:tc>
      </w:tr>
      <w:tr w:rsidR="00A55AD0" w14:paraId="738D8D99" w14:textId="77777777">
        <w:trPr>
          <w:trHeight w:val="272"/>
        </w:trPr>
        <w:tc>
          <w:tcPr>
            <w:tcW w:w="557" w:type="dxa"/>
          </w:tcPr>
          <w:p w14:paraId="24169F23" w14:textId="77777777" w:rsidR="00A55AD0" w:rsidRDefault="004969A0">
            <w:pPr>
              <w:pStyle w:val="TableParagraph"/>
              <w:spacing w:before="15"/>
              <w:ind w:left="146" w:right="137"/>
              <w:jc w:val="center"/>
              <w:rPr>
                <w:sz w:val="20"/>
              </w:rPr>
            </w:pPr>
            <w:r>
              <w:rPr>
                <w:sz w:val="20"/>
              </w:rPr>
              <w:t>27</w:t>
            </w:r>
          </w:p>
        </w:tc>
        <w:tc>
          <w:tcPr>
            <w:tcW w:w="3240" w:type="dxa"/>
          </w:tcPr>
          <w:p w14:paraId="12E3BFFC" w14:textId="77777777" w:rsidR="00A55AD0" w:rsidRDefault="004969A0">
            <w:pPr>
              <w:pStyle w:val="TableParagraph"/>
              <w:spacing w:before="15"/>
              <w:rPr>
                <w:sz w:val="20"/>
              </w:rPr>
            </w:pPr>
            <w:r>
              <w:rPr>
                <w:sz w:val="20"/>
              </w:rPr>
              <w:t>Reserved Field</w:t>
            </w:r>
          </w:p>
        </w:tc>
        <w:tc>
          <w:tcPr>
            <w:tcW w:w="5220" w:type="dxa"/>
          </w:tcPr>
          <w:p w14:paraId="4648D7DA" w14:textId="77777777" w:rsidR="00A55AD0" w:rsidRDefault="00A55AD0">
            <w:pPr>
              <w:pStyle w:val="TableParagraph"/>
              <w:ind w:left="0"/>
              <w:rPr>
                <w:rFonts w:ascii="Times New Roman"/>
                <w:sz w:val="20"/>
              </w:rPr>
            </w:pPr>
          </w:p>
        </w:tc>
      </w:tr>
      <w:tr w:rsidR="00A55AD0" w14:paraId="7168A045" w14:textId="77777777">
        <w:trPr>
          <w:trHeight w:val="477"/>
        </w:trPr>
        <w:tc>
          <w:tcPr>
            <w:tcW w:w="557" w:type="dxa"/>
          </w:tcPr>
          <w:p w14:paraId="187E2AC2" w14:textId="77777777" w:rsidR="00A55AD0" w:rsidRDefault="004969A0">
            <w:pPr>
              <w:pStyle w:val="TableParagraph"/>
              <w:spacing w:before="15"/>
              <w:ind w:left="146" w:right="137"/>
              <w:jc w:val="center"/>
              <w:rPr>
                <w:sz w:val="20"/>
              </w:rPr>
            </w:pPr>
            <w:r>
              <w:rPr>
                <w:sz w:val="20"/>
              </w:rPr>
              <w:t>28</w:t>
            </w:r>
          </w:p>
        </w:tc>
        <w:tc>
          <w:tcPr>
            <w:tcW w:w="3240" w:type="dxa"/>
          </w:tcPr>
          <w:p w14:paraId="3B3B17D6" w14:textId="77777777" w:rsidR="00A55AD0" w:rsidRDefault="004969A0">
            <w:pPr>
              <w:pStyle w:val="TableParagraph"/>
              <w:spacing w:before="15" w:line="230" w:lineRule="atLeast"/>
              <w:ind w:right="504" w:hanging="1"/>
              <w:rPr>
                <w:sz w:val="20"/>
              </w:rPr>
            </w:pPr>
            <w:r>
              <w:rPr>
                <w:sz w:val="20"/>
              </w:rPr>
              <w:t>Location or Ward of Speciman Collection</w:t>
            </w:r>
          </w:p>
        </w:tc>
        <w:tc>
          <w:tcPr>
            <w:tcW w:w="5220" w:type="dxa"/>
          </w:tcPr>
          <w:p w14:paraId="650E51E5" w14:textId="77777777" w:rsidR="00A55AD0" w:rsidRDefault="004969A0">
            <w:pPr>
              <w:pStyle w:val="TableParagraph"/>
              <w:spacing w:before="15"/>
              <w:rPr>
                <w:sz w:val="20"/>
              </w:rPr>
            </w:pPr>
            <w:r>
              <w:rPr>
                <w:sz w:val="20"/>
              </w:rPr>
              <w:t>Ward of sample collection</w:t>
            </w:r>
          </w:p>
        </w:tc>
      </w:tr>
      <w:tr w:rsidR="00A55AD0" w14:paraId="6A002FD1" w14:textId="77777777">
        <w:trPr>
          <w:trHeight w:val="272"/>
        </w:trPr>
        <w:tc>
          <w:tcPr>
            <w:tcW w:w="557" w:type="dxa"/>
          </w:tcPr>
          <w:p w14:paraId="55D96E5A" w14:textId="77777777" w:rsidR="00A55AD0" w:rsidRDefault="004969A0">
            <w:pPr>
              <w:pStyle w:val="TableParagraph"/>
              <w:spacing w:before="15"/>
              <w:ind w:left="146" w:right="137"/>
              <w:jc w:val="center"/>
              <w:rPr>
                <w:sz w:val="20"/>
              </w:rPr>
            </w:pPr>
            <w:r>
              <w:rPr>
                <w:sz w:val="20"/>
              </w:rPr>
              <w:t>29</w:t>
            </w:r>
          </w:p>
        </w:tc>
        <w:tc>
          <w:tcPr>
            <w:tcW w:w="3240" w:type="dxa"/>
          </w:tcPr>
          <w:p w14:paraId="116B5322" w14:textId="77777777" w:rsidR="00A55AD0" w:rsidRDefault="004969A0">
            <w:pPr>
              <w:pStyle w:val="TableParagraph"/>
              <w:spacing w:before="15"/>
              <w:rPr>
                <w:sz w:val="20"/>
              </w:rPr>
            </w:pPr>
            <w:r>
              <w:rPr>
                <w:sz w:val="20"/>
              </w:rPr>
              <w:t>Nosocomial Infection Flag</w:t>
            </w:r>
          </w:p>
        </w:tc>
        <w:tc>
          <w:tcPr>
            <w:tcW w:w="5220" w:type="dxa"/>
          </w:tcPr>
          <w:p w14:paraId="5D60EA0F" w14:textId="77777777" w:rsidR="00A55AD0" w:rsidRDefault="004969A0">
            <w:pPr>
              <w:pStyle w:val="TableParagraph"/>
              <w:spacing w:before="15"/>
              <w:ind w:left="15"/>
              <w:rPr>
                <w:sz w:val="20"/>
              </w:rPr>
            </w:pPr>
            <w:r>
              <w:rPr>
                <w:sz w:val="20"/>
              </w:rPr>
              <w:t>Hospital acquired infection</w:t>
            </w:r>
          </w:p>
        </w:tc>
      </w:tr>
      <w:tr w:rsidR="00A55AD0" w14:paraId="4BCBDF37" w14:textId="77777777">
        <w:trPr>
          <w:trHeight w:val="512"/>
        </w:trPr>
        <w:tc>
          <w:tcPr>
            <w:tcW w:w="557" w:type="dxa"/>
          </w:tcPr>
          <w:p w14:paraId="2437541F" w14:textId="77777777" w:rsidR="00A55AD0" w:rsidRDefault="004969A0">
            <w:pPr>
              <w:pStyle w:val="TableParagraph"/>
              <w:spacing w:before="15"/>
              <w:ind w:left="146" w:right="137"/>
              <w:jc w:val="center"/>
              <w:rPr>
                <w:sz w:val="20"/>
              </w:rPr>
            </w:pPr>
            <w:r>
              <w:rPr>
                <w:sz w:val="20"/>
              </w:rPr>
              <w:t>30</w:t>
            </w:r>
          </w:p>
        </w:tc>
        <w:tc>
          <w:tcPr>
            <w:tcW w:w="3240" w:type="dxa"/>
          </w:tcPr>
          <w:p w14:paraId="79A2F204" w14:textId="77777777" w:rsidR="00A55AD0" w:rsidRDefault="004969A0">
            <w:pPr>
              <w:pStyle w:val="TableParagraph"/>
              <w:spacing w:before="15"/>
              <w:rPr>
                <w:sz w:val="20"/>
              </w:rPr>
            </w:pPr>
            <w:r>
              <w:rPr>
                <w:sz w:val="20"/>
              </w:rPr>
              <w:t>Speciman Service</w:t>
            </w:r>
          </w:p>
        </w:tc>
        <w:tc>
          <w:tcPr>
            <w:tcW w:w="5220" w:type="dxa"/>
          </w:tcPr>
          <w:p w14:paraId="7B2B6B9A" w14:textId="77777777" w:rsidR="00A55AD0" w:rsidRDefault="004969A0">
            <w:pPr>
              <w:pStyle w:val="TableParagraph"/>
              <w:spacing w:before="15"/>
              <w:rPr>
                <w:sz w:val="20"/>
              </w:rPr>
            </w:pPr>
            <w:r>
              <w:rPr>
                <w:sz w:val="20"/>
              </w:rPr>
              <w:t>Specific service responsible for the sample collection</w:t>
            </w:r>
          </w:p>
        </w:tc>
      </w:tr>
      <w:tr w:rsidR="00A55AD0" w14:paraId="3896A2D9" w14:textId="77777777">
        <w:trPr>
          <w:trHeight w:val="271"/>
        </w:trPr>
        <w:tc>
          <w:tcPr>
            <w:tcW w:w="557" w:type="dxa"/>
          </w:tcPr>
          <w:p w14:paraId="673F2CF3" w14:textId="77777777" w:rsidR="00A55AD0" w:rsidRDefault="004969A0">
            <w:pPr>
              <w:pStyle w:val="TableParagraph"/>
              <w:spacing w:before="15"/>
              <w:ind w:left="145" w:right="137"/>
              <w:jc w:val="center"/>
              <w:rPr>
                <w:sz w:val="20"/>
              </w:rPr>
            </w:pPr>
            <w:r>
              <w:rPr>
                <w:sz w:val="20"/>
              </w:rPr>
              <w:t>31</w:t>
            </w:r>
          </w:p>
        </w:tc>
        <w:tc>
          <w:tcPr>
            <w:tcW w:w="3240" w:type="dxa"/>
          </w:tcPr>
          <w:p w14:paraId="7DAC5CA9" w14:textId="77777777" w:rsidR="00A55AD0" w:rsidRDefault="004969A0">
            <w:pPr>
              <w:pStyle w:val="TableParagraph"/>
              <w:spacing w:before="15"/>
              <w:ind w:left="15"/>
              <w:rPr>
                <w:sz w:val="20"/>
              </w:rPr>
            </w:pPr>
            <w:r>
              <w:rPr>
                <w:sz w:val="20"/>
              </w:rPr>
              <w:t>Speciman Institution</w:t>
            </w:r>
          </w:p>
        </w:tc>
        <w:tc>
          <w:tcPr>
            <w:tcW w:w="5220" w:type="dxa"/>
          </w:tcPr>
          <w:p w14:paraId="586BBF4C" w14:textId="77777777" w:rsidR="00A55AD0" w:rsidRDefault="004969A0">
            <w:pPr>
              <w:pStyle w:val="TableParagraph"/>
              <w:spacing w:before="15"/>
              <w:rPr>
                <w:sz w:val="20"/>
              </w:rPr>
            </w:pPr>
            <w:r>
              <w:rPr>
                <w:sz w:val="20"/>
              </w:rPr>
              <w:t>Institution of sample collection</w:t>
            </w:r>
          </w:p>
        </w:tc>
      </w:tr>
      <w:tr w:rsidR="00A55AD0" w14:paraId="51D67D64" w14:textId="77777777">
        <w:trPr>
          <w:trHeight w:val="273"/>
        </w:trPr>
        <w:tc>
          <w:tcPr>
            <w:tcW w:w="557" w:type="dxa"/>
          </w:tcPr>
          <w:p w14:paraId="05F22951" w14:textId="77777777" w:rsidR="00A55AD0" w:rsidRDefault="004969A0">
            <w:pPr>
              <w:pStyle w:val="TableParagraph"/>
              <w:spacing w:before="15"/>
              <w:ind w:left="146" w:right="137"/>
              <w:jc w:val="center"/>
              <w:rPr>
                <w:sz w:val="20"/>
              </w:rPr>
            </w:pPr>
            <w:r>
              <w:rPr>
                <w:sz w:val="20"/>
              </w:rPr>
              <w:t>32</w:t>
            </w:r>
          </w:p>
        </w:tc>
        <w:tc>
          <w:tcPr>
            <w:tcW w:w="3240" w:type="dxa"/>
          </w:tcPr>
          <w:p w14:paraId="3627AAAB" w14:textId="77777777" w:rsidR="00A55AD0" w:rsidRDefault="004969A0">
            <w:pPr>
              <w:pStyle w:val="TableParagraph"/>
              <w:spacing w:before="16"/>
              <w:rPr>
                <w:b/>
                <w:sz w:val="20"/>
              </w:rPr>
            </w:pPr>
            <w:r>
              <w:rPr>
                <w:b/>
                <w:sz w:val="20"/>
              </w:rPr>
              <w:t>Carriage Return</w:t>
            </w:r>
          </w:p>
        </w:tc>
        <w:tc>
          <w:tcPr>
            <w:tcW w:w="5220" w:type="dxa"/>
          </w:tcPr>
          <w:p w14:paraId="2ACB3C56" w14:textId="77777777" w:rsidR="00A55AD0" w:rsidRDefault="004969A0">
            <w:pPr>
              <w:pStyle w:val="TableParagraph"/>
              <w:spacing w:before="15"/>
              <w:rPr>
                <w:sz w:val="20"/>
              </w:rPr>
            </w:pPr>
            <w:r>
              <w:rPr>
                <w:sz w:val="20"/>
              </w:rPr>
              <w:t>&lt;CR&gt;</w:t>
            </w:r>
          </w:p>
        </w:tc>
      </w:tr>
    </w:tbl>
    <w:p w14:paraId="2C95507A" w14:textId="77777777" w:rsidR="00A55AD0" w:rsidRDefault="00A55AD0">
      <w:pPr>
        <w:pStyle w:val="sasMtn"/>
        <w:rPr>
          <w:rFonts w:ascii="Times New Roman"/>
          <w:b w:val="0"/>
        </w:rPr>
      </w:pPr>
    </w:p>
    <w:p w14:paraId="773D286A" w14:textId="77777777" w:rsidR="00A55AD0" w:rsidRDefault="00A55AD0">
      <w:pPr>
        <w:pStyle w:val="sasMtn"/>
        <w:spacing w:before="10"/>
        <w:rPr>
          <w:rFonts w:ascii="Times New Roman"/>
          <w:b w:val="0"/>
          <w:sz w:val="23"/>
        </w:rPr>
      </w:pPr>
    </w:p>
    <w:p w14:paraId="00447162" w14:textId="77777777" w:rsidR="00A55AD0" w:rsidRDefault="004969A0">
      <w:pPr>
        <w:pStyle w:val="sasMtn"/>
        <w:spacing w:before="92"/>
        <w:ind w:left="1459" w:right="1767"/>
        <w:rPr>
          <w:rFonts w:ascii="Times New Roman"/>
        </w:rPr>
      </w:pPr>
      <w:r>
        <w:rPr>
          <w:rFonts w:ascii="Times New Roman"/>
          <w:color w:val="33339A"/>
        </w:rPr>
        <w:t>O|1|5762^01||^^^BC^BloodCulture^POSCOMBO|R|19890501530|198905020700|||456^Fam sworth|N|||198905021130|BL^Blood|123^Dr.Wirth||||||||Instrument#1|||ERR|N&lt;CR&gt;</w:t>
      </w:r>
    </w:p>
    <w:p w14:paraId="5CBE6E47" w14:textId="77777777" w:rsidR="00A55AD0" w:rsidRDefault="00A55AD0">
      <w:pPr>
        <w:rPr>
          <w:rFonts w:ascii="Times New Roman"/>
        </w:rPr>
        <w:sectPr w:rsidR="00A55AD0">
          <w:pgSz w:w="12240" w:h="15840"/>
          <w:pgMar w:top="1440" w:right="80" w:bottom="900" w:left="1060" w:header="0" w:footer="708" w:gutter="0"/>
          <w:cols w:space="720"/>
        </w:sectPr>
      </w:pPr>
    </w:p>
    <w:tbl>
      <w:tblPr>
        <w:tblW w:w="9001" w:type="dxa"/>
        <w:tblInd w:w="1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8"/>
        <w:gridCol w:w="4361"/>
        <w:gridCol w:w="4072"/>
      </w:tblGrid>
      <w:tr w:rsidR="00A55AD0" w14:paraId="70F16E4B" w14:textId="77777777">
        <w:trPr>
          <w:trHeight w:val="317"/>
        </w:trPr>
        <w:tc>
          <w:tcPr>
            <w:tcW w:w="568" w:type="dxa"/>
          </w:tcPr>
          <w:p w14:paraId="1099840C" w14:textId="77777777" w:rsidR="00A55AD0" w:rsidRDefault="004969A0">
            <w:pPr>
              <w:pStyle w:val="TableParagraph"/>
              <w:spacing w:before="16"/>
              <w:ind w:left="0" w:right="43"/>
              <w:jc w:val="center"/>
              <w:rPr>
                <w:b/>
                <w:sz w:val="24"/>
              </w:rPr>
            </w:pPr>
            <w:r>
              <w:rPr>
                <w:b/>
                <w:sz w:val="24"/>
              </w:rPr>
              <w:t>4</w:t>
            </w:r>
          </w:p>
        </w:tc>
        <w:tc>
          <w:tcPr>
            <w:tcW w:w="8433" w:type="dxa"/>
            <w:gridSpan w:val="2"/>
          </w:tcPr>
          <w:p w14:paraId="6C6B7196" w14:textId="77777777" w:rsidR="00A55AD0" w:rsidRDefault="004969A0">
            <w:pPr>
              <w:pStyle w:val="TableParagraph"/>
              <w:spacing w:before="16"/>
              <w:ind w:left="3449" w:right="3442"/>
              <w:jc w:val="center"/>
              <w:rPr>
                <w:b/>
              </w:rPr>
            </w:pPr>
            <w:r>
              <w:rPr>
                <w:b/>
                <w:color w:val="000080"/>
              </w:rPr>
              <w:t>Result Record</w:t>
            </w:r>
          </w:p>
        </w:tc>
      </w:tr>
      <w:tr w:rsidR="00A55AD0" w14:paraId="29A8CCB1" w14:textId="77777777">
        <w:trPr>
          <w:trHeight w:val="272"/>
        </w:trPr>
        <w:tc>
          <w:tcPr>
            <w:tcW w:w="568" w:type="dxa"/>
          </w:tcPr>
          <w:p w14:paraId="7921152D" w14:textId="77777777" w:rsidR="00A55AD0" w:rsidRDefault="00A55AD0">
            <w:pPr>
              <w:pStyle w:val="TableParagraph"/>
              <w:ind w:left="0"/>
              <w:rPr>
                <w:rFonts w:ascii="Times New Roman"/>
                <w:sz w:val="20"/>
              </w:rPr>
            </w:pPr>
          </w:p>
        </w:tc>
        <w:tc>
          <w:tcPr>
            <w:tcW w:w="4361" w:type="dxa"/>
          </w:tcPr>
          <w:p w14:paraId="053648C7" w14:textId="77777777" w:rsidR="00A55AD0" w:rsidRDefault="004969A0">
            <w:pPr>
              <w:pStyle w:val="TableParagraph"/>
              <w:spacing w:before="15"/>
              <w:ind w:left="17"/>
              <w:rPr>
                <w:b/>
                <w:sz w:val="20"/>
              </w:rPr>
            </w:pPr>
            <w:r>
              <w:rPr>
                <w:b/>
                <w:color w:val="800000"/>
                <w:sz w:val="20"/>
              </w:rPr>
              <w:t>Fields</w:t>
            </w:r>
          </w:p>
        </w:tc>
        <w:tc>
          <w:tcPr>
            <w:tcW w:w="4072" w:type="dxa"/>
          </w:tcPr>
          <w:p w14:paraId="0E929D4A" w14:textId="77777777" w:rsidR="00A55AD0" w:rsidRDefault="004969A0">
            <w:pPr>
              <w:pStyle w:val="TableParagraph"/>
              <w:spacing w:before="15"/>
              <w:rPr>
                <w:b/>
                <w:sz w:val="20"/>
              </w:rPr>
            </w:pPr>
            <w:r>
              <w:rPr>
                <w:b/>
                <w:color w:val="800000"/>
                <w:sz w:val="20"/>
              </w:rPr>
              <w:t>String format</w:t>
            </w:r>
          </w:p>
        </w:tc>
      </w:tr>
      <w:tr w:rsidR="00A55AD0" w14:paraId="7BC800F7" w14:textId="77777777">
        <w:trPr>
          <w:trHeight w:val="271"/>
        </w:trPr>
        <w:tc>
          <w:tcPr>
            <w:tcW w:w="568" w:type="dxa"/>
          </w:tcPr>
          <w:p w14:paraId="4BC16D9A" w14:textId="77777777" w:rsidR="00A55AD0" w:rsidRDefault="004969A0">
            <w:pPr>
              <w:pStyle w:val="TableParagraph"/>
              <w:spacing w:before="15"/>
              <w:ind w:left="9"/>
              <w:jc w:val="center"/>
              <w:rPr>
                <w:sz w:val="20"/>
              </w:rPr>
            </w:pPr>
            <w:r>
              <w:rPr>
                <w:sz w:val="20"/>
              </w:rPr>
              <w:t>1</w:t>
            </w:r>
          </w:p>
        </w:tc>
        <w:tc>
          <w:tcPr>
            <w:tcW w:w="4361" w:type="dxa"/>
          </w:tcPr>
          <w:p w14:paraId="56969BD7" w14:textId="77777777" w:rsidR="00A55AD0" w:rsidRDefault="004969A0">
            <w:pPr>
              <w:pStyle w:val="TableParagraph"/>
              <w:spacing w:before="16"/>
              <w:ind w:left="17"/>
              <w:rPr>
                <w:b/>
                <w:sz w:val="20"/>
              </w:rPr>
            </w:pPr>
            <w:r>
              <w:rPr>
                <w:b/>
                <w:sz w:val="20"/>
              </w:rPr>
              <w:t>Result Record Identifier</w:t>
            </w:r>
          </w:p>
        </w:tc>
        <w:tc>
          <w:tcPr>
            <w:tcW w:w="4072" w:type="dxa"/>
          </w:tcPr>
          <w:p w14:paraId="6AE55A59" w14:textId="77777777" w:rsidR="00A55AD0" w:rsidRDefault="004969A0">
            <w:pPr>
              <w:pStyle w:val="TableParagraph"/>
              <w:spacing w:before="15"/>
              <w:ind w:left="15"/>
              <w:rPr>
                <w:sz w:val="20"/>
              </w:rPr>
            </w:pPr>
            <w:r>
              <w:rPr>
                <w:sz w:val="20"/>
              </w:rPr>
              <w:t>R</w:t>
            </w:r>
          </w:p>
        </w:tc>
      </w:tr>
      <w:tr w:rsidR="00A55AD0" w14:paraId="2883D72B" w14:textId="77777777">
        <w:trPr>
          <w:trHeight w:val="272"/>
        </w:trPr>
        <w:tc>
          <w:tcPr>
            <w:tcW w:w="568" w:type="dxa"/>
          </w:tcPr>
          <w:p w14:paraId="42D9EE81" w14:textId="77777777" w:rsidR="00A55AD0" w:rsidRDefault="004969A0">
            <w:pPr>
              <w:pStyle w:val="TableParagraph"/>
              <w:spacing w:before="15"/>
              <w:ind w:left="9"/>
              <w:jc w:val="center"/>
              <w:rPr>
                <w:sz w:val="20"/>
              </w:rPr>
            </w:pPr>
            <w:r>
              <w:rPr>
                <w:sz w:val="20"/>
              </w:rPr>
              <w:t>2</w:t>
            </w:r>
          </w:p>
        </w:tc>
        <w:tc>
          <w:tcPr>
            <w:tcW w:w="4361" w:type="dxa"/>
          </w:tcPr>
          <w:p w14:paraId="3D9F9E8F" w14:textId="77777777" w:rsidR="00A55AD0" w:rsidRDefault="004969A0">
            <w:pPr>
              <w:pStyle w:val="TableParagraph"/>
              <w:spacing w:before="16"/>
              <w:ind w:left="17"/>
              <w:rPr>
                <w:b/>
                <w:sz w:val="20"/>
              </w:rPr>
            </w:pPr>
            <w:r>
              <w:rPr>
                <w:b/>
                <w:sz w:val="20"/>
              </w:rPr>
              <w:t>Sequence Number</w:t>
            </w:r>
          </w:p>
        </w:tc>
        <w:tc>
          <w:tcPr>
            <w:tcW w:w="4072" w:type="dxa"/>
          </w:tcPr>
          <w:p w14:paraId="2F92A9AB" w14:textId="77777777" w:rsidR="00A55AD0" w:rsidRDefault="004969A0">
            <w:pPr>
              <w:pStyle w:val="TableParagraph"/>
              <w:spacing w:before="15"/>
              <w:ind w:left="15"/>
              <w:rPr>
                <w:sz w:val="20"/>
              </w:rPr>
            </w:pPr>
            <w:r>
              <w:rPr>
                <w:sz w:val="20"/>
              </w:rPr>
              <w:t>Frame No.</w:t>
            </w:r>
          </w:p>
        </w:tc>
      </w:tr>
      <w:tr w:rsidR="00A55AD0" w14:paraId="7B1AD128" w14:textId="77777777">
        <w:trPr>
          <w:trHeight w:val="272"/>
        </w:trPr>
        <w:tc>
          <w:tcPr>
            <w:tcW w:w="568" w:type="dxa"/>
          </w:tcPr>
          <w:p w14:paraId="64E2627D" w14:textId="77777777" w:rsidR="00A55AD0" w:rsidRDefault="004969A0">
            <w:pPr>
              <w:pStyle w:val="TableParagraph"/>
              <w:spacing w:before="15"/>
              <w:ind w:left="9"/>
              <w:jc w:val="center"/>
              <w:rPr>
                <w:sz w:val="20"/>
              </w:rPr>
            </w:pPr>
            <w:r>
              <w:rPr>
                <w:sz w:val="20"/>
              </w:rPr>
              <w:t>3</w:t>
            </w:r>
          </w:p>
        </w:tc>
        <w:tc>
          <w:tcPr>
            <w:tcW w:w="4361" w:type="dxa"/>
          </w:tcPr>
          <w:p w14:paraId="5BE93564" w14:textId="77777777" w:rsidR="00A55AD0" w:rsidRDefault="004969A0">
            <w:pPr>
              <w:pStyle w:val="TableParagraph"/>
              <w:spacing w:before="16"/>
              <w:ind w:left="17"/>
              <w:rPr>
                <w:b/>
                <w:sz w:val="20"/>
              </w:rPr>
            </w:pPr>
            <w:r>
              <w:rPr>
                <w:b/>
                <w:sz w:val="20"/>
              </w:rPr>
              <w:t>Universal Test ID</w:t>
            </w:r>
          </w:p>
        </w:tc>
        <w:tc>
          <w:tcPr>
            <w:tcW w:w="4072" w:type="dxa"/>
          </w:tcPr>
          <w:p w14:paraId="1CB23152" w14:textId="77777777" w:rsidR="00A55AD0" w:rsidRDefault="004969A0">
            <w:pPr>
              <w:pStyle w:val="TableParagraph"/>
              <w:spacing w:before="15"/>
              <w:ind w:left="15"/>
              <w:rPr>
                <w:sz w:val="20"/>
              </w:rPr>
            </w:pPr>
            <w:r>
              <w:rPr>
                <w:sz w:val="20"/>
              </w:rPr>
              <w:t>Test Name (^^^ALB) or (^^^LIVER^ALB)</w:t>
            </w:r>
          </w:p>
        </w:tc>
      </w:tr>
      <w:tr w:rsidR="00A55AD0" w14:paraId="14E2322A" w14:textId="77777777">
        <w:trPr>
          <w:trHeight w:val="272"/>
        </w:trPr>
        <w:tc>
          <w:tcPr>
            <w:tcW w:w="568" w:type="dxa"/>
          </w:tcPr>
          <w:p w14:paraId="4ED6D87A" w14:textId="77777777" w:rsidR="00A55AD0" w:rsidRDefault="004969A0">
            <w:pPr>
              <w:pStyle w:val="TableParagraph"/>
              <w:spacing w:before="15"/>
              <w:ind w:left="9"/>
              <w:jc w:val="center"/>
              <w:rPr>
                <w:sz w:val="20"/>
              </w:rPr>
            </w:pPr>
            <w:r>
              <w:rPr>
                <w:sz w:val="20"/>
              </w:rPr>
              <w:t>4</w:t>
            </w:r>
          </w:p>
        </w:tc>
        <w:tc>
          <w:tcPr>
            <w:tcW w:w="4361" w:type="dxa"/>
          </w:tcPr>
          <w:p w14:paraId="233B9E35" w14:textId="77777777" w:rsidR="00A55AD0" w:rsidRDefault="004969A0">
            <w:pPr>
              <w:pStyle w:val="TableParagraph"/>
              <w:spacing w:before="16"/>
              <w:ind w:left="17"/>
              <w:rPr>
                <w:b/>
                <w:sz w:val="20"/>
              </w:rPr>
            </w:pPr>
            <w:r>
              <w:rPr>
                <w:b/>
                <w:sz w:val="20"/>
              </w:rPr>
              <w:t>Data or Measurement Value</w:t>
            </w:r>
          </w:p>
        </w:tc>
        <w:tc>
          <w:tcPr>
            <w:tcW w:w="4072" w:type="dxa"/>
          </w:tcPr>
          <w:p w14:paraId="41312195" w14:textId="77777777" w:rsidR="00A55AD0" w:rsidRDefault="004969A0">
            <w:pPr>
              <w:pStyle w:val="TableParagraph"/>
              <w:spacing w:before="15"/>
              <w:ind w:left="15"/>
              <w:rPr>
                <w:sz w:val="20"/>
              </w:rPr>
            </w:pPr>
            <w:r>
              <w:rPr>
                <w:sz w:val="20"/>
              </w:rPr>
              <w:t>Result value</w:t>
            </w:r>
          </w:p>
        </w:tc>
      </w:tr>
      <w:tr w:rsidR="00A55AD0" w14:paraId="4393EE97" w14:textId="77777777">
        <w:trPr>
          <w:trHeight w:val="272"/>
        </w:trPr>
        <w:tc>
          <w:tcPr>
            <w:tcW w:w="568" w:type="dxa"/>
          </w:tcPr>
          <w:p w14:paraId="44AB315A" w14:textId="77777777" w:rsidR="00A55AD0" w:rsidRDefault="004969A0">
            <w:pPr>
              <w:pStyle w:val="TableParagraph"/>
              <w:spacing w:before="15"/>
              <w:ind w:left="9"/>
              <w:jc w:val="center"/>
              <w:rPr>
                <w:sz w:val="20"/>
              </w:rPr>
            </w:pPr>
            <w:r>
              <w:rPr>
                <w:sz w:val="20"/>
              </w:rPr>
              <w:t>5</w:t>
            </w:r>
          </w:p>
        </w:tc>
        <w:tc>
          <w:tcPr>
            <w:tcW w:w="4361" w:type="dxa"/>
          </w:tcPr>
          <w:p w14:paraId="76911718" w14:textId="77777777" w:rsidR="00A55AD0" w:rsidRDefault="004969A0">
            <w:pPr>
              <w:pStyle w:val="TableParagraph"/>
              <w:spacing w:before="15"/>
              <w:ind w:left="17"/>
              <w:rPr>
                <w:sz w:val="20"/>
              </w:rPr>
            </w:pPr>
            <w:r>
              <w:rPr>
                <w:sz w:val="20"/>
              </w:rPr>
              <w:t>Units</w:t>
            </w:r>
          </w:p>
        </w:tc>
        <w:tc>
          <w:tcPr>
            <w:tcW w:w="4072" w:type="dxa"/>
          </w:tcPr>
          <w:p w14:paraId="372FE5E9" w14:textId="77777777" w:rsidR="00A55AD0" w:rsidRDefault="004969A0">
            <w:pPr>
              <w:pStyle w:val="TableParagraph"/>
              <w:spacing w:before="15"/>
              <w:ind w:left="15"/>
              <w:rPr>
                <w:sz w:val="20"/>
              </w:rPr>
            </w:pPr>
            <w:r>
              <w:rPr>
                <w:sz w:val="20"/>
              </w:rPr>
              <w:t>ISO 2955</w:t>
            </w:r>
          </w:p>
        </w:tc>
      </w:tr>
      <w:tr w:rsidR="00A55AD0" w14:paraId="7F9736FB" w14:textId="77777777">
        <w:trPr>
          <w:trHeight w:val="271"/>
        </w:trPr>
        <w:tc>
          <w:tcPr>
            <w:tcW w:w="568" w:type="dxa"/>
          </w:tcPr>
          <w:p w14:paraId="1D34F39F" w14:textId="77777777" w:rsidR="00A55AD0" w:rsidRDefault="004969A0">
            <w:pPr>
              <w:pStyle w:val="TableParagraph"/>
              <w:spacing w:before="15"/>
              <w:ind w:left="9"/>
              <w:jc w:val="center"/>
              <w:rPr>
                <w:sz w:val="20"/>
              </w:rPr>
            </w:pPr>
            <w:r>
              <w:rPr>
                <w:sz w:val="20"/>
              </w:rPr>
              <w:t>6</w:t>
            </w:r>
          </w:p>
        </w:tc>
        <w:tc>
          <w:tcPr>
            <w:tcW w:w="4361" w:type="dxa"/>
          </w:tcPr>
          <w:p w14:paraId="1372C94C" w14:textId="77777777" w:rsidR="00A55AD0" w:rsidRDefault="004969A0">
            <w:pPr>
              <w:pStyle w:val="TableParagraph"/>
              <w:spacing w:before="15"/>
              <w:ind w:left="17"/>
              <w:rPr>
                <w:sz w:val="20"/>
              </w:rPr>
            </w:pPr>
            <w:r>
              <w:rPr>
                <w:sz w:val="20"/>
              </w:rPr>
              <w:t>Reference Ranges</w:t>
            </w:r>
          </w:p>
        </w:tc>
        <w:tc>
          <w:tcPr>
            <w:tcW w:w="4072" w:type="dxa"/>
          </w:tcPr>
          <w:p w14:paraId="35A1145E" w14:textId="77777777" w:rsidR="00A55AD0" w:rsidRDefault="004969A0">
            <w:pPr>
              <w:pStyle w:val="TableParagraph"/>
              <w:spacing w:before="15"/>
              <w:ind w:left="15"/>
              <w:rPr>
                <w:sz w:val="20"/>
              </w:rPr>
            </w:pPr>
            <w:r>
              <w:rPr>
                <w:sz w:val="20"/>
              </w:rPr>
              <w:t>Lower limit to Upper limit</w:t>
            </w:r>
          </w:p>
        </w:tc>
      </w:tr>
      <w:tr w:rsidR="00A55AD0" w14:paraId="5FF23202" w14:textId="77777777">
        <w:trPr>
          <w:trHeight w:val="272"/>
        </w:trPr>
        <w:tc>
          <w:tcPr>
            <w:tcW w:w="568" w:type="dxa"/>
            <w:vMerge w:val="restart"/>
          </w:tcPr>
          <w:p w14:paraId="67253D68" w14:textId="77777777" w:rsidR="00A55AD0" w:rsidRDefault="004969A0">
            <w:pPr>
              <w:pStyle w:val="TableParagraph"/>
              <w:spacing w:before="15"/>
              <w:ind w:left="9"/>
              <w:jc w:val="center"/>
              <w:rPr>
                <w:sz w:val="20"/>
              </w:rPr>
            </w:pPr>
            <w:r>
              <w:rPr>
                <w:sz w:val="20"/>
              </w:rPr>
              <w:t>7</w:t>
            </w:r>
          </w:p>
        </w:tc>
        <w:tc>
          <w:tcPr>
            <w:tcW w:w="4361" w:type="dxa"/>
            <w:vMerge w:val="restart"/>
          </w:tcPr>
          <w:p w14:paraId="1AB1B326" w14:textId="77777777" w:rsidR="00A55AD0" w:rsidRDefault="004969A0">
            <w:pPr>
              <w:pStyle w:val="TableParagraph"/>
              <w:spacing w:before="16"/>
              <w:ind w:left="17"/>
              <w:rPr>
                <w:b/>
                <w:sz w:val="20"/>
              </w:rPr>
            </w:pPr>
            <w:r>
              <w:rPr>
                <w:b/>
                <w:sz w:val="20"/>
              </w:rPr>
              <w:t>Result Abnormal Flags</w:t>
            </w:r>
          </w:p>
        </w:tc>
        <w:tc>
          <w:tcPr>
            <w:tcW w:w="4072" w:type="dxa"/>
          </w:tcPr>
          <w:p w14:paraId="2E326FA7" w14:textId="77777777" w:rsidR="00A55AD0" w:rsidRDefault="004969A0">
            <w:pPr>
              <w:pStyle w:val="TableParagraph"/>
              <w:spacing w:before="15"/>
              <w:ind w:left="15"/>
              <w:rPr>
                <w:sz w:val="20"/>
              </w:rPr>
            </w:pPr>
            <w:r>
              <w:rPr>
                <w:sz w:val="20"/>
              </w:rPr>
              <w:t>L: Below Low Normal</w:t>
            </w:r>
          </w:p>
        </w:tc>
      </w:tr>
      <w:tr w:rsidR="00A55AD0" w14:paraId="4478D673" w14:textId="77777777">
        <w:trPr>
          <w:trHeight w:val="272"/>
        </w:trPr>
        <w:tc>
          <w:tcPr>
            <w:tcW w:w="568" w:type="dxa"/>
            <w:vMerge/>
            <w:tcBorders>
              <w:top w:val="nil"/>
            </w:tcBorders>
          </w:tcPr>
          <w:p w14:paraId="6975567C" w14:textId="77777777" w:rsidR="00A55AD0" w:rsidRDefault="00A55AD0">
            <w:pPr>
              <w:rPr>
                <w:sz w:val="2"/>
                <w:szCs w:val="2"/>
              </w:rPr>
            </w:pPr>
          </w:p>
        </w:tc>
        <w:tc>
          <w:tcPr>
            <w:tcW w:w="4361" w:type="dxa"/>
            <w:vMerge/>
            <w:tcBorders>
              <w:top w:val="nil"/>
            </w:tcBorders>
          </w:tcPr>
          <w:p w14:paraId="5583B221" w14:textId="77777777" w:rsidR="00A55AD0" w:rsidRDefault="00A55AD0">
            <w:pPr>
              <w:rPr>
                <w:sz w:val="2"/>
                <w:szCs w:val="2"/>
              </w:rPr>
            </w:pPr>
          </w:p>
        </w:tc>
        <w:tc>
          <w:tcPr>
            <w:tcW w:w="4072" w:type="dxa"/>
          </w:tcPr>
          <w:p w14:paraId="38558916" w14:textId="77777777" w:rsidR="00A55AD0" w:rsidRDefault="004969A0">
            <w:pPr>
              <w:pStyle w:val="TableParagraph"/>
              <w:spacing w:before="15"/>
              <w:ind w:left="15"/>
              <w:rPr>
                <w:sz w:val="20"/>
              </w:rPr>
            </w:pPr>
            <w:r>
              <w:rPr>
                <w:sz w:val="20"/>
              </w:rPr>
              <w:t>H: Above High Normal</w:t>
            </w:r>
          </w:p>
        </w:tc>
      </w:tr>
      <w:tr w:rsidR="00A55AD0" w14:paraId="5FC5C518" w14:textId="77777777">
        <w:trPr>
          <w:trHeight w:val="272"/>
        </w:trPr>
        <w:tc>
          <w:tcPr>
            <w:tcW w:w="568" w:type="dxa"/>
            <w:vMerge/>
            <w:tcBorders>
              <w:top w:val="nil"/>
            </w:tcBorders>
          </w:tcPr>
          <w:p w14:paraId="6AC7E23A" w14:textId="77777777" w:rsidR="00A55AD0" w:rsidRDefault="00A55AD0">
            <w:pPr>
              <w:rPr>
                <w:sz w:val="2"/>
                <w:szCs w:val="2"/>
              </w:rPr>
            </w:pPr>
          </w:p>
        </w:tc>
        <w:tc>
          <w:tcPr>
            <w:tcW w:w="4361" w:type="dxa"/>
            <w:vMerge/>
            <w:tcBorders>
              <w:top w:val="nil"/>
            </w:tcBorders>
          </w:tcPr>
          <w:p w14:paraId="113EACDB" w14:textId="77777777" w:rsidR="00A55AD0" w:rsidRDefault="00A55AD0">
            <w:pPr>
              <w:rPr>
                <w:sz w:val="2"/>
                <w:szCs w:val="2"/>
              </w:rPr>
            </w:pPr>
          </w:p>
        </w:tc>
        <w:tc>
          <w:tcPr>
            <w:tcW w:w="4072" w:type="dxa"/>
          </w:tcPr>
          <w:p w14:paraId="2C7A02AF" w14:textId="77777777" w:rsidR="00A55AD0" w:rsidRDefault="004969A0">
            <w:pPr>
              <w:pStyle w:val="TableParagraph"/>
              <w:spacing w:before="15"/>
              <w:ind w:left="15"/>
              <w:rPr>
                <w:sz w:val="20"/>
              </w:rPr>
            </w:pPr>
            <w:r>
              <w:rPr>
                <w:sz w:val="20"/>
              </w:rPr>
              <w:t>LL: Below Panic Normal</w:t>
            </w:r>
          </w:p>
        </w:tc>
      </w:tr>
      <w:tr w:rsidR="00A55AD0" w14:paraId="58F94647" w14:textId="77777777">
        <w:trPr>
          <w:trHeight w:val="272"/>
        </w:trPr>
        <w:tc>
          <w:tcPr>
            <w:tcW w:w="568" w:type="dxa"/>
            <w:vMerge/>
            <w:tcBorders>
              <w:top w:val="nil"/>
            </w:tcBorders>
          </w:tcPr>
          <w:p w14:paraId="41271B89" w14:textId="77777777" w:rsidR="00A55AD0" w:rsidRDefault="00A55AD0">
            <w:pPr>
              <w:rPr>
                <w:sz w:val="2"/>
                <w:szCs w:val="2"/>
              </w:rPr>
            </w:pPr>
          </w:p>
        </w:tc>
        <w:tc>
          <w:tcPr>
            <w:tcW w:w="4361" w:type="dxa"/>
            <w:vMerge/>
            <w:tcBorders>
              <w:top w:val="nil"/>
            </w:tcBorders>
          </w:tcPr>
          <w:p w14:paraId="14582D3D" w14:textId="77777777" w:rsidR="00A55AD0" w:rsidRDefault="00A55AD0">
            <w:pPr>
              <w:rPr>
                <w:sz w:val="2"/>
                <w:szCs w:val="2"/>
              </w:rPr>
            </w:pPr>
          </w:p>
        </w:tc>
        <w:tc>
          <w:tcPr>
            <w:tcW w:w="4072" w:type="dxa"/>
          </w:tcPr>
          <w:p w14:paraId="15CC482B" w14:textId="77777777" w:rsidR="00A55AD0" w:rsidRDefault="004969A0">
            <w:pPr>
              <w:pStyle w:val="TableParagraph"/>
              <w:spacing w:before="15"/>
              <w:ind w:left="15"/>
              <w:rPr>
                <w:sz w:val="20"/>
              </w:rPr>
            </w:pPr>
            <w:r>
              <w:rPr>
                <w:sz w:val="20"/>
              </w:rPr>
              <w:t>HH: Above Panic High</w:t>
            </w:r>
          </w:p>
        </w:tc>
      </w:tr>
      <w:tr w:rsidR="00A55AD0" w14:paraId="3E54C088" w14:textId="77777777">
        <w:trPr>
          <w:trHeight w:val="271"/>
        </w:trPr>
        <w:tc>
          <w:tcPr>
            <w:tcW w:w="568" w:type="dxa"/>
            <w:vMerge/>
            <w:tcBorders>
              <w:top w:val="nil"/>
            </w:tcBorders>
          </w:tcPr>
          <w:p w14:paraId="6E09F585" w14:textId="77777777" w:rsidR="00A55AD0" w:rsidRDefault="00A55AD0">
            <w:pPr>
              <w:rPr>
                <w:sz w:val="2"/>
                <w:szCs w:val="2"/>
              </w:rPr>
            </w:pPr>
          </w:p>
        </w:tc>
        <w:tc>
          <w:tcPr>
            <w:tcW w:w="4361" w:type="dxa"/>
            <w:vMerge/>
            <w:tcBorders>
              <w:top w:val="nil"/>
            </w:tcBorders>
          </w:tcPr>
          <w:p w14:paraId="0F1CE675" w14:textId="77777777" w:rsidR="00A55AD0" w:rsidRDefault="00A55AD0">
            <w:pPr>
              <w:rPr>
                <w:sz w:val="2"/>
                <w:szCs w:val="2"/>
              </w:rPr>
            </w:pPr>
          </w:p>
        </w:tc>
        <w:tc>
          <w:tcPr>
            <w:tcW w:w="4072" w:type="dxa"/>
          </w:tcPr>
          <w:p w14:paraId="62C1C2A3" w14:textId="77777777" w:rsidR="00A55AD0" w:rsidRDefault="004969A0">
            <w:pPr>
              <w:pStyle w:val="TableParagraph"/>
              <w:spacing w:before="15"/>
              <w:ind w:left="15"/>
              <w:rPr>
                <w:sz w:val="20"/>
              </w:rPr>
            </w:pPr>
            <w:r>
              <w:rPr>
                <w:sz w:val="20"/>
              </w:rPr>
              <w:t>&lt;:Below absolute low</w:t>
            </w:r>
          </w:p>
        </w:tc>
      </w:tr>
      <w:tr w:rsidR="00A55AD0" w14:paraId="678CA98B" w14:textId="77777777">
        <w:trPr>
          <w:trHeight w:val="272"/>
        </w:trPr>
        <w:tc>
          <w:tcPr>
            <w:tcW w:w="568" w:type="dxa"/>
            <w:vMerge/>
            <w:tcBorders>
              <w:top w:val="nil"/>
            </w:tcBorders>
          </w:tcPr>
          <w:p w14:paraId="546AE8AA" w14:textId="77777777" w:rsidR="00A55AD0" w:rsidRDefault="00A55AD0">
            <w:pPr>
              <w:rPr>
                <w:sz w:val="2"/>
                <w:szCs w:val="2"/>
              </w:rPr>
            </w:pPr>
          </w:p>
        </w:tc>
        <w:tc>
          <w:tcPr>
            <w:tcW w:w="4361" w:type="dxa"/>
            <w:vMerge/>
            <w:tcBorders>
              <w:top w:val="nil"/>
            </w:tcBorders>
          </w:tcPr>
          <w:p w14:paraId="246C91A2" w14:textId="77777777" w:rsidR="00A55AD0" w:rsidRDefault="00A55AD0">
            <w:pPr>
              <w:rPr>
                <w:sz w:val="2"/>
                <w:szCs w:val="2"/>
              </w:rPr>
            </w:pPr>
          </w:p>
        </w:tc>
        <w:tc>
          <w:tcPr>
            <w:tcW w:w="4072" w:type="dxa"/>
          </w:tcPr>
          <w:p w14:paraId="741BBF74" w14:textId="77777777" w:rsidR="00A55AD0" w:rsidRDefault="004969A0">
            <w:pPr>
              <w:pStyle w:val="TableParagraph"/>
              <w:spacing w:before="15"/>
              <w:ind w:left="15"/>
              <w:rPr>
                <w:sz w:val="20"/>
              </w:rPr>
            </w:pPr>
            <w:r>
              <w:rPr>
                <w:sz w:val="20"/>
              </w:rPr>
              <w:t>&gt;:Above absolute high</w:t>
            </w:r>
          </w:p>
        </w:tc>
      </w:tr>
      <w:tr w:rsidR="00A55AD0" w14:paraId="498FB5A5" w14:textId="77777777">
        <w:trPr>
          <w:trHeight w:val="272"/>
        </w:trPr>
        <w:tc>
          <w:tcPr>
            <w:tcW w:w="568" w:type="dxa"/>
            <w:vMerge/>
            <w:tcBorders>
              <w:top w:val="nil"/>
            </w:tcBorders>
          </w:tcPr>
          <w:p w14:paraId="1A5122A0" w14:textId="77777777" w:rsidR="00A55AD0" w:rsidRDefault="00A55AD0">
            <w:pPr>
              <w:rPr>
                <w:sz w:val="2"/>
                <w:szCs w:val="2"/>
              </w:rPr>
            </w:pPr>
          </w:p>
        </w:tc>
        <w:tc>
          <w:tcPr>
            <w:tcW w:w="4361" w:type="dxa"/>
            <w:vMerge/>
            <w:tcBorders>
              <w:top w:val="nil"/>
            </w:tcBorders>
          </w:tcPr>
          <w:p w14:paraId="35AA0188" w14:textId="77777777" w:rsidR="00A55AD0" w:rsidRDefault="00A55AD0">
            <w:pPr>
              <w:rPr>
                <w:sz w:val="2"/>
                <w:szCs w:val="2"/>
              </w:rPr>
            </w:pPr>
          </w:p>
        </w:tc>
        <w:tc>
          <w:tcPr>
            <w:tcW w:w="4072" w:type="dxa"/>
          </w:tcPr>
          <w:p w14:paraId="56099B17" w14:textId="77777777" w:rsidR="00A55AD0" w:rsidRDefault="004969A0">
            <w:pPr>
              <w:pStyle w:val="TableParagraph"/>
              <w:spacing w:before="15"/>
              <w:ind w:left="15"/>
              <w:rPr>
                <w:sz w:val="20"/>
              </w:rPr>
            </w:pPr>
            <w:r>
              <w:rPr>
                <w:sz w:val="20"/>
              </w:rPr>
              <w:t>N: Normal</w:t>
            </w:r>
          </w:p>
        </w:tc>
      </w:tr>
      <w:tr w:rsidR="00A55AD0" w14:paraId="490C19D9" w14:textId="77777777">
        <w:trPr>
          <w:trHeight w:val="272"/>
        </w:trPr>
        <w:tc>
          <w:tcPr>
            <w:tcW w:w="568" w:type="dxa"/>
            <w:vMerge/>
            <w:tcBorders>
              <w:top w:val="nil"/>
            </w:tcBorders>
          </w:tcPr>
          <w:p w14:paraId="29385130" w14:textId="77777777" w:rsidR="00A55AD0" w:rsidRDefault="00A55AD0">
            <w:pPr>
              <w:rPr>
                <w:sz w:val="2"/>
                <w:szCs w:val="2"/>
              </w:rPr>
            </w:pPr>
          </w:p>
        </w:tc>
        <w:tc>
          <w:tcPr>
            <w:tcW w:w="4361" w:type="dxa"/>
            <w:vMerge/>
            <w:tcBorders>
              <w:top w:val="nil"/>
            </w:tcBorders>
          </w:tcPr>
          <w:p w14:paraId="708F5488" w14:textId="77777777" w:rsidR="00A55AD0" w:rsidRDefault="00A55AD0">
            <w:pPr>
              <w:rPr>
                <w:sz w:val="2"/>
                <w:szCs w:val="2"/>
              </w:rPr>
            </w:pPr>
          </w:p>
        </w:tc>
        <w:tc>
          <w:tcPr>
            <w:tcW w:w="4072" w:type="dxa"/>
          </w:tcPr>
          <w:p w14:paraId="45AAEB27" w14:textId="77777777" w:rsidR="00A55AD0" w:rsidRDefault="004969A0">
            <w:pPr>
              <w:pStyle w:val="TableParagraph"/>
              <w:spacing w:before="15"/>
              <w:ind w:left="15"/>
              <w:rPr>
                <w:sz w:val="20"/>
              </w:rPr>
            </w:pPr>
            <w:r>
              <w:rPr>
                <w:sz w:val="20"/>
              </w:rPr>
              <w:t>A: AbNormal</w:t>
            </w:r>
          </w:p>
        </w:tc>
      </w:tr>
      <w:tr w:rsidR="00A55AD0" w14:paraId="7D6C24BD" w14:textId="77777777">
        <w:trPr>
          <w:trHeight w:val="271"/>
        </w:trPr>
        <w:tc>
          <w:tcPr>
            <w:tcW w:w="568" w:type="dxa"/>
            <w:vMerge/>
            <w:tcBorders>
              <w:top w:val="nil"/>
            </w:tcBorders>
          </w:tcPr>
          <w:p w14:paraId="70487C23" w14:textId="77777777" w:rsidR="00A55AD0" w:rsidRDefault="00A55AD0">
            <w:pPr>
              <w:rPr>
                <w:sz w:val="2"/>
                <w:szCs w:val="2"/>
              </w:rPr>
            </w:pPr>
          </w:p>
        </w:tc>
        <w:tc>
          <w:tcPr>
            <w:tcW w:w="4361" w:type="dxa"/>
            <w:vMerge/>
            <w:tcBorders>
              <w:top w:val="nil"/>
            </w:tcBorders>
          </w:tcPr>
          <w:p w14:paraId="27CF308B" w14:textId="77777777" w:rsidR="00A55AD0" w:rsidRDefault="00A55AD0">
            <w:pPr>
              <w:rPr>
                <w:sz w:val="2"/>
                <w:szCs w:val="2"/>
              </w:rPr>
            </w:pPr>
          </w:p>
        </w:tc>
        <w:tc>
          <w:tcPr>
            <w:tcW w:w="4072" w:type="dxa"/>
          </w:tcPr>
          <w:p w14:paraId="528618A4" w14:textId="77777777" w:rsidR="00A55AD0" w:rsidRDefault="004969A0">
            <w:pPr>
              <w:pStyle w:val="TableParagraph"/>
              <w:spacing w:before="15"/>
              <w:ind w:left="15"/>
              <w:rPr>
                <w:sz w:val="20"/>
              </w:rPr>
            </w:pPr>
            <w:r>
              <w:rPr>
                <w:sz w:val="20"/>
              </w:rPr>
              <w:t>U: Significant Change Up</w:t>
            </w:r>
          </w:p>
        </w:tc>
      </w:tr>
      <w:tr w:rsidR="00A55AD0" w14:paraId="262BBFA0" w14:textId="77777777">
        <w:trPr>
          <w:trHeight w:val="272"/>
        </w:trPr>
        <w:tc>
          <w:tcPr>
            <w:tcW w:w="568" w:type="dxa"/>
            <w:vMerge/>
            <w:tcBorders>
              <w:top w:val="nil"/>
            </w:tcBorders>
          </w:tcPr>
          <w:p w14:paraId="38CA6CB5" w14:textId="77777777" w:rsidR="00A55AD0" w:rsidRDefault="00A55AD0">
            <w:pPr>
              <w:rPr>
                <w:sz w:val="2"/>
                <w:szCs w:val="2"/>
              </w:rPr>
            </w:pPr>
          </w:p>
        </w:tc>
        <w:tc>
          <w:tcPr>
            <w:tcW w:w="4361" w:type="dxa"/>
            <w:vMerge/>
            <w:tcBorders>
              <w:top w:val="nil"/>
            </w:tcBorders>
          </w:tcPr>
          <w:p w14:paraId="48B933F2" w14:textId="77777777" w:rsidR="00A55AD0" w:rsidRDefault="00A55AD0">
            <w:pPr>
              <w:rPr>
                <w:sz w:val="2"/>
                <w:szCs w:val="2"/>
              </w:rPr>
            </w:pPr>
          </w:p>
        </w:tc>
        <w:tc>
          <w:tcPr>
            <w:tcW w:w="4072" w:type="dxa"/>
          </w:tcPr>
          <w:p w14:paraId="040A9CBD" w14:textId="77777777" w:rsidR="00A55AD0" w:rsidRDefault="004969A0">
            <w:pPr>
              <w:pStyle w:val="TableParagraph"/>
              <w:spacing w:before="15"/>
              <w:ind w:left="15"/>
              <w:rPr>
                <w:sz w:val="20"/>
              </w:rPr>
            </w:pPr>
            <w:r>
              <w:rPr>
                <w:sz w:val="20"/>
              </w:rPr>
              <w:t>D: Significant Change Down</w:t>
            </w:r>
          </w:p>
        </w:tc>
      </w:tr>
      <w:tr w:rsidR="00A55AD0" w14:paraId="25A72090" w14:textId="77777777">
        <w:trPr>
          <w:trHeight w:val="556"/>
        </w:trPr>
        <w:tc>
          <w:tcPr>
            <w:tcW w:w="568" w:type="dxa"/>
            <w:vMerge/>
            <w:tcBorders>
              <w:top w:val="nil"/>
            </w:tcBorders>
          </w:tcPr>
          <w:p w14:paraId="7763231B" w14:textId="77777777" w:rsidR="00A55AD0" w:rsidRDefault="00A55AD0">
            <w:pPr>
              <w:rPr>
                <w:sz w:val="2"/>
                <w:szCs w:val="2"/>
              </w:rPr>
            </w:pPr>
          </w:p>
        </w:tc>
        <w:tc>
          <w:tcPr>
            <w:tcW w:w="4361" w:type="dxa"/>
            <w:vMerge/>
            <w:tcBorders>
              <w:top w:val="nil"/>
            </w:tcBorders>
          </w:tcPr>
          <w:p w14:paraId="3146B5AD" w14:textId="77777777" w:rsidR="00A55AD0" w:rsidRDefault="00A55AD0">
            <w:pPr>
              <w:rPr>
                <w:sz w:val="2"/>
                <w:szCs w:val="2"/>
              </w:rPr>
            </w:pPr>
          </w:p>
        </w:tc>
        <w:tc>
          <w:tcPr>
            <w:tcW w:w="4072" w:type="dxa"/>
          </w:tcPr>
          <w:p w14:paraId="00B472DC" w14:textId="77777777" w:rsidR="00A55AD0" w:rsidRDefault="004969A0">
            <w:pPr>
              <w:pStyle w:val="TableParagraph"/>
              <w:spacing w:before="15"/>
              <w:ind w:left="15" w:right="102"/>
              <w:rPr>
                <w:sz w:val="20"/>
              </w:rPr>
            </w:pPr>
            <w:r>
              <w:rPr>
                <w:sz w:val="20"/>
              </w:rPr>
              <w:t>B: Better, Use when direction not relevant or not defined</w:t>
            </w:r>
          </w:p>
        </w:tc>
      </w:tr>
      <w:tr w:rsidR="00A55AD0" w14:paraId="01EEA936" w14:textId="77777777">
        <w:trPr>
          <w:trHeight w:val="542"/>
        </w:trPr>
        <w:tc>
          <w:tcPr>
            <w:tcW w:w="568" w:type="dxa"/>
            <w:vMerge/>
            <w:tcBorders>
              <w:top w:val="nil"/>
            </w:tcBorders>
          </w:tcPr>
          <w:p w14:paraId="17990876" w14:textId="77777777" w:rsidR="00A55AD0" w:rsidRDefault="00A55AD0">
            <w:pPr>
              <w:rPr>
                <w:sz w:val="2"/>
                <w:szCs w:val="2"/>
              </w:rPr>
            </w:pPr>
          </w:p>
        </w:tc>
        <w:tc>
          <w:tcPr>
            <w:tcW w:w="4361" w:type="dxa"/>
            <w:vMerge/>
            <w:tcBorders>
              <w:top w:val="nil"/>
            </w:tcBorders>
          </w:tcPr>
          <w:p w14:paraId="64E6552B" w14:textId="77777777" w:rsidR="00A55AD0" w:rsidRDefault="00A55AD0">
            <w:pPr>
              <w:rPr>
                <w:sz w:val="2"/>
                <w:szCs w:val="2"/>
              </w:rPr>
            </w:pPr>
          </w:p>
        </w:tc>
        <w:tc>
          <w:tcPr>
            <w:tcW w:w="4072" w:type="dxa"/>
          </w:tcPr>
          <w:p w14:paraId="735E40F3" w14:textId="77777777" w:rsidR="00A55AD0" w:rsidRDefault="004969A0">
            <w:pPr>
              <w:pStyle w:val="TableParagraph"/>
              <w:spacing w:before="15"/>
              <w:ind w:left="15" w:right="3"/>
              <w:rPr>
                <w:sz w:val="20"/>
              </w:rPr>
            </w:pPr>
            <w:r>
              <w:rPr>
                <w:sz w:val="20"/>
              </w:rPr>
              <w:t>W: Worse, Use when direction not relevant or not defined</w:t>
            </w:r>
          </w:p>
        </w:tc>
      </w:tr>
      <w:tr w:rsidR="00A55AD0" w14:paraId="62692523" w14:textId="77777777">
        <w:trPr>
          <w:trHeight w:val="271"/>
        </w:trPr>
        <w:tc>
          <w:tcPr>
            <w:tcW w:w="568" w:type="dxa"/>
            <w:vMerge w:val="restart"/>
          </w:tcPr>
          <w:p w14:paraId="3BDE248E" w14:textId="77777777" w:rsidR="00A55AD0" w:rsidRDefault="004969A0">
            <w:pPr>
              <w:pStyle w:val="TableParagraph"/>
              <w:spacing w:before="15"/>
              <w:ind w:left="9"/>
              <w:jc w:val="center"/>
              <w:rPr>
                <w:sz w:val="20"/>
              </w:rPr>
            </w:pPr>
            <w:r>
              <w:rPr>
                <w:sz w:val="20"/>
              </w:rPr>
              <w:t>8</w:t>
            </w:r>
          </w:p>
        </w:tc>
        <w:tc>
          <w:tcPr>
            <w:tcW w:w="4361" w:type="dxa"/>
            <w:vMerge w:val="restart"/>
          </w:tcPr>
          <w:p w14:paraId="542D2E4F" w14:textId="77777777" w:rsidR="00A55AD0" w:rsidRDefault="004969A0">
            <w:pPr>
              <w:pStyle w:val="TableParagraph"/>
              <w:spacing w:before="15"/>
              <w:ind w:left="17"/>
              <w:rPr>
                <w:sz w:val="20"/>
              </w:rPr>
            </w:pPr>
            <w:r>
              <w:rPr>
                <w:sz w:val="20"/>
              </w:rPr>
              <w:t>Nature of Abnormality Testing</w:t>
            </w:r>
          </w:p>
        </w:tc>
        <w:tc>
          <w:tcPr>
            <w:tcW w:w="4072" w:type="dxa"/>
          </w:tcPr>
          <w:p w14:paraId="64566B8E" w14:textId="77777777" w:rsidR="00A55AD0" w:rsidRDefault="004969A0">
            <w:pPr>
              <w:pStyle w:val="TableParagraph"/>
              <w:spacing w:before="15"/>
              <w:ind w:left="15"/>
              <w:rPr>
                <w:sz w:val="20"/>
              </w:rPr>
            </w:pPr>
            <w:r>
              <w:rPr>
                <w:sz w:val="20"/>
              </w:rPr>
              <w:t>A :Age based population</w:t>
            </w:r>
          </w:p>
        </w:tc>
      </w:tr>
      <w:tr w:rsidR="00A55AD0" w14:paraId="63389D5D" w14:textId="77777777">
        <w:trPr>
          <w:trHeight w:val="272"/>
        </w:trPr>
        <w:tc>
          <w:tcPr>
            <w:tcW w:w="568" w:type="dxa"/>
            <w:vMerge/>
            <w:tcBorders>
              <w:top w:val="nil"/>
            </w:tcBorders>
          </w:tcPr>
          <w:p w14:paraId="76C2A7E6" w14:textId="77777777" w:rsidR="00A55AD0" w:rsidRDefault="00A55AD0">
            <w:pPr>
              <w:rPr>
                <w:sz w:val="2"/>
                <w:szCs w:val="2"/>
              </w:rPr>
            </w:pPr>
          </w:p>
        </w:tc>
        <w:tc>
          <w:tcPr>
            <w:tcW w:w="4361" w:type="dxa"/>
            <w:vMerge/>
            <w:tcBorders>
              <w:top w:val="nil"/>
            </w:tcBorders>
          </w:tcPr>
          <w:p w14:paraId="24B009E2" w14:textId="77777777" w:rsidR="00A55AD0" w:rsidRDefault="00A55AD0">
            <w:pPr>
              <w:rPr>
                <w:sz w:val="2"/>
                <w:szCs w:val="2"/>
              </w:rPr>
            </w:pPr>
          </w:p>
        </w:tc>
        <w:tc>
          <w:tcPr>
            <w:tcW w:w="4072" w:type="dxa"/>
          </w:tcPr>
          <w:p w14:paraId="1077E92A" w14:textId="77777777" w:rsidR="00A55AD0" w:rsidRDefault="004969A0">
            <w:pPr>
              <w:pStyle w:val="TableParagraph"/>
              <w:spacing w:before="15"/>
              <w:ind w:left="15"/>
              <w:rPr>
                <w:sz w:val="20"/>
              </w:rPr>
            </w:pPr>
            <w:r>
              <w:rPr>
                <w:sz w:val="20"/>
              </w:rPr>
              <w:t>S :Sex based population</w:t>
            </w:r>
          </w:p>
        </w:tc>
      </w:tr>
      <w:tr w:rsidR="00A55AD0" w14:paraId="2D8B1CD2" w14:textId="77777777">
        <w:trPr>
          <w:trHeight w:val="271"/>
        </w:trPr>
        <w:tc>
          <w:tcPr>
            <w:tcW w:w="568" w:type="dxa"/>
            <w:vMerge/>
            <w:tcBorders>
              <w:top w:val="nil"/>
            </w:tcBorders>
          </w:tcPr>
          <w:p w14:paraId="0DF9DFF7" w14:textId="77777777" w:rsidR="00A55AD0" w:rsidRDefault="00A55AD0">
            <w:pPr>
              <w:rPr>
                <w:sz w:val="2"/>
                <w:szCs w:val="2"/>
              </w:rPr>
            </w:pPr>
          </w:p>
        </w:tc>
        <w:tc>
          <w:tcPr>
            <w:tcW w:w="4361" w:type="dxa"/>
            <w:vMerge/>
            <w:tcBorders>
              <w:top w:val="nil"/>
            </w:tcBorders>
          </w:tcPr>
          <w:p w14:paraId="4611BEC7" w14:textId="77777777" w:rsidR="00A55AD0" w:rsidRDefault="00A55AD0">
            <w:pPr>
              <w:rPr>
                <w:sz w:val="2"/>
                <w:szCs w:val="2"/>
              </w:rPr>
            </w:pPr>
          </w:p>
        </w:tc>
        <w:tc>
          <w:tcPr>
            <w:tcW w:w="4072" w:type="dxa"/>
          </w:tcPr>
          <w:p w14:paraId="31D0AD0A" w14:textId="77777777" w:rsidR="00A55AD0" w:rsidRDefault="004969A0">
            <w:pPr>
              <w:pStyle w:val="TableParagraph"/>
              <w:spacing w:before="15"/>
              <w:ind w:left="15"/>
              <w:rPr>
                <w:sz w:val="20"/>
              </w:rPr>
            </w:pPr>
            <w:r>
              <w:rPr>
                <w:sz w:val="20"/>
              </w:rPr>
              <w:t>R :Race based population</w:t>
            </w:r>
          </w:p>
        </w:tc>
      </w:tr>
      <w:tr w:rsidR="00A55AD0" w14:paraId="385410D8" w14:textId="77777777">
        <w:trPr>
          <w:trHeight w:val="587"/>
        </w:trPr>
        <w:tc>
          <w:tcPr>
            <w:tcW w:w="568" w:type="dxa"/>
            <w:vMerge/>
            <w:tcBorders>
              <w:top w:val="nil"/>
            </w:tcBorders>
          </w:tcPr>
          <w:p w14:paraId="4CDD6301" w14:textId="77777777" w:rsidR="00A55AD0" w:rsidRDefault="00A55AD0">
            <w:pPr>
              <w:rPr>
                <w:sz w:val="2"/>
                <w:szCs w:val="2"/>
              </w:rPr>
            </w:pPr>
          </w:p>
        </w:tc>
        <w:tc>
          <w:tcPr>
            <w:tcW w:w="4361" w:type="dxa"/>
            <w:vMerge/>
            <w:tcBorders>
              <w:top w:val="nil"/>
            </w:tcBorders>
          </w:tcPr>
          <w:p w14:paraId="642BF879" w14:textId="77777777" w:rsidR="00A55AD0" w:rsidRDefault="00A55AD0">
            <w:pPr>
              <w:rPr>
                <w:sz w:val="2"/>
                <w:szCs w:val="2"/>
              </w:rPr>
            </w:pPr>
          </w:p>
        </w:tc>
        <w:tc>
          <w:tcPr>
            <w:tcW w:w="4072" w:type="dxa"/>
          </w:tcPr>
          <w:p w14:paraId="05E8355E" w14:textId="77777777" w:rsidR="00A55AD0" w:rsidRDefault="004969A0">
            <w:pPr>
              <w:pStyle w:val="TableParagraph"/>
              <w:spacing w:before="16"/>
              <w:ind w:right="169"/>
              <w:rPr>
                <w:b/>
                <w:sz w:val="20"/>
              </w:rPr>
            </w:pPr>
            <w:r>
              <w:rPr>
                <w:b/>
                <w:sz w:val="20"/>
              </w:rPr>
              <w:t>N :Generic Normal Range was applied to all patients</w:t>
            </w:r>
          </w:p>
        </w:tc>
      </w:tr>
      <w:tr w:rsidR="00A55AD0" w14:paraId="375D2EF3" w14:textId="77777777">
        <w:trPr>
          <w:trHeight w:val="556"/>
        </w:trPr>
        <w:tc>
          <w:tcPr>
            <w:tcW w:w="568" w:type="dxa"/>
            <w:vMerge w:val="restart"/>
          </w:tcPr>
          <w:p w14:paraId="0C170311" w14:textId="77777777" w:rsidR="00A55AD0" w:rsidRDefault="004969A0">
            <w:pPr>
              <w:pStyle w:val="TableParagraph"/>
              <w:spacing w:before="15"/>
              <w:ind w:left="9"/>
              <w:jc w:val="center"/>
              <w:rPr>
                <w:sz w:val="20"/>
              </w:rPr>
            </w:pPr>
            <w:r>
              <w:rPr>
                <w:sz w:val="20"/>
              </w:rPr>
              <w:t>9</w:t>
            </w:r>
          </w:p>
        </w:tc>
        <w:tc>
          <w:tcPr>
            <w:tcW w:w="4361" w:type="dxa"/>
            <w:vMerge w:val="restart"/>
          </w:tcPr>
          <w:p w14:paraId="69DD596C" w14:textId="77777777" w:rsidR="00A55AD0" w:rsidRDefault="004969A0">
            <w:pPr>
              <w:pStyle w:val="TableParagraph"/>
              <w:spacing w:before="15"/>
              <w:ind w:left="17"/>
              <w:rPr>
                <w:sz w:val="20"/>
              </w:rPr>
            </w:pPr>
            <w:r>
              <w:rPr>
                <w:sz w:val="20"/>
              </w:rPr>
              <w:t>Result Status</w:t>
            </w:r>
          </w:p>
        </w:tc>
        <w:tc>
          <w:tcPr>
            <w:tcW w:w="4072" w:type="dxa"/>
          </w:tcPr>
          <w:p w14:paraId="6BBC718D" w14:textId="77777777" w:rsidR="00A55AD0" w:rsidRDefault="004969A0">
            <w:pPr>
              <w:pStyle w:val="TableParagraph"/>
              <w:spacing w:before="16"/>
              <w:ind w:left="15" w:right="248"/>
              <w:rPr>
                <w:b/>
                <w:sz w:val="20"/>
              </w:rPr>
            </w:pPr>
            <w:r>
              <w:rPr>
                <w:b/>
                <w:sz w:val="20"/>
              </w:rPr>
              <w:t>C : Correction of previously transmitted results (Patient Report)</w:t>
            </w:r>
          </w:p>
        </w:tc>
      </w:tr>
      <w:tr w:rsidR="00A55AD0" w14:paraId="3B9AF445" w14:textId="77777777">
        <w:trPr>
          <w:trHeight w:val="317"/>
        </w:trPr>
        <w:tc>
          <w:tcPr>
            <w:tcW w:w="568" w:type="dxa"/>
            <w:vMerge/>
            <w:tcBorders>
              <w:top w:val="nil"/>
            </w:tcBorders>
          </w:tcPr>
          <w:p w14:paraId="0CDEFC5E" w14:textId="77777777" w:rsidR="00A55AD0" w:rsidRDefault="00A55AD0">
            <w:pPr>
              <w:rPr>
                <w:sz w:val="2"/>
                <w:szCs w:val="2"/>
              </w:rPr>
            </w:pPr>
          </w:p>
        </w:tc>
        <w:tc>
          <w:tcPr>
            <w:tcW w:w="4361" w:type="dxa"/>
            <w:vMerge/>
            <w:tcBorders>
              <w:top w:val="nil"/>
            </w:tcBorders>
          </w:tcPr>
          <w:p w14:paraId="61845EB0" w14:textId="77777777" w:rsidR="00A55AD0" w:rsidRDefault="00A55AD0">
            <w:pPr>
              <w:rPr>
                <w:sz w:val="2"/>
                <w:szCs w:val="2"/>
              </w:rPr>
            </w:pPr>
          </w:p>
        </w:tc>
        <w:tc>
          <w:tcPr>
            <w:tcW w:w="4072" w:type="dxa"/>
          </w:tcPr>
          <w:p w14:paraId="2E317D26" w14:textId="77777777" w:rsidR="00A55AD0" w:rsidRDefault="004969A0">
            <w:pPr>
              <w:pStyle w:val="TableParagraph"/>
              <w:spacing w:before="16"/>
              <w:ind w:left="15"/>
              <w:rPr>
                <w:b/>
                <w:sz w:val="20"/>
              </w:rPr>
            </w:pPr>
            <w:r>
              <w:rPr>
                <w:b/>
                <w:sz w:val="20"/>
              </w:rPr>
              <w:t>P : Preliminary results (Before Rerun)</w:t>
            </w:r>
          </w:p>
        </w:tc>
      </w:tr>
      <w:tr w:rsidR="00A55AD0" w14:paraId="6040378F" w14:textId="77777777">
        <w:trPr>
          <w:trHeight w:val="301"/>
        </w:trPr>
        <w:tc>
          <w:tcPr>
            <w:tcW w:w="568" w:type="dxa"/>
            <w:vMerge/>
            <w:tcBorders>
              <w:top w:val="nil"/>
            </w:tcBorders>
          </w:tcPr>
          <w:p w14:paraId="4299D043" w14:textId="77777777" w:rsidR="00A55AD0" w:rsidRDefault="00A55AD0">
            <w:pPr>
              <w:rPr>
                <w:sz w:val="2"/>
                <w:szCs w:val="2"/>
              </w:rPr>
            </w:pPr>
          </w:p>
        </w:tc>
        <w:tc>
          <w:tcPr>
            <w:tcW w:w="4361" w:type="dxa"/>
            <w:vMerge/>
            <w:tcBorders>
              <w:top w:val="nil"/>
            </w:tcBorders>
          </w:tcPr>
          <w:p w14:paraId="21D761F9" w14:textId="77777777" w:rsidR="00A55AD0" w:rsidRDefault="00A55AD0">
            <w:pPr>
              <w:rPr>
                <w:sz w:val="2"/>
                <w:szCs w:val="2"/>
              </w:rPr>
            </w:pPr>
          </w:p>
        </w:tc>
        <w:tc>
          <w:tcPr>
            <w:tcW w:w="4072" w:type="dxa"/>
          </w:tcPr>
          <w:p w14:paraId="5ED659CF" w14:textId="77777777" w:rsidR="00A55AD0" w:rsidRDefault="004969A0">
            <w:pPr>
              <w:pStyle w:val="TableParagraph"/>
              <w:spacing w:before="16"/>
              <w:ind w:left="15"/>
              <w:rPr>
                <w:b/>
                <w:sz w:val="20"/>
              </w:rPr>
            </w:pPr>
            <w:r>
              <w:rPr>
                <w:b/>
                <w:sz w:val="20"/>
              </w:rPr>
              <w:t>F : Final Results</w:t>
            </w:r>
          </w:p>
        </w:tc>
      </w:tr>
      <w:tr w:rsidR="00A55AD0" w14:paraId="37765B35" w14:textId="77777777">
        <w:trPr>
          <w:trHeight w:val="556"/>
        </w:trPr>
        <w:tc>
          <w:tcPr>
            <w:tcW w:w="568" w:type="dxa"/>
            <w:vMerge/>
            <w:tcBorders>
              <w:top w:val="nil"/>
            </w:tcBorders>
          </w:tcPr>
          <w:p w14:paraId="1AA04F3B" w14:textId="77777777" w:rsidR="00A55AD0" w:rsidRDefault="00A55AD0">
            <w:pPr>
              <w:rPr>
                <w:sz w:val="2"/>
                <w:szCs w:val="2"/>
              </w:rPr>
            </w:pPr>
          </w:p>
        </w:tc>
        <w:tc>
          <w:tcPr>
            <w:tcW w:w="4361" w:type="dxa"/>
            <w:vMerge/>
            <w:tcBorders>
              <w:top w:val="nil"/>
            </w:tcBorders>
          </w:tcPr>
          <w:p w14:paraId="130C3B97" w14:textId="77777777" w:rsidR="00A55AD0" w:rsidRDefault="00A55AD0">
            <w:pPr>
              <w:rPr>
                <w:sz w:val="2"/>
                <w:szCs w:val="2"/>
              </w:rPr>
            </w:pPr>
          </w:p>
        </w:tc>
        <w:tc>
          <w:tcPr>
            <w:tcW w:w="4072" w:type="dxa"/>
          </w:tcPr>
          <w:p w14:paraId="5756C953" w14:textId="77777777" w:rsidR="00A55AD0" w:rsidRDefault="004969A0">
            <w:pPr>
              <w:pStyle w:val="TableParagraph"/>
              <w:spacing w:before="16"/>
              <w:ind w:left="15" w:right="37"/>
              <w:rPr>
                <w:b/>
                <w:sz w:val="20"/>
              </w:rPr>
            </w:pPr>
            <w:r>
              <w:rPr>
                <w:b/>
                <w:sz w:val="20"/>
              </w:rPr>
              <w:t>X : Order Cancelled (When test can not be preformed)</w:t>
            </w:r>
          </w:p>
        </w:tc>
      </w:tr>
      <w:tr w:rsidR="00A55AD0" w14:paraId="68DC1F36" w14:textId="77777777">
        <w:trPr>
          <w:trHeight w:val="287"/>
        </w:trPr>
        <w:tc>
          <w:tcPr>
            <w:tcW w:w="568" w:type="dxa"/>
            <w:vMerge/>
            <w:tcBorders>
              <w:top w:val="nil"/>
            </w:tcBorders>
          </w:tcPr>
          <w:p w14:paraId="5295C2DD" w14:textId="77777777" w:rsidR="00A55AD0" w:rsidRDefault="00A55AD0">
            <w:pPr>
              <w:rPr>
                <w:sz w:val="2"/>
                <w:szCs w:val="2"/>
              </w:rPr>
            </w:pPr>
          </w:p>
        </w:tc>
        <w:tc>
          <w:tcPr>
            <w:tcW w:w="4361" w:type="dxa"/>
            <w:vMerge/>
            <w:tcBorders>
              <w:top w:val="nil"/>
            </w:tcBorders>
          </w:tcPr>
          <w:p w14:paraId="5661847B" w14:textId="77777777" w:rsidR="00A55AD0" w:rsidRDefault="00A55AD0">
            <w:pPr>
              <w:rPr>
                <w:sz w:val="2"/>
                <w:szCs w:val="2"/>
              </w:rPr>
            </w:pPr>
          </w:p>
        </w:tc>
        <w:tc>
          <w:tcPr>
            <w:tcW w:w="4072" w:type="dxa"/>
          </w:tcPr>
          <w:p w14:paraId="7624479C" w14:textId="77777777" w:rsidR="00A55AD0" w:rsidRDefault="004969A0">
            <w:pPr>
              <w:pStyle w:val="TableParagraph"/>
              <w:spacing w:before="16"/>
              <w:ind w:left="15"/>
              <w:rPr>
                <w:b/>
                <w:sz w:val="20"/>
              </w:rPr>
            </w:pPr>
            <w:r>
              <w:rPr>
                <w:b/>
                <w:sz w:val="20"/>
              </w:rPr>
              <w:t>I : In Instrument Pending</w:t>
            </w:r>
          </w:p>
        </w:tc>
      </w:tr>
      <w:tr w:rsidR="00A55AD0" w14:paraId="5D8D1336" w14:textId="77777777">
        <w:trPr>
          <w:trHeight w:val="361"/>
        </w:trPr>
        <w:tc>
          <w:tcPr>
            <w:tcW w:w="568" w:type="dxa"/>
            <w:vMerge/>
            <w:tcBorders>
              <w:top w:val="nil"/>
            </w:tcBorders>
          </w:tcPr>
          <w:p w14:paraId="5FA637E7" w14:textId="77777777" w:rsidR="00A55AD0" w:rsidRDefault="00A55AD0">
            <w:pPr>
              <w:rPr>
                <w:sz w:val="2"/>
                <w:szCs w:val="2"/>
              </w:rPr>
            </w:pPr>
          </w:p>
        </w:tc>
        <w:tc>
          <w:tcPr>
            <w:tcW w:w="4361" w:type="dxa"/>
            <w:vMerge/>
            <w:tcBorders>
              <w:top w:val="nil"/>
            </w:tcBorders>
          </w:tcPr>
          <w:p w14:paraId="06BB783B" w14:textId="77777777" w:rsidR="00A55AD0" w:rsidRDefault="00A55AD0">
            <w:pPr>
              <w:rPr>
                <w:sz w:val="2"/>
                <w:szCs w:val="2"/>
              </w:rPr>
            </w:pPr>
          </w:p>
        </w:tc>
        <w:tc>
          <w:tcPr>
            <w:tcW w:w="4072" w:type="dxa"/>
          </w:tcPr>
          <w:p w14:paraId="610024B5" w14:textId="77777777" w:rsidR="00A55AD0" w:rsidRDefault="004969A0">
            <w:pPr>
              <w:pStyle w:val="TableParagraph"/>
              <w:spacing w:before="15"/>
              <w:ind w:left="15"/>
              <w:rPr>
                <w:sz w:val="20"/>
              </w:rPr>
            </w:pPr>
            <w:r>
              <w:rPr>
                <w:sz w:val="20"/>
              </w:rPr>
              <w:t>S : Partial Results</w:t>
            </w:r>
          </w:p>
        </w:tc>
      </w:tr>
      <w:tr w:rsidR="00A55AD0" w14:paraId="7113A877" w14:textId="77777777">
        <w:trPr>
          <w:trHeight w:val="286"/>
        </w:trPr>
        <w:tc>
          <w:tcPr>
            <w:tcW w:w="568" w:type="dxa"/>
            <w:vMerge/>
            <w:tcBorders>
              <w:top w:val="nil"/>
            </w:tcBorders>
          </w:tcPr>
          <w:p w14:paraId="0826E832" w14:textId="77777777" w:rsidR="00A55AD0" w:rsidRDefault="00A55AD0">
            <w:pPr>
              <w:rPr>
                <w:sz w:val="2"/>
                <w:szCs w:val="2"/>
              </w:rPr>
            </w:pPr>
          </w:p>
        </w:tc>
        <w:tc>
          <w:tcPr>
            <w:tcW w:w="4361" w:type="dxa"/>
            <w:vMerge/>
            <w:tcBorders>
              <w:top w:val="nil"/>
            </w:tcBorders>
          </w:tcPr>
          <w:p w14:paraId="57A67704" w14:textId="77777777" w:rsidR="00A55AD0" w:rsidRDefault="00A55AD0">
            <w:pPr>
              <w:rPr>
                <w:sz w:val="2"/>
                <w:szCs w:val="2"/>
              </w:rPr>
            </w:pPr>
          </w:p>
        </w:tc>
        <w:tc>
          <w:tcPr>
            <w:tcW w:w="4072" w:type="dxa"/>
          </w:tcPr>
          <w:p w14:paraId="2830BEC7" w14:textId="77777777" w:rsidR="00A55AD0" w:rsidRDefault="004969A0">
            <w:pPr>
              <w:pStyle w:val="TableParagraph"/>
              <w:spacing w:before="15"/>
              <w:ind w:left="15"/>
              <w:rPr>
                <w:sz w:val="20"/>
              </w:rPr>
            </w:pPr>
            <w:r>
              <w:rPr>
                <w:sz w:val="20"/>
              </w:rPr>
              <w:t>M : MIC Level Results</w:t>
            </w:r>
          </w:p>
        </w:tc>
      </w:tr>
      <w:tr w:rsidR="00A55AD0" w14:paraId="7A8E4DBE" w14:textId="77777777">
        <w:trPr>
          <w:trHeight w:val="287"/>
        </w:trPr>
        <w:tc>
          <w:tcPr>
            <w:tcW w:w="568" w:type="dxa"/>
            <w:vMerge/>
            <w:tcBorders>
              <w:top w:val="nil"/>
            </w:tcBorders>
          </w:tcPr>
          <w:p w14:paraId="1A32C4B6" w14:textId="77777777" w:rsidR="00A55AD0" w:rsidRDefault="00A55AD0">
            <w:pPr>
              <w:rPr>
                <w:sz w:val="2"/>
                <w:szCs w:val="2"/>
              </w:rPr>
            </w:pPr>
          </w:p>
        </w:tc>
        <w:tc>
          <w:tcPr>
            <w:tcW w:w="4361" w:type="dxa"/>
            <w:vMerge/>
            <w:tcBorders>
              <w:top w:val="nil"/>
            </w:tcBorders>
          </w:tcPr>
          <w:p w14:paraId="28B127C0" w14:textId="77777777" w:rsidR="00A55AD0" w:rsidRDefault="00A55AD0">
            <w:pPr>
              <w:rPr>
                <w:sz w:val="2"/>
                <w:szCs w:val="2"/>
              </w:rPr>
            </w:pPr>
          </w:p>
        </w:tc>
        <w:tc>
          <w:tcPr>
            <w:tcW w:w="4072" w:type="dxa"/>
          </w:tcPr>
          <w:p w14:paraId="2F4EBBFB" w14:textId="77777777" w:rsidR="00A55AD0" w:rsidRDefault="004969A0">
            <w:pPr>
              <w:pStyle w:val="TableParagraph"/>
              <w:spacing w:before="16"/>
              <w:ind w:left="15"/>
              <w:rPr>
                <w:b/>
                <w:sz w:val="20"/>
              </w:rPr>
            </w:pPr>
            <w:r>
              <w:rPr>
                <w:b/>
                <w:sz w:val="20"/>
              </w:rPr>
              <w:t>R : Result was previously transmitted</w:t>
            </w:r>
          </w:p>
        </w:tc>
      </w:tr>
      <w:tr w:rsidR="00A55AD0" w14:paraId="69D1700A" w14:textId="77777777">
        <w:trPr>
          <w:trHeight w:val="511"/>
        </w:trPr>
        <w:tc>
          <w:tcPr>
            <w:tcW w:w="568" w:type="dxa"/>
            <w:vMerge/>
            <w:tcBorders>
              <w:top w:val="nil"/>
            </w:tcBorders>
          </w:tcPr>
          <w:p w14:paraId="40496FC1" w14:textId="77777777" w:rsidR="00A55AD0" w:rsidRDefault="00A55AD0">
            <w:pPr>
              <w:rPr>
                <w:sz w:val="2"/>
                <w:szCs w:val="2"/>
              </w:rPr>
            </w:pPr>
          </w:p>
        </w:tc>
        <w:tc>
          <w:tcPr>
            <w:tcW w:w="4361" w:type="dxa"/>
            <w:vMerge/>
            <w:tcBorders>
              <w:top w:val="nil"/>
            </w:tcBorders>
          </w:tcPr>
          <w:p w14:paraId="5C511102" w14:textId="77777777" w:rsidR="00A55AD0" w:rsidRDefault="00A55AD0">
            <w:pPr>
              <w:rPr>
                <w:sz w:val="2"/>
                <w:szCs w:val="2"/>
              </w:rPr>
            </w:pPr>
          </w:p>
        </w:tc>
        <w:tc>
          <w:tcPr>
            <w:tcW w:w="4072" w:type="dxa"/>
          </w:tcPr>
          <w:p w14:paraId="2D066806" w14:textId="77777777" w:rsidR="00A55AD0" w:rsidRDefault="004969A0">
            <w:pPr>
              <w:pStyle w:val="TableParagraph"/>
              <w:spacing w:before="15"/>
              <w:ind w:left="15" w:right="1025"/>
              <w:rPr>
                <w:sz w:val="20"/>
              </w:rPr>
            </w:pPr>
            <w:r>
              <w:rPr>
                <w:sz w:val="20"/>
              </w:rPr>
              <w:t>N : This result contains necessary information to run a new order</w:t>
            </w:r>
          </w:p>
        </w:tc>
      </w:tr>
      <w:tr w:rsidR="00A55AD0" w14:paraId="043127B5" w14:textId="77777777">
        <w:trPr>
          <w:trHeight w:val="476"/>
        </w:trPr>
        <w:tc>
          <w:tcPr>
            <w:tcW w:w="568" w:type="dxa"/>
            <w:vMerge/>
            <w:tcBorders>
              <w:top w:val="nil"/>
            </w:tcBorders>
          </w:tcPr>
          <w:p w14:paraId="22C422E0" w14:textId="77777777" w:rsidR="00A55AD0" w:rsidRDefault="00A55AD0">
            <w:pPr>
              <w:rPr>
                <w:sz w:val="2"/>
                <w:szCs w:val="2"/>
              </w:rPr>
            </w:pPr>
          </w:p>
        </w:tc>
        <w:tc>
          <w:tcPr>
            <w:tcW w:w="4361" w:type="dxa"/>
            <w:vMerge/>
            <w:tcBorders>
              <w:top w:val="nil"/>
            </w:tcBorders>
          </w:tcPr>
          <w:p w14:paraId="597AACC9" w14:textId="77777777" w:rsidR="00A55AD0" w:rsidRDefault="00A55AD0">
            <w:pPr>
              <w:rPr>
                <w:sz w:val="2"/>
                <w:szCs w:val="2"/>
              </w:rPr>
            </w:pPr>
          </w:p>
        </w:tc>
        <w:tc>
          <w:tcPr>
            <w:tcW w:w="4072" w:type="dxa"/>
          </w:tcPr>
          <w:p w14:paraId="52438AD0" w14:textId="77777777" w:rsidR="00A55AD0" w:rsidRDefault="004969A0">
            <w:pPr>
              <w:pStyle w:val="TableParagraph"/>
              <w:spacing w:before="19" w:line="230" w:lineRule="exact"/>
              <w:ind w:left="15" w:right="382"/>
              <w:rPr>
                <w:b/>
                <w:sz w:val="20"/>
              </w:rPr>
            </w:pPr>
            <w:r>
              <w:rPr>
                <w:b/>
                <w:sz w:val="20"/>
              </w:rPr>
              <w:t>Q : Response to a request-information query</w:t>
            </w:r>
          </w:p>
        </w:tc>
      </w:tr>
      <w:tr w:rsidR="00A55AD0" w14:paraId="36362823" w14:textId="77777777">
        <w:trPr>
          <w:trHeight w:val="298"/>
        </w:trPr>
        <w:tc>
          <w:tcPr>
            <w:tcW w:w="568" w:type="dxa"/>
            <w:vMerge/>
            <w:tcBorders>
              <w:top w:val="nil"/>
            </w:tcBorders>
          </w:tcPr>
          <w:p w14:paraId="6CCCEB92" w14:textId="77777777" w:rsidR="00A55AD0" w:rsidRDefault="00A55AD0">
            <w:pPr>
              <w:rPr>
                <w:sz w:val="2"/>
                <w:szCs w:val="2"/>
              </w:rPr>
            </w:pPr>
          </w:p>
        </w:tc>
        <w:tc>
          <w:tcPr>
            <w:tcW w:w="4361" w:type="dxa"/>
            <w:vMerge/>
            <w:tcBorders>
              <w:top w:val="nil"/>
            </w:tcBorders>
          </w:tcPr>
          <w:p w14:paraId="0C762F50" w14:textId="77777777" w:rsidR="00A55AD0" w:rsidRDefault="00A55AD0">
            <w:pPr>
              <w:rPr>
                <w:sz w:val="2"/>
                <w:szCs w:val="2"/>
              </w:rPr>
            </w:pPr>
          </w:p>
        </w:tc>
        <w:tc>
          <w:tcPr>
            <w:tcW w:w="4072" w:type="dxa"/>
          </w:tcPr>
          <w:p w14:paraId="2D01B980" w14:textId="77777777" w:rsidR="00A55AD0" w:rsidRDefault="004969A0">
            <w:pPr>
              <w:pStyle w:val="TableParagraph"/>
              <w:spacing w:before="12"/>
              <w:ind w:left="15"/>
              <w:rPr>
                <w:sz w:val="20"/>
              </w:rPr>
            </w:pPr>
            <w:r>
              <w:rPr>
                <w:sz w:val="20"/>
              </w:rPr>
              <w:t>V: Operator verified / approved result</w:t>
            </w:r>
          </w:p>
        </w:tc>
      </w:tr>
      <w:tr w:rsidR="00A55AD0" w14:paraId="5FDC4E4D" w14:textId="77777777">
        <w:trPr>
          <w:trHeight w:val="301"/>
        </w:trPr>
        <w:tc>
          <w:tcPr>
            <w:tcW w:w="568" w:type="dxa"/>
            <w:vMerge/>
            <w:tcBorders>
              <w:top w:val="nil"/>
            </w:tcBorders>
          </w:tcPr>
          <w:p w14:paraId="56AE88E0" w14:textId="77777777" w:rsidR="00A55AD0" w:rsidRDefault="00A55AD0">
            <w:pPr>
              <w:rPr>
                <w:sz w:val="2"/>
                <w:szCs w:val="2"/>
              </w:rPr>
            </w:pPr>
          </w:p>
        </w:tc>
        <w:tc>
          <w:tcPr>
            <w:tcW w:w="4361" w:type="dxa"/>
            <w:vMerge/>
            <w:tcBorders>
              <w:top w:val="nil"/>
            </w:tcBorders>
          </w:tcPr>
          <w:p w14:paraId="00C5E221" w14:textId="77777777" w:rsidR="00A55AD0" w:rsidRDefault="00A55AD0">
            <w:pPr>
              <w:rPr>
                <w:sz w:val="2"/>
                <w:szCs w:val="2"/>
              </w:rPr>
            </w:pPr>
          </w:p>
        </w:tc>
        <w:tc>
          <w:tcPr>
            <w:tcW w:w="4072" w:type="dxa"/>
          </w:tcPr>
          <w:p w14:paraId="4280BCEB" w14:textId="77777777" w:rsidR="00A55AD0" w:rsidRDefault="004969A0">
            <w:pPr>
              <w:pStyle w:val="TableParagraph"/>
              <w:spacing w:before="15"/>
              <w:rPr>
                <w:sz w:val="20"/>
              </w:rPr>
            </w:pPr>
            <w:r>
              <w:rPr>
                <w:sz w:val="20"/>
              </w:rPr>
              <w:t>W: Validity is questionable</w:t>
            </w:r>
          </w:p>
        </w:tc>
      </w:tr>
      <w:tr w:rsidR="00A55AD0" w14:paraId="3011A661" w14:textId="77777777">
        <w:trPr>
          <w:trHeight w:val="527"/>
        </w:trPr>
        <w:tc>
          <w:tcPr>
            <w:tcW w:w="568" w:type="dxa"/>
          </w:tcPr>
          <w:p w14:paraId="21B4B77E" w14:textId="77777777" w:rsidR="00A55AD0" w:rsidRDefault="004969A0">
            <w:pPr>
              <w:pStyle w:val="TableParagraph"/>
              <w:spacing w:before="15"/>
              <w:ind w:left="151" w:right="144"/>
              <w:jc w:val="center"/>
              <w:rPr>
                <w:sz w:val="20"/>
              </w:rPr>
            </w:pPr>
            <w:r>
              <w:rPr>
                <w:sz w:val="20"/>
              </w:rPr>
              <w:t>10</w:t>
            </w:r>
          </w:p>
        </w:tc>
        <w:tc>
          <w:tcPr>
            <w:tcW w:w="4361" w:type="dxa"/>
          </w:tcPr>
          <w:p w14:paraId="2CF0163F" w14:textId="77777777" w:rsidR="00A55AD0" w:rsidRDefault="004969A0">
            <w:pPr>
              <w:pStyle w:val="TableParagraph"/>
              <w:spacing w:before="15"/>
              <w:ind w:left="17" w:right="123" w:hanging="1"/>
              <w:rPr>
                <w:sz w:val="20"/>
              </w:rPr>
            </w:pPr>
            <w:r>
              <w:rPr>
                <w:sz w:val="20"/>
              </w:rPr>
              <w:t>Date of change in instrument Normative Values or Units</w:t>
            </w:r>
          </w:p>
        </w:tc>
        <w:tc>
          <w:tcPr>
            <w:tcW w:w="4072" w:type="dxa"/>
          </w:tcPr>
          <w:p w14:paraId="11922E94" w14:textId="77777777" w:rsidR="00A55AD0" w:rsidRDefault="00A55AD0">
            <w:pPr>
              <w:pStyle w:val="TableParagraph"/>
              <w:ind w:left="0"/>
              <w:rPr>
                <w:rFonts w:ascii="Times New Roman"/>
                <w:sz w:val="20"/>
              </w:rPr>
            </w:pPr>
          </w:p>
        </w:tc>
      </w:tr>
    </w:tbl>
    <w:p w14:paraId="30289D13" w14:textId="77777777" w:rsidR="00A55AD0" w:rsidRDefault="00A55AD0">
      <w:pPr>
        <w:rPr>
          <w:rFonts w:ascii="Times New Roman"/>
          <w:sz w:val="20"/>
        </w:rPr>
        <w:sectPr w:rsidR="00A55AD0">
          <w:pgSz w:w="12240" w:h="15840"/>
          <w:pgMar w:top="1440" w:right="80" w:bottom="900" w:left="1060" w:header="0" w:footer="708" w:gutter="0"/>
          <w:cols w:space="720"/>
        </w:sectPr>
      </w:pPr>
    </w:p>
    <w:tbl>
      <w:tblPr>
        <w:tblW w:w="9001" w:type="dxa"/>
        <w:tblInd w:w="1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8"/>
        <w:gridCol w:w="4361"/>
        <w:gridCol w:w="4072"/>
      </w:tblGrid>
      <w:tr w:rsidR="00A55AD0" w14:paraId="738B4C80" w14:textId="77777777">
        <w:trPr>
          <w:trHeight w:val="557"/>
        </w:trPr>
        <w:tc>
          <w:tcPr>
            <w:tcW w:w="568" w:type="dxa"/>
            <w:vMerge w:val="restart"/>
          </w:tcPr>
          <w:p w14:paraId="211EA078" w14:textId="77777777" w:rsidR="00A55AD0" w:rsidRDefault="004969A0">
            <w:pPr>
              <w:pStyle w:val="TableParagraph"/>
              <w:spacing w:before="15"/>
              <w:ind w:left="171"/>
              <w:rPr>
                <w:sz w:val="20"/>
              </w:rPr>
            </w:pPr>
            <w:r>
              <w:rPr>
                <w:sz w:val="20"/>
              </w:rPr>
              <w:t>11</w:t>
            </w:r>
          </w:p>
        </w:tc>
        <w:tc>
          <w:tcPr>
            <w:tcW w:w="4361" w:type="dxa"/>
            <w:vMerge w:val="restart"/>
          </w:tcPr>
          <w:p w14:paraId="2EFEE8C5" w14:textId="77777777" w:rsidR="00A55AD0" w:rsidRDefault="004969A0">
            <w:pPr>
              <w:pStyle w:val="TableParagraph"/>
              <w:spacing w:before="15"/>
              <w:ind w:left="17"/>
              <w:rPr>
                <w:sz w:val="20"/>
              </w:rPr>
            </w:pPr>
            <w:r>
              <w:rPr>
                <w:sz w:val="20"/>
              </w:rPr>
              <w:t>Operator Identification</w:t>
            </w:r>
          </w:p>
        </w:tc>
        <w:tc>
          <w:tcPr>
            <w:tcW w:w="4072" w:type="dxa"/>
          </w:tcPr>
          <w:p w14:paraId="0434AADB" w14:textId="77777777" w:rsidR="00A55AD0" w:rsidRDefault="004969A0">
            <w:pPr>
              <w:pStyle w:val="TableParagraph"/>
              <w:spacing w:before="15"/>
              <w:ind w:left="15" w:right="291"/>
              <w:rPr>
                <w:sz w:val="20"/>
              </w:rPr>
            </w:pPr>
            <w:r>
              <w:rPr>
                <w:sz w:val="20"/>
              </w:rPr>
              <w:t>1st Component : Instrument Operator who performed the test</w:t>
            </w:r>
          </w:p>
        </w:tc>
      </w:tr>
      <w:tr w:rsidR="00A55AD0" w14:paraId="0E61BFE1" w14:textId="77777777">
        <w:trPr>
          <w:trHeight w:val="286"/>
        </w:trPr>
        <w:tc>
          <w:tcPr>
            <w:tcW w:w="568" w:type="dxa"/>
            <w:vMerge/>
            <w:tcBorders>
              <w:top w:val="nil"/>
            </w:tcBorders>
          </w:tcPr>
          <w:p w14:paraId="4202CC80" w14:textId="77777777" w:rsidR="00A55AD0" w:rsidRDefault="00A55AD0">
            <w:pPr>
              <w:rPr>
                <w:sz w:val="2"/>
                <w:szCs w:val="2"/>
              </w:rPr>
            </w:pPr>
          </w:p>
        </w:tc>
        <w:tc>
          <w:tcPr>
            <w:tcW w:w="4361" w:type="dxa"/>
            <w:vMerge/>
            <w:tcBorders>
              <w:top w:val="nil"/>
            </w:tcBorders>
          </w:tcPr>
          <w:p w14:paraId="006C2A0A" w14:textId="77777777" w:rsidR="00A55AD0" w:rsidRDefault="00A55AD0">
            <w:pPr>
              <w:rPr>
                <w:sz w:val="2"/>
                <w:szCs w:val="2"/>
              </w:rPr>
            </w:pPr>
          </w:p>
        </w:tc>
        <w:tc>
          <w:tcPr>
            <w:tcW w:w="4072" w:type="dxa"/>
          </w:tcPr>
          <w:p w14:paraId="50956573" w14:textId="77777777" w:rsidR="00A55AD0" w:rsidRDefault="004969A0">
            <w:pPr>
              <w:pStyle w:val="TableParagraph"/>
              <w:spacing w:before="13"/>
              <w:ind w:left="15"/>
              <w:rPr>
                <w:sz w:val="20"/>
              </w:rPr>
            </w:pPr>
            <w:r>
              <w:rPr>
                <w:sz w:val="20"/>
              </w:rPr>
              <w:t>2nd Component : Verifier for the test</w:t>
            </w:r>
          </w:p>
        </w:tc>
      </w:tr>
      <w:tr w:rsidR="00A55AD0" w14:paraId="4BE13F81" w14:textId="77777777">
        <w:trPr>
          <w:trHeight w:val="272"/>
        </w:trPr>
        <w:tc>
          <w:tcPr>
            <w:tcW w:w="568" w:type="dxa"/>
          </w:tcPr>
          <w:p w14:paraId="570AC42C" w14:textId="77777777" w:rsidR="00A55AD0" w:rsidRDefault="004969A0">
            <w:pPr>
              <w:pStyle w:val="TableParagraph"/>
              <w:spacing w:before="15"/>
              <w:ind w:left="151" w:right="144"/>
              <w:jc w:val="center"/>
              <w:rPr>
                <w:sz w:val="20"/>
              </w:rPr>
            </w:pPr>
            <w:r>
              <w:rPr>
                <w:sz w:val="20"/>
              </w:rPr>
              <w:t>12</w:t>
            </w:r>
          </w:p>
        </w:tc>
        <w:tc>
          <w:tcPr>
            <w:tcW w:w="4361" w:type="dxa"/>
          </w:tcPr>
          <w:p w14:paraId="5314B6FB" w14:textId="77777777" w:rsidR="00A55AD0" w:rsidRDefault="004969A0">
            <w:pPr>
              <w:pStyle w:val="TableParagraph"/>
              <w:spacing w:before="15"/>
              <w:rPr>
                <w:sz w:val="20"/>
              </w:rPr>
            </w:pPr>
            <w:r>
              <w:rPr>
                <w:sz w:val="20"/>
              </w:rPr>
              <w:t>Date / Time Test Started</w:t>
            </w:r>
          </w:p>
        </w:tc>
        <w:tc>
          <w:tcPr>
            <w:tcW w:w="4072" w:type="dxa"/>
          </w:tcPr>
          <w:p w14:paraId="5CBCA3B5" w14:textId="77777777" w:rsidR="00A55AD0" w:rsidRDefault="004969A0">
            <w:pPr>
              <w:pStyle w:val="TableParagraph"/>
              <w:spacing w:before="15"/>
              <w:ind w:left="14"/>
              <w:rPr>
                <w:sz w:val="20"/>
              </w:rPr>
            </w:pPr>
            <w:r>
              <w:rPr>
                <w:sz w:val="20"/>
              </w:rPr>
              <w:t>YYYYMMDDHHMMSS</w:t>
            </w:r>
          </w:p>
        </w:tc>
      </w:tr>
      <w:tr w:rsidR="00A55AD0" w14:paraId="73C18D38" w14:textId="77777777">
        <w:trPr>
          <w:trHeight w:val="272"/>
        </w:trPr>
        <w:tc>
          <w:tcPr>
            <w:tcW w:w="568" w:type="dxa"/>
          </w:tcPr>
          <w:p w14:paraId="1B4E0F28" w14:textId="77777777" w:rsidR="00A55AD0" w:rsidRDefault="004969A0">
            <w:pPr>
              <w:pStyle w:val="TableParagraph"/>
              <w:spacing w:before="15"/>
              <w:ind w:left="151" w:right="144"/>
              <w:jc w:val="center"/>
              <w:rPr>
                <w:sz w:val="20"/>
              </w:rPr>
            </w:pPr>
            <w:r>
              <w:rPr>
                <w:sz w:val="20"/>
              </w:rPr>
              <w:t>13</w:t>
            </w:r>
          </w:p>
        </w:tc>
        <w:tc>
          <w:tcPr>
            <w:tcW w:w="4361" w:type="dxa"/>
          </w:tcPr>
          <w:p w14:paraId="1CA83C76" w14:textId="77777777" w:rsidR="00A55AD0" w:rsidRDefault="004969A0">
            <w:pPr>
              <w:pStyle w:val="TableParagraph"/>
              <w:spacing w:before="15"/>
              <w:ind w:left="17"/>
              <w:rPr>
                <w:b/>
                <w:sz w:val="20"/>
              </w:rPr>
            </w:pPr>
            <w:r>
              <w:rPr>
                <w:b/>
                <w:sz w:val="20"/>
              </w:rPr>
              <w:t>Date / Time Test Completed (</w:t>
            </w:r>
            <w:r>
              <w:rPr>
                <w:sz w:val="20"/>
              </w:rPr>
              <w:t>Result Date</w:t>
            </w:r>
            <w:r>
              <w:rPr>
                <w:b/>
                <w:sz w:val="20"/>
              </w:rPr>
              <w:t>)</w:t>
            </w:r>
          </w:p>
        </w:tc>
        <w:tc>
          <w:tcPr>
            <w:tcW w:w="4072" w:type="dxa"/>
          </w:tcPr>
          <w:p w14:paraId="7D2446EA" w14:textId="77777777" w:rsidR="00A55AD0" w:rsidRDefault="004969A0">
            <w:pPr>
              <w:pStyle w:val="TableParagraph"/>
              <w:spacing w:before="15"/>
              <w:rPr>
                <w:sz w:val="20"/>
              </w:rPr>
            </w:pPr>
            <w:r>
              <w:rPr>
                <w:sz w:val="20"/>
              </w:rPr>
              <w:t>YYYYMMDDHHMMSS</w:t>
            </w:r>
          </w:p>
        </w:tc>
      </w:tr>
      <w:tr w:rsidR="00A55AD0" w14:paraId="52FF9FAD" w14:textId="77777777">
        <w:trPr>
          <w:trHeight w:val="527"/>
        </w:trPr>
        <w:tc>
          <w:tcPr>
            <w:tcW w:w="568" w:type="dxa"/>
          </w:tcPr>
          <w:p w14:paraId="6353941A" w14:textId="77777777" w:rsidR="00A55AD0" w:rsidRDefault="004969A0">
            <w:pPr>
              <w:pStyle w:val="TableParagraph"/>
              <w:spacing w:before="15"/>
              <w:ind w:left="151" w:right="144"/>
              <w:jc w:val="center"/>
              <w:rPr>
                <w:sz w:val="20"/>
              </w:rPr>
            </w:pPr>
            <w:r>
              <w:rPr>
                <w:sz w:val="20"/>
              </w:rPr>
              <w:t>14</w:t>
            </w:r>
          </w:p>
        </w:tc>
        <w:tc>
          <w:tcPr>
            <w:tcW w:w="4361" w:type="dxa"/>
          </w:tcPr>
          <w:p w14:paraId="1865A5E7" w14:textId="77777777" w:rsidR="00A55AD0" w:rsidRDefault="004969A0">
            <w:pPr>
              <w:pStyle w:val="TableParagraph"/>
              <w:spacing w:before="15"/>
              <w:ind w:left="17"/>
              <w:rPr>
                <w:sz w:val="20"/>
              </w:rPr>
            </w:pPr>
            <w:r>
              <w:rPr>
                <w:sz w:val="20"/>
              </w:rPr>
              <w:t>Instrument Identification</w:t>
            </w:r>
          </w:p>
        </w:tc>
        <w:tc>
          <w:tcPr>
            <w:tcW w:w="4072" w:type="dxa"/>
          </w:tcPr>
          <w:p w14:paraId="0E9A5D72" w14:textId="77777777" w:rsidR="00A55AD0" w:rsidRDefault="004969A0">
            <w:pPr>
              <w:pStyle w:val="TableParagraph"/>
              <w:spacing w:before="15"/>
              <w:ind w:left="15" w:right="103" w:hanging="1"/>
              <w:rPr>
                <w:sz w:val="20"/>
              </w:rPr>
            </w:pPr>
            <w:r>
              <w:rPr>
                <w:sz w:val="20"/>
              </w:rPr>
              <w:t>Identifies instrument or section of instrument that performed the test</w:t>
            </w:r>
          </w:p>
        </w:tc>
      </w:tr>
      <w:tr w:rsidR="00A55AD0" w14:paraId="08C7F1BD" w14:textId="77777777">
        <w:trPr>
          <w:trHeight w:val="272"/>
        </w:trPr>
        <w:tc>
          <w:tcPr>
            <w:tcW w:w="568" w:type="dxa"/>
          </w:tcPr>
          <w:p w14:paraId="339D91B5" w14:textId="77777777" w:rsidR="00A55AD0" w:rsidRDefault="004969A0">
            <w:pPr>
              <w:pStyle w:val="TableParagraph"/>
              <w:spacing w:before="15"/>
              <w:ind w:left="151" w:right="144"/>
              <w:jc w:val="center"/>
              <w:rPr>
                <w:sz w:val="20"/>
              </w:rPr>
            </w:pPr>
            <w:r>
              <w:rPr>
                <w:sz w:val="20"/>
              </w:rPr>
              <w:t>15</w:t>
            </w:r>
          </w:p>
        </w:tc>
        <w:tc>
          <w:tcPr>
            <w:tcW w:w="4361" w:type="dxa"/>
          </w:tcPr>
          <w:p w14:paraId="3EEB88C6" w14:textId="77777777" w:rsidR="00A55AD0" w:rsidRDefault="004969A0">
            <w:pPr>
              <w:pStyle w:val="TableParagraph"/>
              <w:spacing w:before="16"/>
              <w:ind w:left="17"/>
              <w:rPr>
                <w:b/>
                <w:sz w:val="20"/>
              </w:rPr>
            </w:pPr>
            <w:r>
              <w:rPr>
                <w:b/>
                <w:sz w:val="20"/>
              </w:rPr>
              <w:t>Carriage Return</w:t>
            </w:r>
          </w:p>
        </w:tc>
        <w:tc>
          <w:tcPr>
            <w:tcW w:w="4072" w:type="dxa"/>
          </w:tcPr>
          <w:p w14:paraId="6CEADA5C" w14:textId="77777777" w:rsidR="00A55AD0" w:rsidRDefault="004969A0">
            <w:pPr>
              <w:pStyle w:val="TableParagraph"/>
              <w:spacing w:before="15"/>
              <w:ind w:left="15"/>
              <w:rPr>
                <w:sz w:val="20"/>
              </w:rPr>
            </w:pPr>
            <w:r>
              <w:rPr>
                <w:sz w:val="20"/>
              </w:rPr>
              <w:t>&lt;CR&gt;</w:t>
            </w:r>
          </w:p>
        </w:tc>
      </w:tr>
    </w:tbl>
    <w:p w14:paraId="79918BF1" w14:textId="77777777" w:rsidR="00A55AD0" w:rsidRDefault="00A55AD0">
      <w:pPr>
        <w:pStyle w:val="sasMtn"/>
        <w:spacing w:before="10"/>
        <w:rPr>
          <w:rFonts w:ascii="Times New Roman"/>
          <w:sz w:val="23"/>
        </w:rPr>
      </w:pPr>
    </w:p>
    <w:p w14:paraId="5FB283CD" w14:textId="77777777" w:rsidR="00A55AD0" w:rsidRDefault="004969A0">
      <w:pPr>
        <w:pStyle w:val="sasMtn"/>
        <w:spacing w:before="92"/>
        <w:ind w:left="1280"/>
        <w:rPr>
          <w:rFonts w:ascii="Times New Roman"/>
        </w:rPr>
      </w:pPr>
      <w:r>
        <w:rPr>
          <w:rFonts w:ascii="Times New Roman"/>
          <w:color w:val="33339A"/>
        </w:rPr>
        <w:t>R|1|^^^ALB|2.3|mg/dl&lt;CR&gt;</w:t>
      </w:r>
    </w:p>
    <w:p w14:paraId="5E7734D9" w14:textId="77777777" w:rsidR="00A55AD0" w:rsidRDefault="00A55AD0">
      <w:pPr>
        <w:rPr>
          <w:rFonts w:ascii="Times New Roman"/>
        </w:rPr>
        <w:sectPr w:rsidR="00A55AD0">
          <w:pgSz w:w="12240" w:h="15840"/>
          <w:pgMar w:top="1440" w:right="80" w:bottom="900" w:left="1060" w:header="0" w:footer="708" w:gutter="0"/>
          <w:cols w:space="720"/>
        </w:sectPr>
      </w:pPr>
    </w:p>
    <w:p w14:paraId="1E335FD2" w14:textId="77777777" w:rsidR="00A55AD0" w:rsidRDefault="00A55AD0">
      <w:pPr>
        <w:pStyle w:val="sasMtn"/>
        <w:spacing w:before="9"/>
        <w:rPr>
          <w:rFonts w:ascii="Times New Roman"/>
          <w:sz w:val="26"/>
        </w:rPr>
      </w:pPr>
    </w:p>
    <w:tbl>
      <w:tblPr>
        <w:tblW w:w="9017" w:type="dxa"/>
        <w:tblInd w:w="1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7"/>
        <w:gridCol w:w="3240"/>
        <w:gridCol w:w="5220"/>
      </w:tblGrid>
      <w:tr w:rsidR="00A55AD0" w14:paraId="7FFDC7D5" w14:textId="77777777">
        <w:trPr>
          <w:trHeight w:val="316"/>
        </w:trPr>
        <w:tc>
          <w:tcPr>
            <w:tcW w:w="557" w:type="dxa"/>
          </w:tcPr>
          <w:p w14:paraId="33EFBFD9" w14:textId="77777777" w:rsidR="00A55AD0" w:rsidRDefault="004969A0">
            <w:pPr>
              <w:pStyle w:val="TableParagraph"/>
              <w:spacing w:before="14"/>
              <w:ind w:left="272"/>
              <w:rPr>
                <w:b/>
                <w:sz w:val="24"/>
              </w:rPr>
            </w:pPr>
            <w:r>
              <w:rPr>
                <w:b/>
                <w:sz w:val="24"/>
              </w:rPr>
              <w:t>5</w:t>
            </w:r>
          </w:p>
        </w:tc>
        <w:tc>
          <w:tcPr>
            <w:tcW w:w="8460" w:type="dxa"/>
            <w:gridSpan w:val="2"/>
          </w:tcPr>
          <w:p w14:paraId="0F9FC964" w14:textId="77777777" w:rsidR="00A55AD0" w:rsidRDefault="004969A0">
            <w:pPr>
              <w:pStyle w:val="TableParagraph"/>
              <w:spacing w:before="16"/>
              <w:ind w:left="2728" w:right="2721"/>
              <w:jc w:val="center"/>
              <w:rPr>
                <w:b/>
              </w:rPr>
            </w:pPr>
            <w:r>
              <w:rPr>
                <w:b/>
                <w:color w:val="000080"/>
              </w:rPr>
              <w:t>Comment Record</w:t>
            </w:r>
          </w:p>
        </w:tc>
      </w:tr>
      <w:tr w:rsidR="00A55AD0" w14:paraId="16897C9B" w14:textId="77777777">
        <w:trPr>
          <w:trHeight w:val="272"/>
        </w:trPr>
        <w:tc>
          <w:tcPr>
            <w:tcW w:w="557" w:type="dxa"/>
          </w:tcPr>
          <w:p w14:paraId="45E833A9" w14:textId="77777777" w:rsidR="00A55AD0" w:rsidRDefault="00A55AD0">
            <w:pPr>
              <w:pStyle w:val="TableParagraph"/>
              <w:ind w:left="0"/>
              <w:rPr>
                <w:rFonts w:ascii="Times New Roman"/>
                <w:sz w:val="20"/>
              </w:rPr>
            </w:pPr>
          </w:p>
        </w:tc>
        <w:tc>
          <w:tcPr>
            <w:tcW w:w="3240" w:type="dxa"/>
          </w:tcPr>
          <w:p w14:paraId="7812A8D7" w14:textId="77777777" w:rsidR="00A55AD0" w:rsidRDefault="004969A0">
            <w:pPr>
              <w:pStyle w:val="TableParagraph"/>
              <w:spacing w:before="16"/>
              <w:rPr>
                <w:b/>
                <w:sz w:val="20"/>
              </w:rPr>
            </w:pPr>
            <w:r>
              <w:rPr>
                <w:b/>
                <w:color w:val="800000"/>
                <w:sz w:val="20"/>
              </w:rPr>
              <w:t>Fields</w:t>
            </w:r>
          </w:p>
        </w:tc>
        <w:tc>
          <w:tcPr>
            <w:tcW w:w="5220" w:type="dxa"/>
          </w:tcPr>
          <w:p w14:paraId="7EE4471F" w14:textId="77777777" w:rsidR="00A55AD0" w:rsidRDefault="004969A0">
            <w:pPr>
              <w:pStyle w:val="TableParagraph"/>
              <w:spacing w:before="16"/>
              <w:ind w:left="17"/>
              <w:rPr>
                <w:b/>
                <w:sz w:val="20"/>
              </w:rPr>
            </w:pPr>
            <w:r>
              <w:rPr>
                <w:b/>
                <w:color w:val="800000"/>
                <w:sz w:val="20"/>
              </w:rPr>
              <w:t>String format</w:t>
            </w:r>
          </w:p>
        </w:tc>
      </w:tr>
      <w:tr w:rsidR="00A55AD0" w14:paraId="7A3D9AD4" w14:textId="77777777">
        <w:trPr>
          <w:trHeight w:val="271"/>
        </w:trPr>
        <w:tc>
          <w:tcPr>
            <w:tcW w:w="557" w:type="dxa"/>
          </w:tcPr>
          <w:p w14:paraId="337E0207" w14:textId="77777777" w:rsidR="00A55AD0" w:rsidRDefault="004969A0">
            <w:pPr>
              <w:pStyle w:val="TableParagraph"/>
              <w:spacing w:before="15"/>
              <w:ind w:left="221"/>
              <w:rPr>
                <w:sz w:val="20"/>
              </w:rPr>
            </w:pPr>
            <w:r>
              <w:rPr>
                <w:sz w:val="20"/>
              </w:rPr>
              <w:t>1</w:t>
            </w:r>
          </w:p>
        </w:tc>
        <w:tc>
          <w:tcPr>
            <w:tcW w:w="3240" w:type="dxa"/>
          </w:tcPr>
          <w:p w14:paraId="04209778" w14:textId="77777777" w:rsidR="00A55AD0" w:rsidRDefault="004969A0">
            <w:pPr>
              <w:pStyle w:val="TableParagraph"/>
              <w:spacing w:before="16"/>
              <w:rPr>
                <w:b/>
                <w:sz w:val="20"/>
              </w:rPr>
            </w:pPr>
            <w:r>
              <w:rPr>
                <w:b/>
                <w:sz w:val="20"/>
              </w:rPr>
              <w:t>Comment Record Identifier</w:t>
            </w:r>
          </w:p>
        </w:tc>
        <w:tc>
          <w:tcPr>
            <w:tcW w:w="5220" w:type="dxa"/>
          </w:tcPr>
          <w:p w14:paraId="715F90A9" w14:textId="77777777" w:rsidR="00A55AD0" w:rsidRDefault="004969A0">
            <w:pPr>
              <w:pStyle w:val="TableParagraph"/>
              <w:spacing w:before="15"/>
              <w:rPr>
                <w:sz w:val="20"/>
              </w:rPr>
            </w:pPr>
            <w:r>
              <w:rPr>
                <w:sz w:val="20"/>
              </w:rPr>
              <w:t>C</w:t>
            </w:r>
          </w:p>
        </w:tc>
      </w:tr>
      <w:tr w:rsidR="00A55AD0" w14:paraId="37DD6954" w14:textId="77777777">
        <w:trPr>
          <w:trHeight w:val="272"/>
        </w:trPr>
        <w:tc>
          <w:tcPr>
            <w:tcW w:w="557" w:type="dxa"/>
          </w:tcPr>
          <w:p w14:paraId="2869A563" w14:textId="77777777" w:rsidR="00A55AD0" w:rsidRDefault="004969A0">
            <w:pPr>
              <w:pStyle w:val="TableParagraph"/>
              <w:spacing w:before="15"/>
              <w:ind w:left="221"/>
              <w:rPr>
                <w:sz w:val="20"/>
              </w:rPr>
            </w:pPr>
            <w:r>
              <w:rPr>
                <w:sz w:val="20"/>
              </w:rPr>
              <w:t>2</w:t>
            </w:r>
          </w:p>
        </w:tc>
        <w:tc>
          <w:tcPr>
            <w:tcW w:w="3240" w:type="dxa"/>
          </w:tcPr>
          <w:p w14:paraId="77FA8FDE" w14:textId="77777777" w:rsidR="00A55AD0" w:rsidRDefault="004969A0">
            <w:pPr>
              <w:pStyle w:val="TableParagraph"/>
              <w:spacing w:before="16"/>
              <w:rPr>
                <w:b/>
                <w:sz w:val="20"/>
              </w:rPr>
            </w:pPr>
            <w:r>
              <w:rPr>
                <w:b/>
                <w:sz w:val="20"/>
              </w:rPr>
              <w:t>Sequence Number</w:t>
            </w:r>
          </w:p>
        </w:tc>
        <w:tc>
          <w:tcPr>
            <w:tcW w:w="5220" w:type="dxa"/>
          </w:tcPr>
          <w:p w14:paraId="626E2DBC" w14:textId="77777777" w:rsidR="00A55AD0" w:rsidRDefault="004969A0">
            <w:pPr>
              <w:pStyle w:val="TableParagraph"/>
              <w:spacing w:before="15"/>
              <w:rPr>
                <w:sz w:val="20"/>
              </w:rPr>
            </w:pPr>
            <w:r>
              <w:rPr>
                <w:sz w:val="20"/>
              </w:rPr>
              <w:t>Frame No.</w:t>
            </w:r>
          </w:p>
        </w:tc>
      </w:tr>
      <w:tr w:rsidR="00A55AD0" w14:paraId="10A87975" w14:textId="77777777">
        <w:trPr>
          <w:trHeight w:val="272"/>
        </w:trPr>
        <w:tc>
          <w:tcPr>
            <w:tcW w:w="557" w:type="dxa"/>
            <w:vMerge w:val="restart"/>
          </w:tcPr>
          <w:p w14:paraId="441E81CC" w14:textId="77777777" w:rsidR="00A55AD0" w:rsidRDefault="004969A0">
            <w:pPr>
              <w:pStyle w:val="TableParagraph"/>
              <w:spacing w:before="15"/>
              <w:ind w:left="8"/>
              <w:jc w:val="center"/>
              <w:rPr>
                <w:sz w:val="20"/>
              </w:rPr>
            </w:pPr>
            <w:r>
              <w:rPr>
                <w:sz w:val="20"/>
              </w:rPr>
              <w:t>3</w:t>
            </w:r>
          </w:p>
        </w:tc>
        <w:tc>
          <w:tcPr>
            <w:tcW w:w="3240" w:type="dxa"/>
            <w:vMerge w:val="restart"/>
          </w:tcPr>
          <w:p w14:paraId="6166577C" w14:textId="77777777" w:rsidR="00A55AD0" w:rsidRDefault="004969A0">
            <w:pPr>
              <w:pStyle w:val="TableParagraph"/>
              <w:spacing w:before="16"/>
              <w:rPr>
                <w:b/>
                <w:sz w:val="20"/>
              </w:rPr>
            </w:pPr>
            <w:r>
              <w:rPr>
                <w:b/>
                <w:sz w:val="20"/>
              </w:rPr>
              <w:t>Comment Source</w:t>
            </w:r>
          </w:p>
        </w:tc>
        <w:tc>
          <w:tcPr>
            <w:tcW w:w="5220" w:type="dxa"/>
          </w:tcPr>
          <w:p w14:paraId="2E370ADD" w14:textId="77777777" w:rsidR="00A55AD0" w:rsidRDefault="004969A0">
            <w:pPr>
              <w:pStyle w:val="TableParagraph"/>
              <w:spacing w:before="15"/>
              <w:rPr>
                <w:sz w:val="20"/>
              </w:rPr>
            </w:pPr>
            <w:r>
              <w:rPr>
                <w:sz w:val="20"/>
              </w:rPr>
              <w:t>Comment Origination Point</w:t>
            </w:r>
          </w:p>
        </w:tc>
      </w:tr>
      <w:tr w:rsidR="00A55AD0" w14:paraId="1A0E35F1" w14:textId="77777777">
        <w:trPr>
          <w:trHeight w:val="272"/>
        </w:trPr>
        <w:tc>
          <w:tcPr>
            <w:tcW w:w="557" w:type="dxa"/>
            <w:vMerge/>
            <w:tcBorders>
              <w:top w:val="nil"/>
            </w:tcBorders>
          </w:tcPr>
          <w:p w14:paraId="2A4847AF" w14:textId="77777777" w:rsidR="00A55AD0" w:rsidRDefault="00A55AD0">
            <w:pPr>
              <w:rPr>
                <w:sz w:val="2"/>
                <w:szCs w:val="2"/>
              </w:rPr>
            </w:pPr>
          </w:p>
        </w:tc>
        <w:tc>
          <w:tcPr>
            <w:tcW w:w="3240" w:type="dxa"/>
            <w:vMerge/>
            <w:tcBorders>
              <w:top w:val="nil"/>
            </w:tcBorders>
          </w:tcPr>
          <w:p w14:paraId="31F2D7AC" w14:textId="77777777" w:rsidR="00A55AD0" w:rsidRDefault="00A55AD0">
            <w:pPr>
              <w:rPr>
                <w:sz w:val="2"/>
                <w:szCs w:val="2"/>
              </w:rPr>
            </w:pPr>
          </w:p>
        </w:tc>
        <w:tc>
          <w:tcPr>
            <w:tcW w:w="5220" w:type="dxa"/>
          </w:tcPr>
          <w:p w14:paraId="4C48A5D2" w14:textId="77777777" w:rsidR="00A55AD0" w:rsidRDefault="004969A0">
            <w:pPr>
              <w:pStyle w:val="TableParagraph"/>
              <w:spacing w:before="16"/>
              <w:rPr>
                <w:b/>
                <w:sz w:val="20"/>
              </w:rPr>
            </w:pPr>
            <w:bookmarkStart w:id="11" w:name="P_:_Practice"/>
            <w:bookmarkEnd w:id="11"/>
            <w:r>
              <w:rPr>
                <w:b/>
                <w:sz w:val="20"/>
              </w:rPr>
              <w:t>P : Practice</w:t>
            </w:r>
          </w:p>
        </w:tc>
      </w:tr>
      <w:tr w:rsidR="00A55AD0" w14:paraId="210752B3" w14:textId="77777777">
        <w:trPr>
          <w:trHeight w:val="272"/>
        </w:trPr>
        <w:tc>
          <w:tcPr>
            <w:tcW w:w="557" w:type="dxa"/>
            <w:vMerge/>
            <w:tcBorders>
              <w:top w:val="nil"/>
            </w:tcBorders>
          </w:tcPr>
          <w:p w14:paraId="2E38316C" w14:textId="77777777" w:rsidR="00A55AD0" w:rsidRDefault="00A55AD0">
            <w:pPr>
              <w:rPr>
                <w:sz w:val="2"/>
                <w:szCs w:val="2"/>
              </w:rPr>
            </w:pPr>
          </w:p>
        </w:tc>
        <w:tc>
          <w:tcPr>
            <w:tcW w:w="3240" w:type="dxa"/>
            <w:vMerge/>
            <w:tcBorders>
              <w:top w:val="nil"/>
            </w:tcBorders>
          </w:tcPr>
          <w:p w14:paraId="3CCCD207" w14:textId="77777777" w:rsidR="00A55AD0" w:rsidRDefault="00A55AD0">
            <w:pPr>
              <w:rPr>
                <w:sz w:val="2"/>
                <w:szCs w:val="2"/>
              </w:rPr>
            </w:pPr>
          </w:p>
        </w:tc>
        <w:tc>
          <w:tcPr>
            <w:tcW w:w="5220" w:type="dxa"/>
          </w:tcPr>
          <w:p w14:paraId="18A22F8F" w14:textId="77777777" w:rsidR="00A55AD0" w:rsidRDefault="004969A0">
            <w:pPr>
              <w:pStyle w:val="TableParagraph"/>
              <w:spacing w:before="16"/>
              <w:rPr>
                <w:b/>
                <w:sz w:val="20"/>
              </w:rPr>
            </w:pPr>
            <w:r>
              <w:rPr>
                <w:b/>
                <w:sz w:val="20"/>
              </w:rPr>
              <w:t>L : Computer System (LIS)</w:t>
            </w:r>
          </w:p>
        </w:tc>
      </w:tr>
      <w:tr w:rsidR="00A55AD0" w14:paraId="6F41D7C2" w14:textId="77777777">
        <w:trPr>
          <w:trHeight w:val="271"/>
        </w:trPr>
        <w:tc>
          <w:tcPr>
            <w:tcW w:w="557" w:type="dxa"/>
            <w:vMerge/>
            <w:tcBorders>
              <w:top w:val="nil"/>
            </w:tcBorders>
          </w:tcPr>
          <w:p w14:paraId="30FC5706" w14:textId="77777777" w:rsidR="00A55AD0" w:rsidRDefault="00A55AD0">
            <w:pPr>
              <w:rPr>
                <w:sz w:val="2"/>
                <w:szCs w:val="2"/>
              </w:rPr>
            </w:pPr>
          </w:p>
        </w:tc>
        <w:tc>
          <w:tcPr>
            <w:tcW w:w="3240" w:type="dxa"/>
            <w:vMerge/>
            <w:tcBorders>
              <w:top w:val="nil"/>
            </w:tcBorders>
          </w:tcPr>
          <w:p w14:paraId="5BA34B48" w14:textId="77777777" w:rsidR="00A55AD0" w:rsidRDefault="00A55AD0">
            <w:pPr>
              <w:rPr>
                <w:sz w:val="2"/>
                <w:szCs w:val="2"/>
              </w:rPr>
            </w:pPr>
          </w:p>
        </w:tc>
        <w:tc>
          <w:tcPr>
            <w:tcW w:w="5220" w:type="dxa"/>
          </w:tcPr>
          <w:p w14:paraId="228BFBA6" w14:textId="77777777" w:rsidR="00A55AD0" w:rsidRDefault="004969A0">
            <w:pPr>
              <w:pStyle w:val="TableParagraph"/>
              <w:spacing w:before="16"/>
              <w:rPr>
                <w:b/>
                <w:sz w:val="20"/>
              </w:rPr>
            </w:pPr>
            <w:r>
              <w:rPr>
                <w:b/>
                <w:sz w:val="20"/>
              </w:rPr>
              <w:t>I : Instrument (ASTM)</w:t>
            </w:r>
          </w:p>
        </w:tc>
      </w:tr>
      <w:tr w:rsidR="00A55AD0" w14:paraId="274E5B4D" w14:textId="77777777">
        <w:trPr>
          <w:trHeight w:val="359"/>
        </w:trPr>
        <w:tc>
          <w:tcPr>
            <w:tcW w:w="557" w:type="dxa"/>
          </w:tcPr>
          <w:p w14:paraId="4BFF201E" w14:textId="77777777" w:rsidR="00A55AD0" w:rsidRDefault="004969A0">
            <w:pPr>
              <w:pStyle w:val="TableParagraph"/>
              <w:spacing w:before="15"/>
              <w:ind w:left="221"/>
              <w:rPr>
                <w:sz w:val="20"/>
              </w:rPr>
            </w:pPr>
            <w:r>
              <w:rPr>
                <w:sz w:val="20"/>
              </w:rPr>
              <w:t>4</w:t>
            </w:r>
          </w:p>
        </w:tc>
        <w:tc>
          <w:tcPr>
            <w:tcW w:w="3240" w:type="dxa"/>
          </w:tcPr>
          <w:p w14:paraId="157FF54B" w14:textId="77777777" w:rsidR="00A55AD0" w:rsidRDefault="004969A0">
            <w:pPr>
              <w:pStyle w:val="TableParagraph"/>
              <w:spacing w:before="16"/>
              <w:rPr>
                <w:b/>
                <w:sz w:val="20"/>
              </w:rPr>
            </w:pPr>
            <w:r>
              <w:rPr>
                <w:b/>
                <w:sz w:val="20"/>
              </w:rPr>
              <w:t>Comment Text</w:t>
            </w:r>
          </w:p>
        </w:tc>
        <w:tc>
          <w:tcPr>
            <w:tcW w:w="5220" w:type="dxa"/>
          </w:tcPr>
          <w:p w14:paraId="68F20247" w14:textId="77777777" w:rsidR="00A55AD0" w:rsidRDefault="004969A0">
            <w:pPr>
              <w:pStyle w:val="TableParagraph"/>
              <w:spacing w:before="15"/>
              <w:rPr>
                <w:sz w:val="20"/>
              </w:rPr>
            </w:pPr>
            <w:r>
              <w:rPr>
                <w:sz w:val="20"/>
              </w:rPr>
              <w:t>Code ^Comment Text</w:t>
            </w:r>
          </w:p>
        </w:tc>
      </w:tr>
      <w:tr w:rsidR="00A55AD0" w14:paraId="77E25B98" w14:textId="77777777">
        <w:trPr>
          <w:trHeight w:val="272"/>
        </w:trPr>
        <w:tc>
          <w:tcPr>
            <w:tcW w:w="557" w:type="dxa"/>
            <w:vMerge w:val="restart"/>
          </w:tcPr>
          <w:p w14:paraId="041155F8" w14:textId="77777777" w:rsidR="00A55AD0" w:rsidRDefault="004969A0">
            <w:pPr>
              <w:pStyle w:val="TableParagraph"/>
              <w:spacing w:before="15"/>
              <w:ind w:left="8"/>
              <w:jc w:val="center"/>
              <w:rPr>
                <w:sz w:val="20"/>
              </w:rPr>
            </w:pPr>
            <w:r>
              <w:rPr>
                <w:sz w:val="20"/>
              </w:rPr>
              <w:t>5</w:t>
            </w:r>
          </w:p>
        </w:tc>
        <w:tc>
          <w:tcPr>
            <w:tcW w:w="3240" w:type="dxa"/>
            <w:vMerge w:val="restart"/>
          </w:tcPr>
          <w:p w14:paraId="281BB907" w14:textId="77777777" w:rsidR="00A55AD0" w:rsidRDefault="004969A0">
            <w:pPr>
              <w:pStyle w:val="TableParagraph"/>
              <w:spacing w:before="16"/>
              <w:rPr>
                <w:b/>
                <w:sz w:val="20"/>
              </w:rPr>
            </w:pPr>
            <w:r>
              <w:rPr>
                <w:b/>
                <w:sz w:val="20"/>
              </w:rPr>
              <w:t>Comment Type</w:t>
            </w:r>
          </w:p>
        </w:tc>
        <w:tc>
          <w:tcPr>
            <w:tcW w:w="5220" w:type="dxa"/>
          </w:tcPr>
          <w:p w14:paraId="4A960248" w14:textId="77777777" w:rsidR="00A55AD0" w:rsidRDefault="004969A0">
            <w:pPr>
              <w:pStyle w:val="TableParagraph"/>
              <w:spacing w:before="16"/>
              <w:rPr>
                <w:b/>
                <w:sz w:val="20"/>
              </w:rPr>
            </w:pPr>
            <w:r>
              <w:rPr>
                <w:b/>
                <w:sz w:val="20"/>
              </w:rPr>
              <w:t>G : Generic/Free text comment</w:t>
            </w:r>
          </w:p>
        </w:tc>
      </w:tr>
      <w:tr w:rsidR="00A55AD0" w14:paraId="6739B912" w14:textId="77777777">
        <w:trPr>
          <w:trHeight w:val="272"/>
        </w:trPr>
        <w:tc>
          <w:tcPr>
            <w:tcW w:w="557" w:type="dxa"/>
            <w:vMerge/>
            <w:tcBorders>
              <w:top w:val="nil"/>
            </w:tcBorders>
          </w:tcPr>
          <w:p w14:paraId="41E0D572" w14:textId="77777777" w:rsidR="00A55AD0" w:rsidRDefault="00A55AD0">
            <w:pPr>
              <w:rPr>
                <w:sz w:val="2"/>
                <w:szCs w:val="2"/>
              </w:rPr>
            </w:pPr>
          </w:p>
        </w:tc>
        <w:tc>
          <w:tcPr>
            <w:tcW w:w="3240" w:type="dxa"/>
            <w:vMerge/>
            <w:tcBorders>
              <w:top w:val="nil"/>
            </w:tcBorders>
          </w:tcPr>
          <w:p w14:paraId="69696096" w14:textId="77777777" w:rsidR="00A55AD0" w:rsidRDefault="00A55AD0">
            <w:pPr>
              <w:rPr>
                <w:sz w:val="2"/>
                <w:szCs w:val="2"/>
              </w:rPr>
            </w:pPr>
          </w:p>
        </w:tc>
        <w:tc>
          <w:tcPr>
            <w:tcW w:w="5220" w:type="dxa"/>
          </w:tcPr>
          <w:p w14:paraId="0AAB4318" w14:textId="77777777" w:rsidR="00A55AD0" w:rsidRDefault="004969A0">
            <w:pPr>
              <w:pStyle w:val="TableParagraph"/>
              <w:spacing w:before="16"/>
              <w:rPr>
                <w:b/>
                <w:sz w:val="20"/>
              </w:rPr>
            </w:pPr>
            <w:r>
              <w:rPr>
                <w:b/>
                <w:sz w:val="20"/>
              </w:rPr>
              <w:t>T: Test Name comment</w:t>
            </w:r>
          </w:p>
        </w:tc>
      </w:tr>
      <w:tr w:rsidR="00A55AD0" w14:paraId="55C15044" w14:textId="77777777">
        <w:trPr>
          <w:trHeight w:val="272"/>
        </w:trPr>
        <w:tc>
          <w:tcPr>
            <w:tcW w:w="557" w:type="dxa"/>
            <w:vMerge/>
            <w:tcBorders>
              <w:top w:val="nil"/>
            </w:tcBorders>
          </w:tcPr>
          <w:p w14:paraId="2C7DE113" w14:textId="77777777" w:rsidR="00A55AD0" w:rsidRDefault="00A55AD0">
            <w:pPr>
              <w:rPr>
                <w:sz w:val="2"/>
                <w:szCs w:val="2"/>
              </w:rPr>
            </w:pPr>
          </w:p>
        </w:tc>
        <w:tc>
          <w:tcPr>
            <w:tcW w:w="3240" w:type="dxa"/>
            <w:vMerge/>
            <w:tcBorders>
              <w:top w:val="nil"/>
            </w:tcBorders>
          </w:tcPr>
          <w:p w14:paraId="74306134" w14:textId="77777777" w:rsidR="00A55AD0" w:rsidRDefault="00A55AD0">
            <w:pPr>
              <w:rPr>
                <w:sz w:val="2"/>
                <w:szCs w:val="2"/>
              </w:rPr>
            </w:pPr>
          </w:p>
        </w:tc>
        <w:tc>
          <w:tcPr>
            <w:tcW w:w="5220" w:type="dxa"/>
          </w:tcPr>
          <w:p w14:paraId="7F0DF6C8" w14:textId="77777777" w:rsidR="00A55AD0" w:rsidRDefault="004969A0">
            <w:pPr>
              <w:pStyle w:val="TableParagraph"/>
              <w:spacing w:before="15"/>
              <w:rPr>
                <w:sz w:val="20"/>
              </w:rPr>
            </w:pPr>
            <w:bookmarkStart w:id="12" w:name="P:_Positive_Test_Comment"/>
            <w:bookmarkEnd w:id="12"/>
            <w:r>
              <w:rPr>
                <w:sz w:val="20"/>
              </w:rPr>
              <w:t>P: Positive Test Comment</w:t>
            </w:r>
          </w:p>
        </w:tc>
      </w:tr>
      <w:tr w:rsidR="00A55AD0" w14:paraId="12A1040B" w14:textId="77777777">
        <w:trPr>
          <w:trHeight w:val="271"/>
        </w:trPr>
        <w:tc>
          <w:tcPr>
            <w:tcW w:w="557" w:type="dxa"/>
            <w:vMerge/>
            <w:tcBorders>
              <w:top w:val="nil"/>
            </w:tcBorders>
          </w:tcPr>
          <w:p w14:paraId="7431130C" w14:textId="77777777" w:rsidR="00A55AD0" w:rsidRDefault="00A55AD0">
            <w:pPr>
              <w:rPr>
                <w:sz w:val="2"/>
                <w:szCs w:val="2"/>
              </w:rPr>
            </w:pPr>
          </w:p>
        </w:tc>
        <w:tc>
          <w:tcPr>
            <w:tcW w:w="3240" w:type="dxa"/>
            <w:vMerge/>
            <w:tcBorders>
              <w:top w:val="nil"/>
            </w:tcBorders>
          </w:tcPr>
          <w:p w14:paraId="19B4A51A" w14:textId="77777777" w:rsidR="00A55AD0" w:rsidRDefault="00A55AD0">
            <w:pPr>
              <w:rPr>
                <w:sz w:val="2"/>
                <w:szCs w:val="2"/>
              </w:rPr>
            </w:pPr>
          </w:p>
        </w:tc>
        <w:tc>
          <w:tcPr>
            <w:tcW w:w="5220" w:type="dxa"/>
          </w:tcPr>
          <w:p w14:paraId="422EA5F2" w14:textId="77777777" w:rsidR="00A55AD0" w:rsidRDefault="004969A0">
            <w:pPr>
              <w:pStyle w:val="TableParagraph"/>
              <w:spacing w:before="15"/>
              <w:rPr>
                <w:sz w:val="20"/>
              </w:rPr>
            </w:pPr>
            <w:bookmarkStart w:id="13" w:name="N:_Negative_Test_comment"/>
            <w:bookmarkEnd w:id="13"/>
            <w:r>
              <w:rPr>
                <w:sz w:val="20"/>
              </w:rPr>
              <w:t>N: Negative Test comment</w:t>
            </w:r>
          </w:p>
        </w:tc>
      </w:tr>
      <w:tr w:rsidR="00A55AD0" w14:paraId="3F88B380" w14:textId="77777777">
        <w:trPr>
          <w:trHeight w:val="271"/>
        </w:trPr>
        <w:tc>
          <w:tcPr>
            <w:tcW w:w="557" w:type="dxa"/>
            <w:vMerge/>
            <w:tcBorders>
              <w:top w:val="nil"/>
            </w:tcBorders>
          </w:tcPr>
          <w:p w14:paraId="4624C647" w14:textId="77777777" w:rsidR="00A55AD0" w:rsidRDefault="00A55AD0">
            <w:pPr>
              <w:rPr>
                <w:sz w:val="2"/>
                <w:szCs w:val="2"/>
              </w:rPr>
            </w:pPr>
          </w:p>
        </w:tc>
        <w:tc>
          <w:tcPr>
            <w:tcW w:w="3240" w:type="dxa"/>
            <w:vMerge/>
            <w:tcBorders>
              <w:top w:val="nil"/>
            </w:tcBorders>
          </w:tcPr>
          <w:p w14:paraId="0BD7790C" w14:textId="77777777" w:rsidR="00A55AD0" w:rsidRDefault="00A55AD0">
            <w:pPr>
              <w:rPr>
                <w:sz w:val="2"/>
                <w:szCs w:val="2"/>
              </w:rPr>
            </w:pPr>
          </w:p>
        </w:tc>
        <w:tc>
          <w:tcPr>
            <w:tcW w:w="5220" w:type="dxa"/>
          </w:tcPr>
          <w:p w14:paraId="644B805F" w14:textId="77777777" w:rsidR="00A55AD0" w:rsidRDefault="004969A0">
            <w:pPr>
              <w:pStyle w:val="TableParagraph"/>
              <w:spacing w:before="16"/>
              <w:rPr>
                <w:b/>
                <w:sz w:val="20"/>
              </w:rPr>
            </w:pPr>
            <w:r>
              <w:rPr>
                <w:b/>
                <w:sz w:val="20"/>
              </w:rPr>
              <w:t>I: Instrument Flag Comment</w:t>
            </w:r>
          </w:p>
        </w:tc>
      </w:tr>
      <w:tr w:rsidR="00A55AD0" w14:paraId="6DFC86B6" w14:textId="77777777">
        <w:trPr>
          <w:trHeight w:val="467"/>
        </w:trPr>
        <w:tc>
          <w:tcPr>
            <w:tcW w:w="557" w:type="dxa"/>
          </w:tcPr>
          <w:p w14:paraId="7A5AFA0E" w14:textId="77777777" w:rsidR="00A55AD0" w:rsidRDefault="004969A0">
            <w:pPr>
              <w:pStyle w:val="TableParagraph"/>
              <w:spacing w:before="15"/>
              <w:ind w:left="221"/>
              <w:rPr>
                <w:sz w:val="20"/>
              </w:rPr>
            </w:pPr>
            <w:r>
              <w:rPr>
                <w:sz w:val="20"/>
              </w:rPr>
              <w:t>6</w:t>
            </w:r>
          </w:p>
        </w:tc>
        <w:tc>
          <w:tcPr>
            <w:tcW w:w="3240" w:type="dxa"/>
          </w:tcPr>
          <w:p w14:paraId="0F37F302" w14:textId="77777777" w:rsidR="00A55AD0" w:rsidRDefault="004969A0">
            <w:pPr>
              <w:pStyle w:val="TableParagraph"/>
              <w:spacing w:before="16"/>
              <w:rPr>
                <w:b/>
                <w:sz w:val="20"/>
              </w:rPr>
            </w:pPr>
            <w:r>
              <w:rPr>
                <w:b/>
                <w:sz w:val="20"/>
              </w:rPr>
              <w:t>Carriage Return</w:t>
            </w:r>
          </w:p>
        </w:tc>
        <w:tc>
          <w:tcPr>
            <w:tcW w:w="5220" w:type="dxa"/>
          </w:tcPr>
          <w:p w14:paraId="70725A3B" w14:textId="77777777" w:rsidR="00A55AD0" w:rsidRDefault="004969A0">
            <w:pPr>
              <w:pStyle w:val="TableParagraph"/>
              <w:spacing w:before="15"/>
              <w:rPr>
                <w:sz w:val="20"/>
              </w:rPr>
            </w:pPr>
            <w:r>
              <w:rPr>
                <w:sz w:val="20"/>
              </w:rPr>
              <w:t>&lt;CR&gt;</w:t>
            </w:r>
          </w:p>
        </w:tc>
      </w:tr>
    </w:tbl>
    <w:p w14:paraId="0BC8E8EF" w14:textId="77777777" w:rsidR="00A55AD0" w:rsidRDefault="00A55AD0">
      <w:pPr>
        <w:pStyle w:val="sasMtn"/>
        <w:spacing w:before="10"/>
        <w:rPr>
          <w:rFonts w:ascii="Times New Roman"/>
          <w:sz w:val="11"/>
        </w:rPr>
      </w:pPr>
    </w:p>
    <w:p w14:paraId="359CD332" w14:textId="77777777" w:rsidR="00A55AD0" w:rsidRDefault="004969A0">
      <w:pPr>
        <w:pStyle w:val="sasMtn"/>
        <w:spacing w:before="92"/>
        <w:ind w:left="1280"/>
        <w:rPr>
          <w:rFonts w:ascii="Times New Roman"/>
        </w:rPr>
      </w:pPr>
      <w:r>
        <w:rPr>
          <w:rFonts w:ascii="Times New Roman"/>
          <w:color w:val="33339A"/>
        </w:rPr>
        <w:t>C|1|L|Notify IDC if tests positive|G&lt;CR&gt;</w:t>
      </w:r>
    </w:p>
    <w:p w14:paraId="5C5EEBBF" w14:textId="77777777" w:rsidR="00A55AD0" w:rsidRDefault="00A55AD0">
      <w:pPr>
        <w:rPr>
          <w:rFonts w:ascii="Times New Roman"/>
        </w:rPr>
        <w:sectPr w:rsidR="00A55AD0">
          <w:pgSz w:w="12240" w:h="15840"/>
          <w:pgMar w:top="1500" w:right="80" w:bottom="980" w:left="1060" w:header="0" w:footer="708" w:gutter="0"/>
          <w:cols w:space="720"/>
        </w:sectPr>
      </w:pPr>
    </w:p>
    <w:p w14:paraId="4086DC46" w14:textId="77777777" w:rsidR="00A55AD0" w:rsidRDefault="00A55AD0">
      <w:pPr>
        <w:pStyle w:val="sasMtn"/>
        <w:spacing w:before="9"/>
        <w:rPr>
          <w:rFonts w:ascii="Times New Roman"/>
          <w:b w:val="0"/>
          <w:sz w:val="14"/>
        </w:rPr>
      </w:pPr>
    </w:p>
    <w:tbl>
      <w:tblPr>
        <w:tblW w:w="9030" w:type="dxa"/>
        <w:tblInd w:w="1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70"/>
        <w:gridCol w:w="3223"/>
        <w:gridCol w:w="5237"/>
      </w:tblGrid>
      <w:tr w:rsidR="00A55AD0" w14:paraId="099799FB" w14:textId="77777777">
        <w:trPr>
          <w:trHeight w:val="614"/>
        </w:trPr>
        <w:tc>
          <w:tcPr>
            <w:tcW w:w="570" w:type="dxa"/>
          </w:tcPr>
          <w:p w14:paraId="10BD33C3" w14:textId="77777777" w:rsidR="00A55AD0" w:rsidRDefault="00A55AD0">
            <w:pPr>
              <w:pStyle w:val="TableParagraph"/>
              <w:ind w:left="0"/>
              <w:rPr>
                <w:rFonts w:ascii="Times New Roman"/>
              </w:rPr>
            </w:pPr>
          </w:p>
          <w:p w14:paraId="45777A82" w14:textId="77777777" w:rsidR="00A55AD0" w:rsidRDefault="004969A0">
            <w:pPr>
              <w:pStyle w:val="TableParagraph"/>
              <w:spacing w:before="130" w:line="211" w:lineRule="exact"/>
              <w:ind w:left="64"/>
              <w:jc w:val="center"/>
              <w:rPr>
                <w:b/>
                <w:sz w:val="20"/>
              </w:rPr>
            </w:pPr>
            <w:r>
              <w:rPr>
                <w:b/>
                <w:sz w:val="20"/>
              </w:rPr>
              <w:t>6</w:t>
            </w:r>
          </w:p>
        </w:tc>
        <w:tc>
          <w:tcPr>
            <w:tcW w:w="8460" w:type="dxa"/>
            <w:gridSpan w:val="2"/>
          </w:tcPr>
          <w:p w14:paraId="13A3AFAF" w14:textId="77777777" w:rsidR="00A55AD0" w:rsidRDefault="004969A0">
            <w:pPr>
              <w:pStyle w:val="TableParagraph"/>
              <w:spacing w:before="16"/>
              <w:ind w:left="2729" w:right="2721"/>
              <w:jc w:val="center"/>
              <w:rPr>
                <w:b/>
              </w:rPr>
            </w:pPr>
            <w:r>
              <w:rPr>
                <w:b/>
                <w:color w:val="000080"/>
              </w:rPr>
              <w:t>Request Information Record</w:t>
            </w:r>
          </w:p>
        </w:tc>
      </w:tr>
      <w:tr w:rsidR="00A55AD0" w14:paraId="1F0C29FC" w14:textId="77777777">
        <w:trPr>
          <w:trHeight w:val="286"/>
        </w:trPr>
        <w:tc>
          <w:tcPr>
            <w:tcW w:w="570" w:type="dxa"/>
          </w:tcPr>
          <w:p w14:paraId="17FAD7A7" w14:textId="77777777" w:rsidR="00A55AD0" w:rsidRDefault="00A55AD0">
            <w:pPr>
              <w:pStyle w:val="TableParagraph"/>
              <w:ind w:left="0"/>
              <w:rPr>
                <w:rFonts w:ascii="Times New Roman"/>
                <w:sz w:val="20"/>
              </w:rPr>
            </w:pPr>
          </w:p>
        </w:tc>
        <w:tc>
          <w:tcPr>
            <w:tcW w:w="3223" w:type="dxa"/>
          </w:tcPr>
          <w:p w14:paraId="0D2FCE41" w14:textId="77777777" w:rsidR="00A55AD0" w:rsidRDefault="004969A0">
            <w:pPr>
              <w:pStyle w:val="TableParagraph"/>
              <w:spacing w:before="16"/>
              <w:rPr>
                <w:b/>
                <w:sz w:val="20"/>
              </w:rPr>
            </w:pPr>
            <w:r>
              <w:rPr>
                <w:b/>
                <w:color w:val="800000"/>
                <w:sz w:val="20"/>
              </w:rPr>
              <w:t>Fields</w:t>
            </w:r>
          </w:p>
        </w:tc>
        <w:tc>
          <w:tcPr>
            <w:tcW w:w="5237" w:type="dxa"/>
          </w:tcPr>
          <w:p w14:paraId="7E084A02" w14:textId="77777777" w:rsidR="00A55AD0" w:rsidRDefault="004969A0">
            <w:pPr>
              <w:pStyle w:val="TableParagraph"/>
              <w:spacing w:before="16"/>
              <w:ind w:left="17"/>
              <w:rPr>
                <w:b/>
                <w:sz w:val="20"/>
              </w:rPr>
            </w:pPr>
            <w:r>
              <w:rPr>
                <w:b/>
                <w:color w:val="800000"/>
                <w:sz w:val="20"/>
              </w:rPr>
              <w:t>String format</w:t>
            </w:r>
          </w:p>
        </w:tc>
      </w:tr>
      <w:tr w:rsidR="00A55AD0" w14:paraId="52BD2AED" w14:textId="77777777">
        <w:trPr>
          <w:trHeight w:val="286"/>
        </w:trPr>
        <w:tc>
          <w:tcPr>
            <w:tcW w:w="570" w:type="dxa"/>
          </w:tcPr>
          <w:p w14:paraId="30B37ABF" w14:textId="77777777" w:rsidR="00A55AD0" w:rsidRDefault="004969A0">
            <w:pPr>
              <w:pStyle w:val="TableParagraph"/>
              <w:spacing w:before="15"/>
              <w:ind w:left="9"/>
              <w:jc w:val="center"/>
              <w:rPr>
                <w:sz w:val="20"/>
              </w:rPr>
            </w:pPr>
            <w:r>
              <w:rPr>
                <w:sz w:val="20"/>
              </w:rPr>
              <w:t>1</w:t>
            </w:r>
          </w:p>
        </w:tc>
        <w:tc>
          <w:tcPr>
            <w:tcW w:w="3223" w:type="dxa"/>
          </w:tcPr>
          <w:p w14:paraId="7078AED3" w14:textId="77777777" w:rsidR="00A55AD0" w:rsidRDefault="004969A0">
            <w:pPr>
              <w:pStyle w:val="TableParagraph"/>
              <w:spacing w:before="16"/>
              <w:rPr>
                <w:b/>
                <w:sz w:val="20"/>
              </w:rPr>
            </w:pPr>
            <w:r>
              <w:rPr>
                <w:b/>
                <w:sz w:val="20"/>
              </w:rPr>
              <w:t>Request Record Identifier</w:t>
            </w:r>
          </w:p>
        </w:tc>
        <w:tc>
          <w:tcPr>
            <w:tcW w:w="5237" w:type="dxa"/>
          </w:tcPr>
          <w:p w14:paraId="60D7D2C1" w14:textId="77777777" w:rsidR="00A55AD0" w:rsidRDefault="004969A0">
            <w:pPr>
              <w:pStyle w:val="TableParagraph"/>
              <w:spacing w:before="15"/>
              <w:rPr>
                <w:sz w:val="20"/>
              </w:rPr>
            </w:pPr>
            <w:r>
              <w:rPr>
                <w:sz w:val="20"/>
              </w:rPr>
              <w:t>Q</w:t>
            </w:r>
          </w:p>
        </w:tc>
      </w:tr>
      <w:tr w:rsidR="00A55AD0" w14:paraId="68C85DBD" w14:textId="77777777">
        <w:trPr>
          <w:trHeight w:val="285"/>
        </w:trPr>
        <w:tc>
          <w:tcPr>
            <w:tcW w:w="570" w:type="dxa"/>
          </w:tcPr>
          <w:p w14:paraId="3E24A6C1" w14:textId="77777777" w:rsidR="00A55AD0" w:rsidRDefault="004969A0">
            <w:pPr>
              <w:pStyle w:val="TableParagraph"/>
              <w:spacing w:before="15"/>
              <w:ind w:left="9"/>
              <w:jc w:val="center"/>
              <w:rPr>
                <w:sz w:val="20"/>
              </w:rPr>
            </w:pPr>
            <w:r>
              <w:rPr>
                <w:sz w:val="20"/>
              </w:rPr>
              <w:t>2</w:t>
            </w:r>
          </w:p>
        </w:tc>
        <w:tc>
          <w:tcPr>
            <w:tcW w:w="3223" w:type="dxa"/>
          </w:tcPr>
          <w:p w14:paraId="1F1E2018" w14:textId="77777777" w:rsidR="00A55AD0" w:rsidRDefault="004969A0">
            <w:pPr>
              <w:pStyle w:val="TableParagraph"/>
              <w:spacing w:before="16"/>
              <w:rPr>
                <w:b/>
                <w:sz w:val="20"/>
              </w:rPr>
            </w:pPr>
            <w:r>
              <w:rPr>
                <w:b/>
                <w:sz w:val="20"/>
              </w:rPr>
              <w:t>Sequence Number</w:t>
            </w:r>
          </w:p>
        </w:tc>
        <w:tc>
          <w:tcPr>
            <w:tcW w:w="5237" w:type="dxa"/>
          </w:tcPr>
          <w:p w14:paraId="61C1F45C" w14:textId="77777777" w:rsidR="00A55AD0" w:rsidRDefault="004969A0">
            <w:pPr>
              <w:pStyle w:val="TableParagraph"/>
              <w:spacing w:before="15"/>
              <w:rPr>
                <w:sz w:val="20"/>
              </w:rPr>
            </w:pPr>
            <w:r>
              <w:rPr>
                <w:sz w:val="20"/>
              </w:rPr>
              <w:t>Frame No.</w:t>
            </w:r>
          </w:p>
        </w:tc>
      </w:tr>
      <w:tr w:rsidR="00A55AD0" w14:paraId="56DED418" w14:textId="77777777">
        <w:trPr>
          <w:trHeight w:val="724"/>
        </w:trPr>
        <w:tc>
          <w:tcPr>
            <w:tcW w:w="570" w:type="dxa"/>
          </w:tcPr>
          <w:p w14:paraId="69C10036" w14:textId="77777777" w:rsidR="00A55AD0" w:rsidRDefault="004969A0">
            <w:pPr>
              <w:pStyle w:val="TableParagraph"/>
              <w:spacing w:before="15"/>
              <w:ind w:left="9"/>
              <w:jc w:val="center"/>
              <w:rPr>
                <w:sz w:val="20"/>
              </w:rPr>
            </w:pPr>
            <w:r>
              <w:rPr>
                <w:sz w:val="20"/>
              </w:rPr>
              <w:t>3</w:t>
            </w:r>
          </w:p>
        </w:tc>
        <w:tc>
          <w:tcPr>
            <w:tcW w:w="3223" w:type="dxa"/>
          </w:tcPr>
          <w:p w14:paraId="2C320EAE" w14:textId="77777777" w:rsidR="00A55AD0" w:rsidRDefault="004969A0">
            <w:pPr>
              <w:pStyle w:val="TableParagraph"/>
              <w:spacing w:before="16"/>
              <w:rPr>
                <w:b/>
                <w:sz w:val="20"/>
              </w:rPr>
            </w:pPr>
            <w:r>
              <w:rPr>
                <w:b/>
                <w:sz w:val="20"/>
              </w:rPr>
              <w:t>Starting Range ID Number</w:t>
            </w:r>
          </w:p>
        </w:tc>
        <w:tc>
          <w:tcPr>
            <w:tcW w:w="5237" w:type="dxa"/>
          </w:tcPr>
          <w:p w14:paraId="1769F4BE" w14:textId="77777777" w:rsidR="00A55AD0" w:rsidRDefault="004969A0">
            <w:pPr>
              <w:pStyle w:val="TableParagraph"/>
              <w:spacing w:before="15" w:line="230" w:lineRule="atLeast"/>
              <w:ind w:right="355"/>
              <w:rPr>
                <w:sz w:val="20"/>
              </w:rPr>
            </w:pPr>
            <w:r>
              <w:rPr>
                <w:sz w:val="20"/>
              </w:rPr>
              <w:t>PatID^SampleID1`SampleID2^Manufacturer defined Battery No. OR ALL . Use Repeat delimiter for multiple samples</w:t>
            </w:r>
          </w:p>
        </w:tc>
      </w:tr>
      <w:tr w:rsidR="00A55AD0" w14:paraId="404868E9" w14:textId="77777777">
        <w:trPr>
          <w:trHeight w:val="347"/>
        </w:trPr>
        <w:tc>
          <w:tcPr>
            <w:tcW w:w="570" w:type="dxa"/>
          </w:tcPr>
          <w:p w14:paraId="3D7B89F7" w14:textId="77777777" w:rsidR="00A55AD0" w:rsidRDefault="004969A0">
            <w:pPr>
              <w:pStyle w:val="TableParagraph"/>
              <w:spacing w:before="15"/>
              <w:ind w:left="9"/>
              <w:jc w:val="center"/>
              <w:rPr>
                <w:sz w:val="20"/>
              </w:rPr>
            </w:pPr>
            <w:r>
              <w:rPr>
                <w:sz w:val="20"/>
              </w:rPr>
              <w:t>4</w:t>
            </w:r>
          </w:p>
        </w:tc>
        <w:tc>
          <w:tcPr>
            <w:tcW w:w="3223" w:type="dxa"/>
          </w:tcPr>
          <w:p w14:paraId="47689C20" w14:textId="77777777" w:rsidR="00A55AD0" w:rsidRDefault="004969A0">
            <w:pPr>
              <w:pStyle w:val="TableParagraph"/>
              <w:spacing w:before="15"/>
              <w:rPr>
                <w:sz w:val="20"/>
              </w:rPr>
            </w:pPr>
            <w:r>
              <w:rPr>
                <w:sz w:val="20"/>
              </w:rPr>
              <w:t>Ending Range ID Number</w:t>
            </w:r>
          </w:p>
        </w:tc>
        <w:tc>
          <w:tcPr>
            <w:tcW w:w="5237" w:type="dxa"/>
          </w:tcPr>
          <w:p w14:paraId="133A57D6" w14:textId="77777777" w:rsidR="00A55AD0" w:rsidRDefault="004969A0">
            <w:pPr>
              <w:pStyle w:val="TableParagraph"/>
              <w:spacing w:before="15"/>
              <w:rPr>
                <w:sz w:val="20"/>
              </w:rPr>
            </w:pPr>
            <w:r>
              <w:rPr>
                <w:sz w:val="20"/>
              </w:rPr>
              <w:t>PatID^SampleID</w:t>
            </w:r>
          </w:p>
        </w:tc>
      </w:tr>
      <w:tr w:rsidR="00A55AD0" w14:paraId="1E02FB39" w14:textId="77777777">
        <w:trPr>
          <w:trHeight w:val="286"/>
        </w:trPr>
        <w:tc>
          <w:tcPr>
            <w:tcW w:w="570" w:type="dxa"/>
          </w:tcPr>
          <w:p w14:paraId="34ED8704" w14:textId="77777777" w:rsidR="00A55AD0" w:rsidRDefault="004969A0">
            <w:pPr>
              <w:pStyle w:val="TableParagraph"/>
              <w:spacing w:before="15"/>
              <w:ind w:left="9"/>
              <w:jc w:val="center"/>
              <w:rPr>
                <w:sz w:val="20"/>
              </w:rPr>
            </w:pPr>
            <w:r>
              <w:rPr>
                <w:sz w:val="20"/>
              </w:rPr>
              <w:t>5</w:t>
            </w:r>
          </w:p>
        </w:tc>
        <w:tc>
          <w:tcPr>
            <w:tcW w:w="3223" w:type="dxa"/>
          </w:tcPr>
          <w:p w14:paraId="17616C2A" w14:textId="77777777" w:rsidR="00A55AD0" w:rsidRDefault="004969A0">
            <w:pPr>
              <w:pStyle w:val="TableParagraph"/>
              <w:spacing w:before="15"/>
              <w:rPr>
                <w:sz w:val="20"/>
              </w:rPr>
            </w:pPr>
            <w:r>
              <w:rPr>
                <w:sz w:val="20"/>
              </w:rPr>
              <w:t>Universal Test ID</w:t>
            </w:r>
          </w:p>
        </w:tc>
        <w:tc>
          <w:tcPr>
            <w:tcW w:w="5237" w:type="dxa"/>
          </w:tcPr>
          <w:p w14:paraId="0F7F3438" w14:textId="77777777" w:rsidR="00A55AD0" w:rsidRDefault="004969A0">
            <w:pPr>
              <w:pStyle w:val="TableParagraph"/>
              <w:spacing w:before="15"/>
              <w:rPr>
                <w:sz w:val="20"/>
              </w:rPr>
            </w:pPr>
            <w:r>
              <w:rPr>
                <w:sz w:val="20"/>
              </w:rPr>
              <w:t>^^^ALB`^^^ALP / ALL</w:t>
            </w:r>
          </w:p>
        </w:tc>
      </w:tr>
      <w:tr w:rsidR="00A55AD0" w14:paraId="32518810" w14:textId="77777777">
        <w:trPr>
          <w:trHeight w:val="286"/>
        </w:trPr>
        <w:tc>
          <w:tcPr>
            <w:tcW w:w="570" w:type="dxa"/>
            <w:vMerge w:val="restart"/>
          </w:tcPr>
          <w:p w14:paraId="736C79FE" w14:textId="77777777" w:rsidR="00A55AD0" w:rsidRDefault="004969A0">
            <w:pPr>
              <w:pStyle w:val="TableParagraph"/>
              <w:spacing w:before="15"/>
              <w:ind w:left="9"/>
              <w:jc w:val="center"/>
              <w:rPr>
                <w:sz w:val="20"/>
              </w:rPr>
            </w:pPr>
            <w:r>
              <w:rPr>
                <w:sz w:val="20"/>
              </w:rPr>
              <w:t>6</w:t>
            </w:r>
          </w:p>
        </w:tc>
        <w:tc>
          <w:tcPr>
            <w:tcW w:w="3223" w:type="dxa"/>
            <w:vMerge w:val="restart"/>
          </w:tcPr>
          <w:p w14:paraId="2390FFA2" w14:textId="77777777" w:rsidR="00A55AD0" w:rsidRDefault="004969A0">
            <w:pPr>
              <w:pStyle w:val="TableParagraph"/>
              <w:spacing w:before="15"/>
              <w:rPr>
                <w:sz w:val="20"/>
              </w:rPr>
            </w:pPr>
            <w:r>
              <w:rPr>
                <w:sz w:val="20"/>
              </w:rPr>
              <w:t>Nature of Request Time Limits</w:t>
            </w:r>
          </w:p>
        </w:tc>
        <w:tc>
          <w:tcPr>
            <w:tcW w:w="5237" w:type="dxa"/>
          </w:tcPr>
          <w:p w14:paraId="0CABB528" w14:textId="77777777" w:rsidR="00A55AD0" w:rsidRDefault="004969A0">
            <w:pPr>
              <w:pStyle w:val="TableParagraph"/>
              <w:spacing w:before="15"/>
              <w:rPr>
                <w:sz w:val="20"/>
              </w:rPr>
            </w:pPr>
            <w:r>
              <w:rPr>
                <w:sz w:val="20"/>
              </w:rPr>
              <w:t>S : Sample Collection Date</w:t>
            </w:r>
          </w:p>
        </w:tc>
      </w:tr>
      <w:tr w:rsidR="00A55AD0" w14:paraId="51E56805" w14:textId="77777777">
        <w:trPr>
          <w:trHeight w:val="285"/>
        </w:trPr>
        <w:tc>
          <w:tcPr>
            <w:tcW w:w="570" w:type="dxa"/>
            <w:vMerge/>
            <w:tcBorders>
              <w:top w:val="nil"/>
            </w:tcBorders>
          </w:tcPr>
          <w:p w14:paraId="7CDDA10E" w14:textId="77777777" w:rsidR="00A55AD0" w:rsidRDefault="00A55AD0">
            <w:pPr>
              <w:rPr>
                <w:sz w:val="2"/>
                <w:szCs w:val="2"/>
              </w:rPr>
            </w:pPr>
          </w:p>
        </w:tc>
        <w:tc>
          <w:tcPr>
            <w:tcW w:w="3223" w:type="dxa"/>
            <w:vMerge/>
            <w:tcBorders>
              <w:top w:val="nil"/>
            </w:tcBorders>
          </w:tcPr>
          <w:p w14:paraId="5D788EB8" w14:textId="77777777" w:rsidR="00A55AD0" w:rsidRDefault="00A55AD0">
            <w:pPr>
              <w:rPr>
                <w:sz w:val="2"/>
                <w:szCs w:val="2"/>
              </w:rPr>
            </w:pPr>
          </w:p>
        </w:tc>
        <w:tc>
          <w:tcPr>
            <w:tcW w:w="5237" w:type="dxa"/>
          </w:tcPr>
          <w:p w14:paraId="7508139D" w14:textId="77777777" w:rsidR="00A55AD0" w:rsidRDefault="004969A0">
            <w:pPr>
              <w:pStyle w:val="TableParagraph"/>
              <w:spacing w:before="15"/>
              <w:rPr>
                <w:sz w:val="20"/>
              </w:rPr>
            </w:pPr>
            <w:r>
              <w:rPr>
                <w:sz w:val="20"/>
              </w:rPr>
              <w:t>R : Result Test Date</w:t>
            </w:r>
          </w:p>
        </w:tc>
      </w:tr>
      <w:tr w:rsidR="00A55AD0" w14:paraId="43F805DF" w14:textId="77777777">
        <w:trPr>
          <w:trHeight w:val="715"/>
        </w:trPr>
        <w:tc>
          <w:tcPr>
            <w:tcW w:w="570" w:type="dxa"/>
            <w:vMerge w:val="restart"/>
          </w:tcPr>
          <w:p w14:paraId="68D45690" w14:textId="77777777" w:rsidR="00A55AD0" w:rsidRDefault="004969A0">
            <w:pPr>
              <w:pStyle w:val="TableParagraph"/>
              <w:spacing w:before="15"/>
              <w:ind w:left="9"/>
              <w:jc w:val="center"/>
              <w:rPr>
                <w:sz w:val="20"/>
              </w:rPr>
            </w:pPr>
            <w:r>
              <w:rPr>
                <w:sz w:val="20"/>
              </w:rPr>
              <w:t>7</w:t>
            </w:r>
          </w:p>
        </w:tc>
        <w:tc>
          <w:tcPr>
            <w:tcW w:w="3223" w:type="dxa"/>
            <w:vMerge w:val="restart"/>
          </w:tcPr>
          <w:p w14:paraId="3509CED8" w14:textId="77777777" w:rsidR="00A55AD0" w:rsidRDefault="004969A0">
            <w:pPr>
              <w:pStyle w:val="TableParagraph"/>
              <w:spacing w:before="15"/>
              <w:ind w:right="287" w:hanging="1"/>
              <w:rPr>
                <w:sz w:val="20"/>
              </w:rPr>
            </w:pPr>
            <w:r>
              <w:rPr>
                <w:sz w:val="20"/>
              </w:rPr>
              <w:t>Beginning Request Results Date And Time</w:t>
            </w:r>
          </w:p>
        </w:tc>
        <w:tc>
          <w:tcPr>
            <w:tcW w:w="5237" w:type="dxa"/>
          </w:tcPr>
          <w:p w14:paraId="545109F6" w14:textId="77777777" w:rsidR="00A55AD0" w:rsidRDefault="004969A0">
            <w:pPr>
              <w:pStyle w:val="TableParagraph"/>
              <w:spacing w:before="15" w:line="230" w:lineRule="atLeast"/>
              <w:ind w:right="305"/>
              <w:jc w:val="both"/>
              <w:rPr>
                <w:sz w:val="20"/>
              </w:rPr>
            </w:pPr>
            <w:r>
              <w:rPr>
                <w:sz w:val="20"/>
              </w:rPr>
              <w:t>This field represent either a beginning date and time for which results are being requested or a single date and time.</w:t>
            </w:r>
          </w:p>
        </w:tc>
      </w:tr>
      <w:tr w:rsidR="00A55AD0" w14:paraId="546F0F91" w14:textId="77777777">
        <w:trPr>
          <w:trHeight w:val="508"/>
        </w:trPr>
        <w:tc>
          <w:tcPr>
            <w:tcW w:w="570" w:type="dxa"/>
            <w:vMerge/>
            <w:tcBorders>
              <w:top w:val="nil"/>
            </w:tcBorders>
          </w:tcPr>
          <w:p w14:paraId="1D061E3F" w14:textId="77777777" w:rsidR="00A55AD0" w:rsidRDefault="00A55AD0">
            <w:pPr>
              <w:rPr>
                <w:sz w:val="2"/>
                <w:szCs w:val="2"/>
              </w:rPr>
            </w:pPr>
          </w:p>
        </w:tc>
        <w:tc>
          <w:tcPr>
            <w:tcW w:w="3223" w:type="dxa"/>
            <w:vMerge/>
            <w:tcBorders>
              <w:top w:val="nil"/>
            </w:tcBorders>
          </w:tcPr>
          <w:p w14:paraId="0EC30F63" w14:textId="77777777" w:rsidR="00A55AD0" w:rsidRDefault="00A55AD0">
            <w:pPr>
              <w:rPr>
                <w:sz w:val="2"/>
                <w:szCs w:val="2"/>
              </w:rPr>
            </w:pPr>
          </w:p>
        </w:tc>
        <w:tc>
          <w:tcPr>
            <w:tcW w:w="5237" w:type="dxa"/>
          </w:tcPr>
          <w:p w14:paraId="6C31FACA" w14:textId="77777777" w:rsidR="00A55AD0" w:rsidRDefault="004969A0">
            <w:pPr>
              <w:pStyle w:val="TableParagraph"/>
              <w:spacing w:before="15"/>
              <w:ind w:right="101"/>
              <w:rPr>
                <w:sz w:val="20"/>
              </w:rPr>
            </w:pPr>
            <w:r>
              <w:rPr>
                <w:sz w:val="20"/>
              </w:rPr>
              <w:t>YYYYMMDDHHMMSS`YYYYMMDDHHMMSS`YYYYMM DDHHMMSS</w:t>
            </w:r>
          </w:p>
        </w:tc>
      </w:tr>
      <w:tr w:rsidR="00A55AD0" w14:paraId="78BCFBE1" w14:textId="77777777">
        <w:trPr>
          <w:trHeight w:val="936"/>
        </w:trPr>
        <w:tc>
          <w:tcPr>
            <w:tcW w:w="570" w:type="dxa"/>
          </w:tcPr>
          <w:p w14:paraId="43B51501" w14:textId="77777777" w:rsidR="00A55AD0" w:rsidRDefault="004969A0">
            <w:pPr>
              <w:pStyle w:val="TableParagraph"/>
              <w:spacing w:before="15"/>
              <w:ind w:left="9"/>
              <w:jc w:val="center"/>
              <w:rPr>
                <w:sz w:val="20"/>
              </w:rPr>
            </w:pPr>
            <w:r>
              <w:rPr>
                <w:sz w:val="20"/>
              </w:rPr>
              <w:t>8</w:t>
            </w:r>
          </w:p>
        </w:tc>
        <w:tc>
          <w:tcPr>
            <w:tcW w:w="3223" w:type="dxa"/>
          </w:tcPr>
          <w:p w14:paraId="14F38D59" w14:textId="77777777" w:rsidR="00A55AD0" w:rsidRDefault="004969A0">
            <w:pPr>
              <w:pStyle w:val="TableParagraph"/>
              <w:spacing w:before="15"/>
              <w:ind w:right="142" w:hanging="1"/>
              <w:rPr>
                <w:sz w:val="20"/>
              </w:rPr>
            </w:pPr>
            <w:r>
              <w:rPr>
                <w:sz w:val="20"/>
              </w:rPr>
              <w:t>Ending Request Results Date And Time</w:t>
            </w:r>
          </w:p>
        </w:tc>
        <w:tc>
          <w:tcPr>
            <w:tcW w:w="5237" w:type="dxa"/>
          </w:tcPr>
          <w:p w14:paraId="5E825BD5" w14:textId="77777777" w:rsidR="00A55AD0" w:rsidRDefault="004969A0">
            <w:pPr>
              <w:pStyle w:val="TableParagraph"/>
              <w:spacing w:before="15"/>
              <w:ind w:right="176"/>
              <w:rPr>
                <w:sz w:val="20"/>
              </w:rPr>
            </w:pPr>
            <w:r>
              <w:rPr>
                <w:sz w:val="20"/>
              </w:rPr>
              <w:t>If not null, specifies the ending or latest date and time for which results are being requested. If beginning date</w:t>
            </w:r>
          </w:p>
          <w:p w14:paraId="4A09E5AD" w14:textId="77777777" w:rsidR="00A55AD0" w:rsidRDefault="004969A0">
            <w:pPr>
              <w:pStyle w:val="TableParagraph"/>
              <w:spacing w:before="3" w:line="230" w:lineRule="exact"/>
              <w:ind w:right="376"/>
              <w:rPr>
                <w:sz w:val="20"/>
              </w:rPr>
            </w:pPr>
            <w:r>
              <w:rPr>
                <w:sz w:val="20"/>
              </w:rPr>
              <w:t>consists of multiple dates , then ending date should be null. (YYYYMMDDHHMMSS)</w:t>
            </w:r>
          </w:p>
        </w:tc>
      </w:tr>
      <w:tr w:rsidR="00A55AD0" w14:paraId="7B71720C" w14:textId="77777777">
        <w:trPr>
          <w:trHeight w:val="586"/>
        </w:trPr>
        <w:tc>
          <w:tcPr>
            <w:tcW w:w="570" w:type="dxa"/>
          </w:tcPr>
          <w:p w14:paraId="0517E55F" w14:textId="77777777" w:rsidR="00A55AD0" w:rsidRDefault="004969A0">
            <w:pPr>
              <w:pStyle w:val="TableParagraph"/>
              <w:spacing w:before="14"/>
              <w:ind w:left="9"/>
              <w:jc w:val="center"/>
              <w:rPr>
                <w:sz w:val="20"/>
              </w:rPr>
            </w:pPr>
            <w:r>
              <w:rPr>
                <w:sz w:val="20"/>
              </w:rPr>
              <w:t>9</w:t>
            </w:r>
          </w:p>
        </w:tc>
        <w:tc>
          <w:tcPr>
            <w:tcW w:w="3223" w:type="dxa"/>
          </w:tcPr>
          <w:p w14:paraId="00C71FF1" w14:textId="77777777" w:rsidR="00A55AD0" w:rsidRDefault="004969A0">
            <w:pPr>
              <w:pStyle w:val="TableParagraph"/>
              <w:spacing w:before="14"/>
              <w:rPr>
                <w:sz w:val="20"/>
              </w:rPr>
            </w:pPr>
            <w:r>
              <w:rPr>
                <w:sz w:val="20"/>
              </w:rPr>
              <w:t>Requesting Physician Name</w:t>
            </w:r>
          </w:p>
        </w:tc>
        <w:tc>
          <w:tcPr>
            <w:tcW w:w="5237" w:type="dxa"/>
          </w:tcPr>
          <w:p w14:paraId="72211D64" w14:textId="77777777" w:rsidR="00A55AD0" w:rsidRDefault="004969A0">
            <w:pPr>
              <w:pStyle w:val="TableParagraph"/>
              <w:spacing w:before="14"/>
              <w:ind w:right="993" w:hanging="1"/>
              <w:rPr>
                <w:sz w:val="20"/>
              </w:rPr>
            </w:pPr>
            <w:r>
              <w:rPr>
                <w:sz w:val="20"/>
              </w:rPr>
              <w:t>Physician IDNumber^Code (401-0 ^ Merchant ^ Darshak^V`401-0^Mehta^Kantilal^^Shri)</w:t>
            </w:r>
          </w:p>
        </w:tc>
      </w:tr>
      <w:tr w:rsidR="00A55AD0" w14:paraId="00BE1E5F" w14:textId="77777777">
        <w:trPr>
          <w:trHeight w:val="706"/>
        </w:trPr>
        <w:tc>
          <w:tcPr>
            <w:tcW w:w="570" w:type="dxa"/>
          </w:tcPr>
          <w:p w14:paraId="4A31312B" w14:textId="77777777" w:rsidR="00A55AD0" w:rsidRDefault="004969A0">
            <w:pPr>
              <w:pStyle w:val="TableParagraph"/>
              <w:spacing w:before="15"/>
              <w:ind w:left="152" w:right="144"/>
              <w:jc w:val="center"/>
              <w:rPr>
                <w:sz w:val="20"/>
              </w:rPr>
            </w:pPr>
            <w:r>
              <w:rPr>
                <w:sz w:val="20"/>
              </w:rPr>
              <w:t>10</w:t>
            </w:r>
          </w:p>
        </w:tc>
        <w:tc>
          <w:tcPr>
            <w:tcW w:w="3223" w:type="dxa"/>
          </w:tcPr>
          <w:p w14:paraId="5C380D5F" w14:textId="77777777" w:rsidR="00A55AD0" w:rsidRDefault="004969A0">
            <w:pPr>
              <w:pStyle w:val="TableParagraph"/>
              <w:spacing w:before="15"/>
              <w:ind w:right="253" w:hanging="1"/>
              <w:rPr>
                <w:sz w:val="20"/>
              </w:rPr>
            </w:pPr>
            <w:r>
              <w:rPr>
                <w:sz w:val="20"/>
              </w:rPr>
              <w:t>Requesting Physician Telephone Number</w:t>
            </w:r>
          </w:p>
        </w:tc>
        <w:tc>
          <w:tcPr>
            <w:tcW w:w="5237" w:type="dxa"/>
          </w:tcPr>
          <w:p w14:paraId="6D65CBAD" w14:textId="77777777" w:rsidR="00A55AD0" w:rsidRDefault="004969A0">
            <w:pPr>
              <w:pStyle w:val="TableParagraph"/>
              <w:spacing w:before="15" w:line="230" w:lineRule="exact"/>
              <w:rPr>
                <w:sz w:val="20"/>
              </w:rPr>
            </w:pPr>
            <w:r>
              <w:rPr>
                <w:sz w:val="20"/>
              </w:rPr>
              <w:t>Phone1`Phone2`Phone3 (It may contain area</w:t>
            </w:r>
          </w:p>
          <w:p w14:paraId="7543A7B4" w14:textId="77777777" w:rsidR="00A55AD0" w:rsidRDefault="004969A0">
            <w:pPr>
              <w:pStyle w:val="TableParagraph"/>
              <w:spacing w:line="230" w:lineRule="exact"/>
              <w:rPr>
                <w:sz w:val="20"/>
              </w:rPr>
            </w:pPr>
            <w:r>
              <w:rPr>
                <w:sz w:val="20"/>
              </w:rPr>
              <w:t>code ,country code, beeper number, hours to call) e.g.</w:t>
            </w:r>
          </w:p>
          <w:p w14:paraId="3F8587F8" w14:textId="77777777" w:rsidR="00A55AD0" w:rsidRDefault="004969A0">
            <w:pPr>
              <w:pStyle w:val="TableParagraph"/>
              <w:spacing w:line="212" w:lineRule="exact"/>
              <w:rPr>
                <w:sz w:val="20"/>
              </w:rPr>
            </w:pPr>
            <w:r>
              <w:rPr>
                <w:sz w:val="20"/>
              </w:rPr>
              <w:t>+912212345678`+912212345679</w:t>
            </w:r>
          </w:p>
        </w:tc>
      </w:tr>
      <w:tr w:rsidR="00A55AD0" w14:paraId="48073305" w14:textId="77777777">
        <w:trPr>
          <w:trHeight w:val="286"/>
        </w:trPr>
        <w:tc>
          <w:tcPr>
            <w:tcW w:w="570" w:type="dxa"/>
          </w:tcPr>
          <w:p w14:paraId="189FDDDC" w14:textId="77777777" w:rsidR="00A55AD0" w:rsidRDefault="004969A0">
            <w:pPr>
              <w:pStyle w:val="TableParagraph"/>
              <w:spacing w:before="15"/>
              <w:ind w:left="152" w:right="144"/>
              <w:jc w:val="center"/>
              <w:rPr>
                <w:sz w:val="20"/>
              </w:rPr>
            </w:pPr>
            <w:r>
              <w:rPr>
                <w:sz w:val="20"/>
              </w:rPr>
              <w:t>11</w:t>
            </w:r>
          </w:p>
        </w:tc>
        <w:tc>
          <w:tcPr>
            <w:tcW w:w="3223" w:type="dxa"/>
          </w:tcPr>
          <w:p w14:paraId="480EEF01" w14:textId="77777777" w:rsidR="00A55AD0" w:rsidRDefault="004969A0">
            <w:pPr>
              <w:pStyle w:val="TableParagraph"/>
              <w:spacing w:before="15"/>
              <w:rPr>
                <w:sz w:val="20"/>
              </w:rPr>
            </w:pPr>
            <w:r>
              <w:rPr>
                <w:sz w:val="20"/>
              </w:rPr>
              <w:t>User Field No. 1</w:t>
            </w:r>
          </w:p>
        </w:tc>
        <w:tc>
          <w:tcPr>
            <w:tcW w:w="5237" w:type="dxa"/>
          </w:tcPr>
          <w:p w14:paraId="7FF3D389" w14:textId="77777777" w:rsidR="00A55AD0" w:rsidRDefault="00A55AD0">
            <w:pPr>
              <w:pStyle w:val="TableParagraph"/>
              <w:ind w:left="0"/>
              <w:rPr>
                <w:rFonts w:ascii="Times New Roman"/>
                <w:sz w:val="20"/>
              </w:rPr>
            </w:pPr>
          </w:p>
        </w:tc>
      </w:tr>
      <w:tr w:rsidR="00A55AD0" w14:paraId="6EF1951C" w14:textId="77777777">
        <w:trPr>
          <w:trHeight w:val="286"/>
        </w:trPr>
        <w:tc>
          <w:tcPr>
            <w:tcW w:w="570" w:type="dxa"/>
          </w:tcPr>
          <w:p w14:paraId="573D1138" w14:textId="77777777" w:rsidR="00A55AD0" w:rsidRDefault="004969A0">
            <w:pPr>
              <w:pStyle w:val="TableParagraph"/>
              <w:spacing w:before="15"/>
              <w:ind w:left="152" w:right="144"/>
              <w:jc w:val="center"/>
              <w:rPr>
                <w:sz w:val="20"/>
              </w:rPr>
            </w:pPr>
            <w:r>
              <w:rPr>
                <w:sz w:val="20"/>
              </w:rPr>
              <w:t>12</w:t>
            </w:r>
          </w:p>
        </w:tc>
        <w:tc>
          <w:tcPr>
            <w:tcW w:w="3223" w:type="dxa"/>
          </w:tcPr>
          <w:p w14:paraId="5CCA7958" w14:textId="77777777" w:rsidR="00A55AD0" w:rsidRDefault="004969A0">
            <w:pPr>
              <w:pStyle w:val="TableParagraph"/>
              <w:spacing w:before="15"/>
              <w:rPr>
                <w:sz w:val="20"/>
              </w:rPr>
            </w:pPr>
            <w:r>
              <w:rPr>
                <w:sz w:val="20"/>
              </w:rPr>
              <w:t>User Field No. 2</w:t>
            </w:r>
          </w:p>
        </w:tc>
        <w:tc>
          <w:tcPr>
            <w:tcW w:w="5237" w:type="dxa"/>
          </w:tcPr>
          <w:p w14:paraId="5E9E034D" w14:textId="77777777" w:rsidR="00A55AD0" w:rsidRDefault="00A55AD0">
            <w:pPr>
              <w:pStyle w:val="TableParagraph"/>
              <w:ind w:left="0"/>
              <w:rPr>
                <w:rFonts w:ascii="Times New Roman"/>
                <w:sz w:val="20"/>
              </w:rPr>
            </w:pPr>
          </w:p>
        </w:tc>
      </w:tr>
      <w:tr w:rsidR="00A55AD0" w14:paraId="22B0F6EC" w14:textId="77777777">
        <w:trPr>
          <w:trHeight w:val="476"/>
        </w:trPr>
        <w:tc>
          <w:tcPr>
            <w:tcW w:w="570" w:type="dxa"/>
            <w:vMerge w:val="restart"/>
          </w:tcPr>
          <w:p w14:paraId="44F241D7" w14:textId="77777777" w:rsidR="00A55AD0" w:rsidRDefault="004969A0">
            <w:pPr>
              <w:pStyle w:val="TableParagraph"/>
              <w:spacing w:before="15"/>
              <w:ind w:left="172"/>
              <w:rPr>
                <w:sz w:val="20"/>
              </w:rPr>
            </w:pPr>
            <w:r>
              <w:rPr>
                <w:sz w:val="20"/>
              </w:rPr>
              <w:t>13</w:t>
            </w:r>
          </w:p>
        </w:tc>
        <w:tc>
          <w:tcPr>
            <w:tcW w:w="3223" w:type="dxa"/>
            <w:vMerge w:val="restart"/>
          </w:tcPr>
          <w:p w14:paraId="1CD4B9E3" w14:textId="77777777" w:rsidR="00A55AD0" w:rsidRDefault="004969A0">
            <w:pPr>
              <w:pStyle w:val="TableParagraph"/>
              <w:spacing w:before="16"/>
              <w:ind w:right="565"/>
              <w:rPr>
                <w:b/>
                <w:sz w:val="20"/>
              </w:rPr>
            </w:pPr>
            <w:r>
              <w:rPr>
                <w:b/>
                <w:sz w:val="20"/>
              </w:rPr>
              <w:t>Request Information Status Codes</w:t>
            </w:r>
          </w:p>
        </w:tc>
        <w:tc>
          <w:tcPr>
            <w:tcW w:w="5237" w:type="dxa"/>
          </w:tcPr>
          <w:p w14:paraId="27EBF8B5" w14:textId="77777777" w:rsidR="00A55AD0" w:rsidRDefault="004969A0">
            <w:pPr>
              <w:pStyle w:val="TableParagraph"/>
              <w:spacing w:before="20" w:line="230" w:lineRule="exact"/>
              <w:ind w:right="690"/>
              <w:rPr>
                <w:b/>
                <w:sz w:val="20"/>
              </w:rPr>
            </w:pPr>
            <w:r>
              <w:rPr>
                <w:b/>
                <w:sz w:val="20"/>
              </w:rPr>
              <w:t>C : Correction of Previously transmitted results (Patient Report)</w:t>
            </w:r>
          </w:p>
        </w:tc>
      </w:tr>
      <w:tr w:rsidR="00A55AD0" w14:paraId="384F344D" w14:textId="77777777">
        <w:trPr>
          <w:trHeight w:val="473"/>
        </w:trPr>
        <w:tc>
          <w:tcPr>
            <w:tcW w:w="570" w:type="dxa"/>
            <w:vMerge/>
            <w:tcBorders>
              <w:top w:val="nil"/>
            </w:tcBorders>
          </w:tcPr>
          <w:p w14:paraId="79FD73ED" w14:textId="77777777" w:rsidR="00A55AD0" w:rsidRDefault="00A55AD0">
            <w:pPr>
              <w:rPr>
                <w:sz w:val="2"/>
                <w:szCs w:val="2"/>
              </w:rPr>
            </w:pPr>
          </w:p>
        </w:tc>
        <w:tc>
          <w:tcPr>
            <w:tcW w:w="3223" w:type="dxa"/>
            <w:vMerge/>
            <w:tcBorders>
              <w:top w:val="nil"/>
            </w:tcBorders>
          </w:tcPr>
          <w:p w14:paraId="0B555425" w14:textId="77777777" w:rsidR="00A55AD0" w:rsidRDefault="00A55AD0">
            <w:pPr>
              <w:rPr>
                <w:sz w:val="2"/>
                <w:szCs w:val="2"/>
              </w:rPr>
            </w:pPr>
          </w:p>
        </w:tc>
        <w:tc>
          <w:tcPr>
            <w:tcW w:w="5237" w:type="dxa"/>
          </w:tcPr>
          <w:p w14:paraId="6389CB75" w14:textId="77777777" w:rsidR="00A55AD0" w:rsidRDefault="004969A0">
            <w:pPr>
              <w:pStyle w:val="TableParagraph"/>
              <w:spacing w:before="11" w:line="230" w:lineRule="atLeast"/>
              <w:ind w:right="11"/>
              <w:rPr>
                <w:sz w:val="20"/>
              </w:rPr>
            </w:pPr>
            <w:r>
              <w:rPr>
                <w:b/>
                <w:sz w:val="20"/>
              </w:rPr>
              <w:t xml:space="preserve">P : Preliminary Results </w:t>
            </w:r>
            <w:r>
              <w:rPr>
                <w:sz w:val="20"/>
              </w:rPr>
              <w:t>(PreRerun results , for tests gone for Rerun)</w:t>
            </w:r>
          </w:p>
        </w:tc>
      </w:tr>
      <w:tr w:rsidR="00A55AD0" w14:paraId="134DC7E7" w14:textId="77777777">
        <w:trPr>
          <w:trHeight w:val="286"/>
        </w:trPr>
        <w:tc>
          <w:tcPr>
            <w:tcW w:w="570" w:type="dxa"/>
            <w:vMerge/>
            <w:tcBorders>
              <w:top w:val="nil"/>
            </w:tcBorders>
          </w:tcPr>
          <w:p w14:paraId="51963DEC" w14:textId="77777777" w:rsidR="00A55AD0" w:rsidRDefault="00A55AD0">
            <w:pPr>
              <w:rPr>
                <w:sz w:val="2"/>
                <w:szCs w:val="2"/>
              </w:rPr>
            </w:pPr>
          </w:p>
        </w:tc>
        <w:tc>
          <w:tcPr>
            <w:tcW w:w="3223" w:type="dxa"/>
            <w:vMerge/>
            <w:tcBorders>
              <w:top w:val="nil"/>
            </w:tcBorders>
          </w:tcPr>
          <w:p w14:paraId="0BD2594F" w14:textId="77777777" w:rsidR="00A55AD0" w:rsidRDefault="00A55AD0">
            <w:pPr>
              <w:rPr>
                <w:sz w:val="2"/>
                <w:szCs w:val="2"/>
              </w:rPr>
            </w:pPr>
          </w:p>
        </w:tc>
        <w:tc>
          <w:tcPr>
            <w:tcW w:w="5237" w:type="dxa"/>
          </w:tcPr>
          <w:p w14:paraId="1FB8E59F" w14:textId="77777777" w:rsidR="00A55AD0" w:rsidRDefault="004969A0">
            <w:pPr>
              <w:pStyle w:val="TableParagraph"/>
              <w:spacing w:before="16"/>
              <w:rPr>
                <w:b/>
                <w:sz w:val="20"/>
              </w:rPr>
            </w:pPr>
            <w:r>
              <w:rPr>
                <w:b/>
                <w:sz w:val="20"/>
              </w:rPr>
              <w:t>F : Final Result</w:t>
            </w:r>
          </w:p>
        </w:tc>
      </w:tr>
      <w:tr w:rsidR="00A55AD0" w14:paraId="6F58179E" w14:textId="77777777">
        <w:trPr>
          <w:trHeight w:val="275"/>
        </w:trPr>
        <w:tc>
          <w:tcPr>
            <w:tcW w:w="570" w:type="dxa"/>
            <w:vMerge/>
            <w:tcBorders>
              <w:top w:val="nil"/>
            </w:tcBorders>
          </w:tcPr>
          <w:p w14:paraId="29FA92CE" w14:textId="77777777" w:rsidR="00A55AD0" w:rsidRDefault="00A55AD0">
            <w:pPr>
              <w:rPr>
                <w:sz w:val="2"/>
                <w:szCs w:val="2"/>
              </w:rPr>
            </w:pPr>
          </w:p>
        </w:tc>
        <w:tc>
          <w:tcPr>
            <w:tcW w:w="3223" w:type="dxa"/>
            <w:vMerge/>
            <w:tcBorders>
              <w:top w:val="nil"/>
            </w:tcBorders>
          </w:tcPr>
          <w:p w14:paraId="0CDEB0EC" w14:textId="77777777" w:rsidR="00A55AD0" w:rsidRDefault="00A55AD0">
            <w:pPr>
              <w:rPr>
                <w:sz w:val="2"/>
                <w:szCs w:val="2"/>
              </w:rPr>
            </w:pPr>
          </w:p>
        </w:tc>
        <w:tc>
          <w:tcPr>
            <w:tcW w:w="5237" w:type="dxa"/>
          </w:tcPr>
          <w:p w14:paraId="5635F72B" w14:textId="77777777" w:rsidR="00A55AD0" w:rsidRDefault="004969A0">
            <w:pPr>
              <w:pStyle w:val="TableParagraph"/>
              <w:spacing w:before="16"/>
              <w:rPr>
                <w:b/>
                <w:sz w:val="20"/>
              </w:rPr>
            </w:pPr>
            <w:r>
              <w:rPr>
                <w:b/>
                <w:sz w:val="20"/>
              </w:rPr>
              <w:t>X : Request can not be done , request cancelled</w:t>
            </w:r>
          </w:p>
        </w:tc>
      </w:tr>
      <w:tr w:rsidR="00A55AD0" w14:paraId="67B2206C" w14:textId="77777777">
        <w:trPr>
          <w:trHeight w:val="286"/>
        </w:trPr>
        <w:tc>
          <w:tcPr>
            <w:tcW w:w="570" w:type="dxa"/>
            <w:vMerge/>
            <w:tcBorders>
              <w:top w:val="nil"/>
            </w:tcBorders>
          </w:tcPr>
          <w:p w14:paraId="218EF0ED" w14:textId="77777777" w:rsidR="00A55AD0" w:rsidRDefault="00A55AD0">
            <w:pPr>
              <w:rPr>
                <w:sz w:val="2"/>
                <w:szCs w:val="2"/>
              </w:rPr>
            </w:pPr>
          </w:p>
        </w:tc>
        <w:tc>
          <w:tcPr>
            <w:tcW w:w="3223" w:type="dxa"/>
            <w:vMerge/>
            <w:tcBorders>
              <w:top w:val="nil"/>
            </w:tcBorders>
          </w:tcPr>
          <w:p w14:paraId="03BD7690" w14:textId="77777777" w:rsidR="00A55AD0" w:rsidRDefault="00A55AD0">
            <w:pPr>
              <w:rPr>
                <w:sz w:val="2"/>
                <w:szCs w:val="2"/>
              </w:rPr>
            </w:pPr>
          </w:p>
        </w:tc>
        <w:tc>
          <w:tcPr>
            <w:tcW w:w="5237" w:type="dxa"/>
          </w:tcPr>
          <w:p w14:paraId="167A2A36" w14:textId="77777777" w:rsidR="00A55AD0" w:rsidRDefault="004969A0">
            <w:pPr>
              <w:pStyle w:val="TableParagraph"/>
              <w:spacing w:before="16"/>
              <w:rPr>
                <w:b/>
                <w:sz w:val="20"/>
              </w:rPr>
            </w:pPr>
            <w:bookmarkStart w:id="14" w:name="I_:_Results_pending_in_instrument"/>
            <w:bookmarkEnd w:id="14"/>
            <w:r>
              <w:rPr>
                <w:b/>
                <w:sz w:val="20"/>
              </w:rPr>
              <w:t>I : Results pending in instrument</w:t>
            </w:r>
          </w:p>
        </w:tc>
      </w:tr>
      <w:tr w:rsidR="00A55AD0" w14:paraId="090EB47F" w14:textId="77777777">
        <w:trPr>
          <w:trHeight w:val="285"/>
        </w:trPr>
        <w:tc>
          <w:tcPr>
            <w:tcW w:w="570" w:type="dxa"/>
            <w:vMerge/>
            <w:tcBorders>
              <w:top w:val="nil"/>
            </w:tcBorders>
          </w:tcPr>
          <w:p w14:paraId="3792C206" w14:textId="77777777" w:rsidR="00A55AD0" w:rsidRDefault="00A55AD0">
            <w:pPr>
              <w:rPr>
                <w:sz w:val="2"/>
                <w:szCs w:val="2"/>
              </w:rPr>
            </w:pPr>
          </w:p>
        </w:tc>
        <w:tc>
          <w:tcPr>
            <w:tcW w:w="3223" w:type="dxa"/>
            <w:vMerge/>
            <w:tcBorders>
              <w:top w:val="nil"/>
            </w:tcBorders>
          </w:tcPr>
          <w:p w14:paraId="142A4483" w14:textId="77777777" w:rsidR="00A55AD0" w:rsidRDefault="00A55AD0">
            <w:pPr>
              <w:rPr>
                <w:sz w:val="2"/>
                <w:szCs w:val="2"/>
              </w:rPr>
            </w:pPr>
          </w:p>
        </w:tc>
        <w:tc>
          <w:tcPr>
            <w:tcW w:w="5237" w:type="dxa"/>
          </w:tcPr>
          <w:p w14:paraId="34931162" w14:textId="77777777" w:rsidR="00A55AD0" w:rsidRDefault="004969A0">
            <w:pPr>
              <w:pStyle w:val="TableParagraph"/>
              <w:spacing w:before="15"/>
              <w:rPr>
                <w:sz w:val="20"/>
              </w:rPr>
            </w:pPr>
            <w:r>
              <w:rPr>
                <w:sz w:val="20"/>
              </w:rPr>
              <w:t>S : Request Partial / UnFinalized results</w:t>
            </w:r>
          </w:p>
        </w:tc>
      </w:tr>
      <w:tr w:rsidR="00A55AD0" w14:paraId="6308D85B" w14:textId="77777777">
        <w:trPr>
          <w:trHeight w:val="286"/>
        </w:trPr>
        <w:tc>
          <w:tcPr>
            <w:tcW w:w="570" w:type="dxa"/>
            <w:vMerge/>
            <w:tcBorders>
              <w:top w:val="nil"/>
            </w:tcBorders>
          </w:tcPr>
          <w:p w14:paraId="142F2217" w14:textId="77777777" w:rsidR="00A55AD0" w:rsidRDefault="00A55AD0">
            <w:pPr>
              <w:rPr>
                <w:sz w:val="2"/>
                <w:szCs w:val="2"/>
              </w:rPr>
            </w:pPr>
          </w:p>
        </w:tc>
        <w:tc>
          <w:tcPr>
            <w:tcW w:w="3223" w:type="dxa"/>
            <w:vMerge/>
            <w:tcBorders>
              <w:top w:val="nil"/>
            </w:tcBorders>
          </w:tcPr>
          <w:p w14:paraId="6F3B7770" w14:textId="77777777" w:rsidR="00A55AD0" w:rsidRDefault="00A55AD0">
            <w:pPr>
              <w:rPr>
                <w:sz w:val="2"/>
                <w:szCs w:val="2"/>
              </w:rPr>
            </w:pPr>
          </w:p>
        </w:tc>
        <w:tc>
          <w:tcPr>
            <w:tcW w:w="5237" w:type="dxa"/>
          </w:tcPr>
          <w:p w14:paraId="5761EE89" w14:textId="77777777" w:rsidR="00A55AD0" w:rsidRDefault="004969A0">
            <w:pPr>
              <w:pStyle w:val="TableParagraph"/>
              <w:spacing w:before="15"/>
              <w:rPr>
                <w:sz w:val="20"/>
              </w:rPr>
            </w:pPr>
            <w:r>
              <w:rPr>
                <w:sz w:val="20"/>
              </w:rPr>
              <w:t>M : Result is a MIC Level</w:t>
            </w:r>
          </w:p>
        </w:tc>
      </w:tr>
      <w:tr w:rsidR="00A55AD0" w14:paraId="2D1482C0" w14:textId="77777777">
        <w:trPr>
          <w:trHeight w:val="286"/>
        </w:trPr>
        <w:tc>
          <w:tcPr>
            <w:tcW w:w="570" w:type="dxa"/>
            <w:vMerge/>
            <w:tcBorders>
              <w:top w:val="nil"/>
            </w:tcBorders>
          </w:tcPr>
          <w:p w14:paraId="65610C0C" w14:textId="77777777" w:rsidR="00A55AD0" w:rsidRDefault="00A55AD0">
            <w:pPr>
              <w:rPr>
                <w:sz w:val="2"/>
                <w:szCs w:val="2"/>
              </w:rPr>
            </w:pPr>
          </w:p>
        </w:tc>
        <w:tc>
          <w:tcPr>
            <w:tcW w:w="3223" w:type="dxa"/>
            <w:vMerge/>
            <w:tcBorders>
              <w:top w:val="nil"/>
            </w:tcBorders>
          </w:tcPr>
          <w:p w14:paraId="57182544" w14:textId="77777777" w:rsidR="00A55AD0" w:rsidRDefault="00A55AD0">
            <w:pPr>
              <w:rPr>
                <w:sz w:val="2"/>
                <w:szCs w:val="2"/>
              </w:rPr>
            </w:pPr>
          </w:p>
        </w:tc>
        <w:tc>
          <w:tcPr>
            <w:tcW w:w="5237" w:type="dxa"/>
          </w:tcPr>
          <w:p w14:paraId="545A73AC" w14:textId="77777777" w:rsidR="00A55AD0" w:rsidRDefault="004969A0">
            <w:pPr>
              <w:pStyle w:val="TableParagraph"/>
              <w:spacing w:before="16"/>
              <w:rPr>
                <w:b/>
                <w:sz w:val="20"/>
              </w:rPr>
            </w:pPr>
            <w:r>
              <w:rPr>
                <w:b/>
                <w:sz w:val="20"/>
              </w:rPr>
              <w:t>R : This Result was previously transmitted</w:t>
            </w:r>
          </w:p>
        </w:tc>
      </w:tr>
      <w:tr w:rsidR="00A55AD0" w14:paraId="7962F782" w14:textId="77777777">
        <w:trPr>
          <w:trHeight w:val="572"/>
        </w:trPr>
        <w:tc>
          <w:tcPr>
            <w:tcW w:w="570" w:type="dxa"/>
            <w:vMerge/>
            <w:tcBorders>
              <w:top w:val="nil"/>
            </w:tcBorders>
          </w:tcPr>
          <w:p w14:paraId="06E8BD7F" w14:textId="77777777" w:rsidR="00A55AD0" w:rsidRDefault="00A55AD0">
            <w:pPr>
              <w:rPr>
                <w:sz w:val="2"/>
                <w:szCs w:val="2"/>
              </w:rPr>
            </w:pPr>
          </w:p>
        </w:tc>
        <w:tc>
          <w:tcPr>
            <w:tcW w:w="3223" w:type="dxa"/>
            <w:vMerge/>
            <w:tcBorders>
              <w:top w:val="nil"/>
            </w:tcBorders>
          </w:tcPr>
          <w:p w14:paraId="29BA5807" w14:textId="77777777" w:rsidR="00A55AD0" w:rsidRDefault="00A55AD0">
            <w:pPr>
              <w:rPr>
                <w:sz w:val="2"/>
                <w:szCs w:val="2"/>
              </w:rPr>
            </w:pPr>
          </w:p>
        </w:tc>
        <w:tc>
          <w:tcPr>
            <w:tcW w:w="5237" w:type="dxa"/>
          </w:tcPr>
          <w:p w14:paraId="6CCFC26E" w14:textId="77777777" w:rsidR="00A55AD0" w:rsidRDefault="004969A0">
            <w:pPr>
              <w:pStyle w:val="TableParagraph"/>
              <w:spacing w:before="16"/>
              <w:ind w:right="411"/>
              <w:rPr>
                <w:b/>
                <w:sz w:val="20"/>
              </w:rPr>
            </w:pPr>
            <w:r>
              <w:rPr>
                <w:b/>
                <w:sz w:val="20"/>
              </w:rPr>
              <w:t>A : Abort/cancel last request criteria (allows a new request to follow)</w:t>
            </w:r>
          </w:p>
        </w:tc>
      </w:tr>
      <w:tr w:rsidR="00A55AD0" w14:paraId="066A8DC7" w14:textId="77777777">
        <w:trPr>
          <w:trHeight w:val="706"/>
        </w:trPr>
        <w:tc>
          <w:tcPr>
            <w:tcW w:w="570" w:type="dxa"/>
            <w:vMerge/>
            <w:tcBorders>
              <w:top w:val="nil"/>
            </w:tcBorders>
          </w:tcPr>
          <w:p w14:paraId="64BE38AD" w14:textId="77777777" w:rsidR="00A55AD0" w:rsidRDefault="00A55AD0">
            <w:pPr>
              <w:rPr>
                <w:sz w:val="2"/>
                <w:szCs w:val="2"/>
              </w:rPr>
            </w:pPr>
          </w:p>
        </w:tc>
        <w:tc>
          <w:tcPr>
            <w:tcW w:w="3223" w:type="dxa"/>
            <w:vMerge/>
            <w:tcBorders>
              <w:top w:val="nil"/>
            </w:tcBorders>
          </w:tcPr>
          <w:p w14:paraId="709127D3" w14:textId="77777777" w:rsidR="00A55AD0" w:rsidRDefault="00A55AD0">
            <w:pPr>
              <w:rPr>
                <w:sz w:val="2"/>
                <w:szCs w:val="2"/>
              </w:rPr>
            </w:pPr>
          </w:p>
        </w:tc>
        <w:tc>
          <w:tcPr>
            <w:tcW w:w="5237" w:type="dxa"/>
          </w:tcPr>
          <w:p w14:paraId="0BB1C7D6" w14:textId="77777777" w:rsidR="00A55AD0" w:rsidRDefault="004969A0">
            <w:pPr>
              <w:pStyle w:val="TableParagraph"/>
              <w:spacing w:before="15"/>
              <w:ind w:right="-10"/>
              <w:rPr>
                <w:sz w:val="20"/>
              </w:rPr>
            </w:pPr>
            <w:r>
              <w:rPr>
                <w:b/>
                <w:sz w:val="20"/>
              </w:rPr>
              <w:t xml:space="preserve">N : requesting new or edited results only </w:t>
            </w:r>
            <w:r>
              <w:rPr>
                <w:sz w:val="20"/>
              </w:rPr>
              <w:t>(Modified from patient report or online/offline results but not transmitted to</w:t>
            </w:r>
          </w:p>
          <w:p w14:paraId="3E4C0BB9" w14:textId="77777777" w:rsidR="00A55AD0" w:rsidRDefault="004969A0">
            <w:pPr>
              <w:pStyle w:val="TableParagraph"/>
              <w:spacing w:line="211" w:lineRule="exact"/>
              <w:rPr>
                <w:sz w:val="20"/>
              </w:rPr>
            </w:pPr>
            <w:r>
              <w:rPr>
                <w:sz w:val="20"/>
              </w:rPr>
              <w:t>LIMS)</w:t>
            </w:r>
          </w:p>
        </w:tc>
      </w:tr>
      <w:tr w:rsidR="00A55AD0" w14:paraId="2BC86A77" w14:textId="77777777">
        <w:trPr>
          <w:trHeight w:val="246"/>
        </w:trPr>
        <w:tc>
          <w:tcPr>
            <w:tcW w:w="570" w:type="dxa"/>
            <w:vMerge/>
            <w:tcBorders>
              <w:top w:val="nil"/>
            </w:tcBorders>
          </w:tcPr>
          <w:p w14:paraId="40CDCF67" w14:textId="77777777" w:rsidR="00A55AD0" w:rsidRDefault="00A55AD0">
            <w:pPr>
              <w:rPr>
                <w:sz w:val="2"/>
                <w:szCs w:val="2"/>
              </w:rPr>
            </w:pPr>
          </w:p>
        </w:tc>
        <w:tc>
          <w:tcPr>
            <w:tcW w:w="3223" w:type="dxa"/>
            <w:vMerge/>
            <w:tcBorders>
              <w:top w:val="nil"/>
            </w:tcBorders>
          </w:tcPr>
          <w:p w14:paraId="329A8087" w14:textId="77777777" w:rsidR="00A55AD0" w:rsidRDefault="00A55AD0">
            <w:pPr>
              <w:rPr>
                <w:sz w:val="2"/>
                <w:szCs w:val="2"/>
              </w:rPr>
            </w:pPr>
          </w:p>
        </w:tc>
        <w:tc>
          <w:tcPr>
            <w:tcW w:w="5237" w:type="dxa"/>
          </w:tcPr>
          <w:p w14:paraId="6C419A46" w14:textId="77777777" w:rsidR="00A55AD0" w:rsidRDefault="004969A0">
            <w:pPr>
              <w:pStyle w:val="TableParagraph"/>
              <w:spacing w:before="16" w:line="211" w:lineRule="exact"/>
              <w:rPr>
                <w:b/>
                <w:sz w:val="20"/>
              </w:rPr>
            </w:pPr>
            <w:bookmarkStart w:id="15" w:name="O_:_Requesting_test_orders_and_demograph"/>
            <w:bookmarkEnd w:id="15"/>
            <w:r>
              <w:rPr>
                <w:b/>
                <w:sz w:val="20"/>
              </w:rPr>
              <w:t>O : Requesting test orders and demographics only</w:t>
            </w:r>
          </w:p>
        </w:tc>
      </w:tr>
      <w:tr w:rsidR="00A55AD0" w14:paraId="2FC79392" w14:textId="77777777">
        <w:trPr>
          <w:trHeight w:val="348"/>
        </w:trPr>
        <w:tc>
          <w:tcPr>
            <w:tcW w:w="570" w:type="dxa"/>
            <w:vMerge/>
            <w:tcBorders>
              <w:top w:val="nil"/>
            </w:tcBorders>
          </w:tcPr>
          <w:p w14:paraId="42A91472" w14:textId="77777777" w:rsidR="00A55AD0" w:rsidRDefault="00A55AD0">
            <w:pPr>
              <w:rPr>
                <w:sz w:val="2"/>
                <w:szCs w:val="2"/>
              </w:rPr>
            </w:pPr>
          </w:p>
        </w:tc>
        <w:tc>
          <w:tcPr>
            <w:tcW w:w="3223" w:type="dxa"/>
            <w:vMerge/>
            <w:tcBorders>
              <w:top w:val="nil"/>
            </w:tcBorders>
          </w:tcPr>
          <w:p w14:paraId="6B82429C" w14:textId="77777777" w:rsidR="00A55AD0" w:rsidRDefault="00A55AD0">
            <w:pPr>
              <w:rPr>
                <w:sz w:val="2"/>
                <w:szCs w:val="2"/>
              </w:rPr>
            </w:pPr>
          </w:p>
        </w:tc>
        <w:tc>
          <w:tcPr>
            <w:tcW w:w="5237" w:type="dxa"/>
          </w:tcPr>
          <w:p w14:paraId="7F425BC5" w14:textId="77777777" w:rsidR="00A55AD0" w:rsidRDefault="004969A0">
            <w:pPr>
              <w:pStyle w:val="TableParagraph"/>
              <w:spacing w:before="15"/>
              <w:rPr>
                <w:sz w:val="20"/>
              </w:rPr>
            </w:pPr>
            <w:r>
              <w:rPr>
                <w:sz w:val="20"/>
              </w:rPr>
              <w:t>D : Requesting demographics only (Patient record)</w:t>
            </w:r>
          </w:p>
        </w:tc>
      </w:tr>
      <w:tr w:rsidR="00A55AD0" w14:paraId="7B7EE0D3" w14:textId="77777777">
        <w:trPr>
          <w:trHeight w:val="286"/>
        </w:trPr>
        <w:tc>
          <w:tcPr>
            <w:tcW w:w="570" w:type="dxa"/>
          </w:tcPr>
          <w:p w14:paraId="16751D63" w14:textId="77777777" w:rsidR="00A55AD0" w:rsidRDefault="004969A0">
            <w:pPr>
              <w:pStyle w:val="TableParagraph"/>
              <w:spacing w:before="15"/>
              <w:ind w:left="152" w:right="144"/>
              <w:jc w:val="center"/>
              <w:rPr>
                <w:sz w:val="20"/>
              </w:rPr>
            </w:pPr>
            <w:bookmarkStart w:id="16" w:name="Carriage_Return"/>
            <w:bookmarkEnd w:id="16"/>
            <w:r>
              <w:rPr>
                <w:sz w:val="20"/>
              </w:rPr>
              <w:t>15</w:t>
            </w:r>
          </w:p>
        </w:tc>
        <w:tc>
          <w:tcPr>
            <w:tcW w:w="3223" w:type="dxa"/>
          </w:tcPr>
          <w:p w14:paraId="25F50E2C" w14:textId="77777777" w:rsidR="00A55AD0" w:rsidRDefault="004969A0">
            <w:pPr>
              <w:pStyle w:val="TableParagraph"/>
              <w:spacing w:before="16"/>
              <w:rPr>
                <w:b/>
                <w:sz w:val="20"/>
              </w:rPr>
            </w:pPr>
            <w:r>
              <w:rPr>
                <w:b/>
                <w:sz w:val="20"/>
              </w:rPr>
              <w:t>Carriage Return</w:t>
            </w:r>
          </w:p>
        </w:tc>
        <w:tc>
          <w:tcPr>
            <w:tcW w:w="5237" w:type="dxa"/>
          </w:tcPr>
          <w:p w14:paraId="452D7218" w14:textId="77777777" w:rsidR="00A55AD0" w:rsidRDefault="004969A0">
            <w:pPr>
              <w:pStyle w:val="TableParagraph"/>
              <w:spacing w:before="15"/>
              <w:rPr>
                <w:sz w:val="20"/>
              </w:rPr>
            </w:pPr>
            <w:r>
              <w:rPr>
                <w:sz w:val="20"/>
              </w:rPr>
              <w:t>&lt;CR&gt;</w:t>
            </w:r>
          </w:p>
        </w:tc>
      </w:tr>
    </w:tbl>
    <w:p w14:paraId="4D840440" w14:textId="77777777" w:rsidR="00A55AD0" w:rsidRDefault="00A55AD0">
      <w:pPr>
        <w:rPr>
          <w:sz w:val="20"/>
        </w:rPr>
        <w:sectPr w:rsidR="00A55AD0">
          <w:pgSz w:w="12240" w:h="15840"/>
          <w:pgMar w:top="1500" w:right="80" w:bottom="900" w:left="1060" w:header="0" w:footer="708" w:gutter="0"/>
          <w:cols w:space="720"/>
        </w:sectPr>
      </w:pPr>
    </w:p>
    <w:p w14:paraId="5CA3DFFE" w14:textId="77777777" w:rsidR="00A55AD0" w:rsidRDefault="004969A0">
      <w:pPr>
        <w:pStyle w:val="sasMtn"/>
        <w:spacing w:before="79"/>
        <w:ind w:left="1460"/>
        <w:rPr>
          <w:rFonts w:ascii="Times New Roman"/>
        </w:rPr>
      </w:pPr>
      <w:r>
        <w:rPr>
          <w:rFonts w:ascii="Times New Roman"/>
          <w:color w:val="33339A"/>
        </w:rPr>
        <w:t>Q|1|032989326||ALL&lt;CR&gt;</w:t>
      </w:r>
    </w:p>
    <w:p w14:paraId="15D4FDD3" w14:textId="77777777" w:rsidR="00A55AD0" w:rsidRDefault="00A55AD0">
      <w:pPr>
        <w:pStyle w:val="sasMtn"/>
        <w:rPr>
          <w:rFonts w:ascii="Times New Roman"/>
        </w:rPr>
      </w:pPr>
    </w:p>
    <w:tbl>
      <w:tblPr>
        <w:tblW w:w="9000" w:type="dxa"/>
        <w:tblInd w:w="1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1"/>
        <w:gridCol w:w="3246"/>
        <w:gridCol w:w="5213"/>
      </w:tblGrid>
      <w:tr w:rsidR="00A55AD0" w14:paraId="46F56262" w14:textId="77777777">
        <w:trPr>
          <w:trHeight w:val="317"/>
        </w:trPr>
        <w:tc>
          <w:tcPr>
            <w:tcW w:w="541" w:type="dxa"/>
          </w:tcPr>
          <w:p w14:paraId="271A465F" w14:textId="77777777" w:rsidR="00A55AD0" w:rsidRDefault="004969A0">
            <w:pPr>
              <w:pStyle w:val="TableParagraph"/>
              <w:spacing w:before="14"/>
              <w:ind w:left="265"/>
              <w:rPr>
                <w:b/>
                <w:sz w:val="24"/>
              </w:rPr>
            </w:pPr>
            <w:r>
              <w:rPr>
                <w:b/>
                <w:sz w:val="24"/>
              </w:rPr>
              <w:t>7</w:t>
            </w:r>
          </w:p>
        </w:tc>
        <w:tc>
          <w:tcPr>
            <w:tcW w:w="8459" w:type="dxa"/>
            <w:gridSpan w:val="2"/>
          </w:tcPr>
          <w:p w14:paraId="360A5F43" w14:textId="77777777" w:rsidR="00A55AD0" w:rsidRDefault="004969A0">
            <w:pPr>
              <w:pStyle w:val="TableParagraph"/>
              <w:spacing w:before="16"/>
              <w:ind w:left="2729" w:right="2720"/>
              <w:jc w:val="center"/>
              <w:rPr>
                <w:b/>
              </w:rPr>
            </w:pPr>
            <w:r>
              <w:rPr>
                <w:b/>
                <w:color w:val="000080"/>
              </w:rPr>
              <w:t>Message Terminator Record</w:t>
            </w:r>
          </w:p>
        </w:tc>
      </w:tr>
      <w:tr w:rsidR="00A55AD0" w14:paraId="6FBB35A2" w14:textId="77777777">
        <w:trPr>
          <w:trHeight w:val="272"/>
        </w:trPr>
        <w:tc>
          <w:tcPr>
            <w:tcW w:w="541" w:type="dxa"/>
          </w:tcPr>
          <w:p w14:paraId="4ECC29A9" w14:textId="77777777" w:rsidR="00A55AD0" w:rsidRDefault="00A55AD0">
            <w:pPr>
              <w:pStyle w:val="TableParagraph"/>
              <w:ind w:left="0"/>
              <w:rPr>
                <w:rFonts w:ascii="Times New Roman"/>
                <w:sz w:val="20"/>
              </w:rPr>
            </w:pPr>
          </w:p>
        </w:tc>
        <w:tc>
          <w:tcPr>
            <w:tcW w:w="3246" w:type="dxa"/>
          </w:tcPr>
          <w:p w14:paraId="09670CFE" w14:textId="77777777" w:rsidR="00A55AD0" w:rsidRDefault="004969A0">
            <w:pPr>
              <w:pStyle w:val="TableParagraph"/>
              <w:spacing w:before="16"/>
              <w:rPr>
                <w:b/>
                <w:sz w:val="20"/>
              </w:rPr>
            </w:pPr>
            <w:r>
              <w:rPr>
                <w:b/>
                <w:color w:val="800000"/>
                <w:sz w:val="20"/>
              </w:rPr>
              <w:t>Fields</w:t>
            </w:r>
          </w:p>
        </w:tc>
        <w:tc>
          <w:tcPr>
            <w:tcW w:w="5213" w:type="dxa"/>
          </w:tcPr>
          <w:p w14:paraId="516A2285" w14:textId="77777777" w:rsidR="00A55AD0" w:rsidRDefault="004969A0">
            <w:pPr>
              <w:pStyle w:val="TableParagraph"/>
              <w:spacing w:before="16"/>
              <w:ind w:left="17"/>
              <w:rPr>
                <w:b/>
                <w:sz w:val="20"/>
              </w:rPr>
            </w:pPr>
            <w:r>
              <w:rPr>
                <w:b/>
                <w:color w:val="800000"/>
                <w:sz w:val="20"/>
              </w:rPr>
              <w:t>String format</w:t>
            </w:r>
          </w:p>
        </w:tc>
      </w:tr>
      <w:tr w:rsidR="00A55AD0" w14:paraId="7736E53C" w14:textId="77777777">
        <w:trPr>
          <w:trHeight w:val="477"/>
        </w:trPr>
        <w:tc>
          <w:tcPr>
            <w:tcW w:w="541" w:type="dxa"/>
          </w:tcPr>
          <w:p w14:paraId="7C058893" w14:textId="77777777" w:rsidR="00A55AD0" w:rsidRDefault="004969A0">
            <w:pPr>
              <w:pStyle w:val="TableParagraph"/>
              <w:spacing w:before="15"/>
              <w:ind w:left="214"/>
              <w:rPr>
                <w:sz w:val="20"/>
              </w:rPr>
            </w:pPr>
            <w:r>
              <w:rPr>
                <w:sz w:val="20"/>
              </w:rPr>
              <w:t>1</w:t>
            </w:r>
          </w:p>
        </w:tc>
        <w:tc>
          <w:tcPr>
            <w:tcW w:w="3246" w:type="dxa"/>
          </w:tcPr>
          <w:p w14:paraId="7B5571D9" w14:textId="77777777" w:rsidR="00A55AD0" w:rsidRDefault="004969A0">
            <w:pPr>
              <w:pStyle w:val="TableParagraph"/>
              <w:spacing w:before="20" w:line="230" w:lineRule="exact"/>
              <w:ind w:right="510"/>
              <w:rPr>
                <w:b/>
                <w:sz w:val="20"/>
              </w:rPr>
            </w:pPr>
            <w:r>
              <w:rPr>
                <w:b/>
                <w:sz w:val="20"/>
              </w:rPr>
              <w:t>Message Terminator Record Identifier</w:t>
            </w:r>
          </w:p>
        </w:tc>
        <w:tc>
          <w:tcPr>
            <w:tcW w:w="5213" w:type="dxa"/>
          </w:tcPr>
          <w:p w14:paraId="17FD9B2E" w14:textId="77777777" w:rsidR="00A55AD0" w:rsidRDefault="004969A0">
            <w:pPr>
              <w:pStyle w:val="TableParagraph"/>
              <w:spacing w:before="15"/>
              <w:rPr>
                <w:sz w:val="20"/>
              </w:rPr>
            </w:pPr>
            <w:r>
              <w:rPr>
                <w:sz w:val="20"/>
              </w:rPr>
              <w:t>L</w:t>
            </w:r>
          </w:p>
        </w:tc>
      </w:tr>
      <w:tr w:rsidR="00A55AD0" w14:paraId="5CD57D4A" w14:textId="77777777">
        <w:trPr>
          <w:trHeight w:val="269"/>
        </w:trPr>
        <w:tc>
          <w:tcPr>
            <w:tcW w:w="541" w:type="dxa"/>
          </w:tcPr>
          <w:p w14:paraId="1005317A" w14:textId="77777777" w:rsidR="00A55AD0" w:rsidRDefault="004969A0">
            <w:pPr>
              <w:pStyle w:val="TableParagraph"/>
              <w:spacing w:before="12"/>
              <w:ind w:left="214"/>
              <w:rPr>
                <w:sz w:val="20"/>
              </w:rPr>
            </w:pPr>
            <w:r>
              <w:rPr>
                <w:sz w:val="20"/>
              </w:rPr>
              <w:t>2</w:t>
            </w:r>
          </w:p>
        </w:tc>
        <w:tc>
          <w:tcPr>
            <w:tcW w:w="3246" w:type="dxa"/>
          </w:tcPr>
          <w:p w14:paraId="3247C068" w14:textId="77777777" w:rsidR="00A55AD0" w:rsidRDefault="004969A0">
            <w:pPr>
              <w:pStyle w:val="TableParagraph"/>
              <w:spacing w:before="13"/>
              <w:rPr>
                <w:b/>
                <w:sz w:val="20"/>
              </w:rPr>
            </w:pPr>
            <w:r>
              <w:rPr>
                <w:b/>
                <w:sz w:val="20"/>
              </w:rPr>
              <w:t>Sequence Number</w:t>
            </w:r>
          </w:p>
        </w:tc>
        <w:tc>
          <w:tcPr>
            <w:tcW w:w="5213" w:type="dxa"/>
          </w:tcPr>
          <w:p w14:paraId="05AD1A45" w14:textId="77777777" w:rsidR="00A55AD0" w:rsidRDefault="004969A0">
            <w:pPr>
              <w:pStyle w:val="TableParagraph"/>
              <w:spacing w:before="12"/>
              <w:rPr>
                <w:sz w:val="20"/>
              </w:rPr>
            </w:pPr>
            <w:r>
              <w:rPr>
                <w:sz w:val="20"/>
              </w:rPr>
              <w:t>1</w:t>
            </w:r>
          </w:p>
        </w:tc>
      </w:tr>
      <w:tr w:rsidR="00A55AD0" w14:paraId="70E352DE" w14:textId="77777777">
        <w:trPr>
          <w:trHeight w:val="272"/>
        </w:trPr>
        <w:tc>
          <w:tcPr>
            <w:tcW w:w="541" w:type="dxa"/>
            <w:vMerge w:val="restart"/>
          </w:tcPr>
          <w:p w14:paraId="053470E1" w14:textId="77777777" w:rsidR="00A55AD0" w:rsidRDefault="004969A0">
            <w:pPr>
              <w:pStyle w:val="TableParagraph"/>
              <w:spacing w:before="15"/>
              <w:ind w:left="9"/>
              <w:jc w:val="center"/>
              <w:rPr>
                <w:sz w:val="20"/>
              </w:rPr>
            </w:pPr>
            <w:bookmarkStart w:id="17" w:name="Nil"/>
            <w:bookmarkEnd w:id="17"/>
            <w:r>
              <w:rPr>
                <w:sz w:val="20"/>
              </w:rPr>
              <w:t>3</w:t>
            </w:r>
          </w:p>
        </w:tc>
        <w:tc>
          <w:tcPr>
            <w:tcW w:w="3246" w:type="dxa"/>
            <w:vMerge w:val="restart"/>
          </w:tcPr>
          <w:p w14:paraId="47DB17EB" w14:textId="77777777" w:rsidR="00A55AD0" w:rsidRDefault="004969A0">
            <w:pPr>
              <w:pStyle w:val="TableParagraph"/>
              <w:spacing w:before="16"/>
              <w:rPr>
                <w:b/>
                <w:sz w:val="20"/>
              </w:rPr>
            </w:pPr>
            <w:r>
              <w:rPr>
                <w:b/>
                <w:sz w:val="20"/>
              </w:rPr>
              <w:t>Termination Code</w:t>
            </w:r>
          </w:p>
        </w:tc>
        <w:tc>
          <w:tcPr>
            <w:tcW w:w="5213" w:type="dxa"/>
          </w:tcPr>
          <w:p w14:paraId="3B316458" w14:textId="77777777" w:rsidR="00A55AD0" w:rsidRDefault="004969A0">
            <w:pPr>
              <w:pStyle w:val="TableParagraph"/>
              <w:spacing w:before="15"/>
              <w:rPr>
                <w:sz w:val="20"/>
              </w:rPr>
            </w:pPr>
            <w:r>
              <w:rPr>
                <w:sz w:val="20"/>
              </w:rPr>
              <w:t>Nil</w:t>
            </w:r>
          </w:p>
        </w:tc>
      </w:tr>
      <w:tr w:rsidR="00A55AD0" w14:paraId="065759D3" w14:textId="77777777">
        <w:trPr>
          <w:trHeight w:val="272"/>
        </w:trPr>
        <w:tc>
          <w:tcPr>
            <w:tcW w:w="541" w:type="dxa"/>
            <w:vMerge/>
            <w:tcBorders>
              <w:top w:val="nil"/>
            </w:tcBorders>
          </w:tcPr>
          <w:p w14:paraId="5BEEF2C0" w14:textId="77777777" w:rsidR="00A55AD0" w:rsidRDefault="00A55AD0">
            <w:pPr>
              <w:rPr>
                <w:sz w:val="2"/>
                <w:szCs w:val="2"/>
              </w:rPr>
            </w:pPr>
          </w:p>
        </w:tc>
        <w:tc>
          <w:tcPr>
            <w:tcW w:w="3246" w:type="dxa"/>
            <w:vMerge/>
            <w:tcBorders>
              <w:top w:val="nil"/>
            </w:tcBorders>
          </w:tcPr>
          <w:p w14:paraId="78E3A35C" w14:textId="77777777" w:rsidR="00A55AD0" w:rsidRDefault="00A55AD0">
            <w:pPr>
              <w:rPr>
                <w:sz w:val="2"/>
                <w:szCs w:val="2"/>
              </w:rPr>
            </w:pPr>
          </w:p>
        </w:tc>
        <w:tc>
          <w:tcPr>
            <w:tcW w:w="5213" w:type="dxa"/>
          </w:tcPr>
          <w:p w14:paraId="4FFF0B0A" w14:textId="77777777" w:rsidR="00A55AD0" w:rsidRDefault="004969A0">
            <w:pPr>
              <w:pStyle w:val="TableParagraph"/>
              <w:spacing w:before="16"/>
              <w:rPr>
                <w:b/>
                <w:sz w:val="20"/>
              </w:rPr>
            </w:pPr>
            <w:r>
              <w:rPr>
                <w:b/>
                <w:sz w:val="20"/>
              </w:rPr>
              <w:t>N : Normal Termination</w:t>
            </w:r>
          </w:p>
        </w:tc>
      </w:tr>
      <w:tr w:rsidR="00A55AD0" w14:paraId="0D2B5D21" w14:textId="77777777">
        <w:trPr>
          <w:trHeight w:val="272"/>
        </w:trPr>
        <w:tc>
          <w:tcPr>
            <w:tcW w:w="541" w:type="dxa"/>
            <w:vMerge/>
            <w:tcBorders>
              <w:top w:val="nil"/>
            </w:tcBorders>
          </w:tcPr>
          <w:p w14:paraId="601DA94D" w14:textId="77777777" w:rsidR="00A55AD0" w:rsidRDefault="00A55AD0">
            <w:pPr>
              <w:rPr>
                <w:sz w:val="2"/>
                <w:szCs w:val="2"/>
              </w:rPr>
            </w:pPr>
          </w:p>
        </w:tc>
        <w:tc>
          <w:tcPr>
            <w:tcW w:w="3246" w:type="dxa"/>
            <w:vMerge/>
            <w:tcBorders>
              <w:top w:val="nil"/>
            </w:tcBorders>
          </w:tcPr>
          <w:p w14:paraId="6CF4CAE8" w14:textId="77777777" w:rsidR="00A55AD0" w:rsidRDefault="00A55AD0">
            <w:pPr>
              <w:rPr>
                <w:sz w:val="2"/>
                <w:szCs w:val="2"/>
              </w:rPr>
            </w:pPr>
          </w:p>
        </w:tc>
        <w:tc>
          <w:tcPr>
            <w:tcW w:w="5213" w:type="dxa"/>
          </w:tcPr>
          <w:p w14:paraId="0619219E" w14:textId="77777777" w:rsidR="00A55AD0" w:rsidRDefault="004969A0">
            <w:pPr>
              <w:pStyle w:val="TableParagraph"/>
              <w:spacing w:before="15"/>
              <w:rPr>
                <w:sz w:val="20"/>
              </w:rPr>
            </w:pPr>
            <w:r>
              <w:rPr>
                <w:sz w:val="20"/>
              </w:rPr>
              <w:t>T : Sender Aborted</w:t>
            </w:r>
          </w:p>
        </w:tc>
      </w:tr>
      <w:tr w:rsidR="00A55AD0" w14:paraId="3D38A8E2" w14:textId="77777777">
        <w:trPr>
          <w:trHeight w:val="271"/>
        </w:trPr>
        <w:tc>
          <w:tcPr>
            <w:tcW w:w="541" w:type="dxa"/>
            <w:vMerge/>
            <w:tcBorders>
              <w:top w:val="nil"/>
            </w:tcBorders>
          </w:tcPr>
          <w:p w14:paraId="53A06D57" w14:textId="77777777" w:rsidR="00A55AD0" w:rsidRDefault="00A55AD0">
            <w:pPr>
              <w:rPr>
                <w:sz w:val="2"/>
                <w:szCs w:val="2"/>
              </w:rPr>
            </w:pPr>
          </w:p>
        </w:tc>
        <w:tc>
          <w:tcPr>
            <w:tcW w:w="3246" w:type="dxa"/>
            <w:vMerge/>
            <w:tcBorders>
              <w:top w:val="nil"/>
            </w:tcBorders>
          </w:tcPr>
          <w:p w14:paraId="4C8F7ED7" w14:textId="77777777" w:rsidR="00A55AD0" w:rsidRDefault="00A55AD0">
            <w:pPr>
              <w:rPr>
                <w:sz w:val="2"/>
                <w:szCs w:val="2"/>
              </w:rPr>
            </w:pPr>
          </w:p>
        </w:tc>
        <w:tc>
          <w:tcPr>
            <w:tcW w:w="5213" w:type="dxa"/>
          </w:tcPr>
          <w:p w14:paraId="3801EEF3" w14:textId="77777777" w:rsidR="00A55AD0" w:rsidRDefault="004969A0">
            <w:pPr>
              <w:pStyle w:val="TableParagraph"/>
              <w:spacing w:before="15"/>
              <w:rPr>
                <w:sz w:val="20"/>
              </w:rPr>
            </w:pPr>
            <w:r>
              <w:rPr>
                <w:sz w:val="20"/>
              </w:rPr>
              <w:t>R : Receiver Requested Abort</w:t>
            </w:r>
          </w:p>
        </w:tc>
      </w:tr>
      <w:tr w:rsidR="00A55AD0" w14:paraId="1CC4D453" w14:textId="77777777">
        <w:trPr>
          <w:trHeight w:val="272"/>
        </w:trPr>
        <w:tc>
          <w:tcPr>
            <w:tcW w:w="541" w:type="dxa"/>
            <w:vMerge/>
            <w:tcBorders>
              <w:top w:val="nil"/>
            </w:tcBorders>
          </w:tcPr>
          <w:p w14:paraId="41B3C051" w14:textId="77777777" w:rsidR="00A55AD0" w:rsidRDefault="00A55AD0">
            <w:pPr>
              <w:rPr>
                <w:sz w:val="2"/>
                <w:szCs w:val="2"/>
              </w:rPr>
            </w:pPr>
          </w:p>
        </w:tc>
        <w:tc>
          <w:tcPr>
            <w:tcW w:w="3246" w:type="dxa"/>
            <w:vMerge/>
            <w:tcBorders>
              <w:top w:val="nil"/>
            </w:tcBorders>
          </w:tcPr>
          <w:p w14:paraId="27E5B194" w14:textId="77777777" w:rsidR="00A55AD0" w:rsidRDefault="00A55AD0">
            <w:pPr>
              <w:rPr>
                <w:sz w:val="2"/>
                <w:szCs w:val="2"/>
              </w:rPr>
            </w:pPr>
          </w:p>
        </w:tc>
        <w:tc>
          <w:tcPr>
            <w:tcW w:w="5213" w:type="dxa"/>
          </w:tcPr>
          <w:p w14:paraId="31DA3F8D" w14:textId="77777777" w:rsidR="00A55AD0" w:rsidRDefault="004969A0">
            <w:pPr>
              <w:pStyle w:val="TableParagraph"/>
              <w:spacing w:before="15"/>
              <w:rPr>
                <w:sz w:val="20"/>
              </w:rPr>
            </w:pPr>
            <w:r>
              <w:rPr>
                <w:sz w:val="20"/>
              </w:rPr>
              <w:t>E : Unknown System Error</w:t>
            </w:r>
          </w:p>
        </w:tc>
      </w:tr>
      <w:tr w:rsidR="00A55AD0" w14:paraId="3EB8ABCB" w14:textId="77777777">
        <w:trPr>
          <w:trHeight w:val="272"/>
        </w:trPr>
        <w:tc>
          <w:tcPr>
            <w:tcW w:w="541" w:type="dxa"/>
            <w:vMerge/>
            <w:tcBorders>
              <w:top w:val="nil"/>
            </w:tcBorders>
          </w:tcPr>
          <w:p w14:paraId="46122E4C" w14:textId="77777777" w:rsidR="00A55AD0" w:rsidRDefault="00A55AD0">
            <w:pPr>
              <w:rPr>
                <w:sz w:val="2"/>
                <w:szCs w:val="2"/>
              </w:rPr>
            </w:pPr>
          </w:p>
        </w:tc>
        <w:tc>
          <w:tcPr>
            <w:tcW w:w="3246" w:type="dxa"/>
            <w:vMerge/>
            <w:tcBorders>
              <w:top w:val="nil"/>
            </w:tcBorders>
          </w:tcPr>
          <w:p w14:paraId="4286F1A6" w14:textId="77777777" w:rsidR="00A55AD0" w:rsidRDefault="00A55AD0">
            <w:pPr>
              <w:rPr>
                <w:sz w:val="2"/>
                <w:szCs w:val="2"/>
              </w:rPr>
            </w:pPr>
          </w:p>
        </w:tc>
        <w:tc>
          <w:tcPr>
            <w:tcW w:w="5213" w:type="dxa"/>
          </w:tcPr>
          <w:p w14:paraId="4DF1578D" w14:textId="77777777" w:rsidR="00A55AD0" w:rsidRDefault="004969A0">
            <w:pPr>
              <w:pStyle w:val="TableParagraph"/>
              <w:spacing w:before="15"/>
              <w:rPr>
                <w:sz w:val="20"/>
              </w:rPr>
            </w:pPr>
            <w:r>
              <w:rPr>
                <w:sz w:val="20"/>
              </w:rPr>
              <w:t>Q : Error in Last request for information</w:t>
            </w:r>
          </w:p>
        </w:tc>
      </w:tr>
      <w:tr w:rsidR="00A55AD0" w14:paraId="659B3AC4" w14:textId="77777777">
        <w:trPr>
          <w:trHeight w:val="272"/>
        </w:trPr>
        <w:tc>
          <w:tcPr>
            <w:tcW w:w="541" w:type="dxa"/>
            <w:vMerge/>
            <w:tcBorders>
              <w:top w:val="nil"/>
            </w:tcBorders>
          </w:tcPr>
          <w:p w14:paraId="4DA34FFB" w14:textId="77777777" w:rsidR="00A55AD0" w:rsidRDefault="00A55AD0">
            <w:pPr>
              <w:rPr>
                <w:sz w:val="2"/>
                <w:szCs w:val="2"/>
              </w:rPr>
            </w:pPr>
          </w:p>
        </w:tc>
        <w:tc>
          <w:tcPr>
            <w:tcW w:w="3246" w:type="dxa"/>
            <w:vMerge/>
            <w:tcBorders>
              <w:top w:val="nil"/>
            </w:tcBorders>
          </w:tcPr>
          <w:p w14:paraId="0D4023BB" w14:textId="77777777" w:rsidR="00A55AD0" w:rsidRDefault="00A55AD0">
            <w:pPr>
              <w:rPr>
                <w:sz w:val="2"/>
                <w:szCs w:val="2"/>
              </w:rPr>
            </w:pPr>
          </w:p>
        </w:tc>
        <w:tc>
          <w:tcPr>
            <w:tcW w:w="5213" w:type="dxa"/>
          </w:tcPr>
          <w:p w14:paraId="70A784B6" w14:textId="77777777" w:rsidR="00A55AD0" w:rsidRDefault="004969A0">
            <w:pPr>
              <w:pStyle w:val="TableParagraph"/>
              <w:spacing w:before="15"/>
              <w:rPr>
                <w:sz w:val="20"/>
              </w:rPr>
            </w:pPr>
            <w:r>
              <w:rPr>
                <w:sz w:val="20"/>
              </w:rPr>
              <w:t>I : No Information available from last query</w:t>
            </w:r>
          </w:p>
        </w:tc>
      </w:tr>
      <w:tr w:rsidR="00A55AD0" w14:paraId="56D7460F" w14:textId="77777777">
        <w:trPr>
          <w:trHeight w:val="272"/>
        </w:trPr>
        <w:tc>
          <w:tcPr>
            <w:tcW w:w="541" w:type="dxa"/>
            <w:vMerge/>
            <w:tcBorders>
              <w:top w:val="nil"/>
            </w:tcBorders>
          </w:tcPr>
          <w:p w14:paraId="0F2A6CC3" w14:textId="77777777" w:rsidR="00A55AD0" w:rsidRDefault="00A55AD0">
            <w:pPr>
              <w:rPr>
                <w:sz w:val="2"/>
                <w:szCs w:val="2"/>
              </w:rPr>
            </w:pPr>
          </w:p>
        </w:tc>
        <w:tc>
          <w:tcPr>
            <w:tcW w:w="3246" w:type="dxa"/>
            <w:vMerge/>
            <w:tcBorders>
              <w:top w:val="nil"/>
            </w:tcBorders>
          </w:tcPr>
          <w:p w14:paraId="699B3C78" w14:textId="77777777" w:rsidR="00A55AD0" w:rsidRDefault="00A55AD0">
            <w:pPr>
              <w:rPr>
                <w:sz w:val="2"/>
                <w:szCs w:val="2"/>
              </w:rPr>
            </w:pPr>
          </w:p>
        </w:tc>
        <w:tc>
          <w:tcPr>
            <w:tcW w:w="5213" w:type="dxa"/>
          </w:tcPr>
          <w:p w14:paraId="036BBA50" w14:textId="77777777" w:rsidR="00A55AD0" w:rsidRDefault="004969A0">
            <w:pPr>
              <w:pStyle w:val="TableParagraph"/>
              <w:spacing w:before="15"/>
              <w:rPr>
                <w:sz w:val="20"/>
              </w:rPr>
            </w:pPr>
            <w:r>
              <w:rPr>
                <w:sz w:val="20"/>
              </w:rPr>
              <w:t>F : Last request for information processed</w:t>
            </w:r>
          </w:p>
        </w:tc>
      </w:tr>
    </w:tbl>
    <w:p w14:paraId="1BA793BB" w14:textId="77777777" w:rsidR="00A55AD0" w:rsidRDefault="00A55AD0">
      <w:pPr>
        <w:pStyle w:val="sasMtn"/>
        <w:spacing w:before="11"/>
        <w:rPr>
          <w:rFonts w:ascii="Times New Roman"/>
          <w:sz w:val="19"/>
        </w:rPr>
      </w:pPr>
    </w:p>
    <w:p w14:paraId="06DB1E17" w14:textId="77777777" w:rsidR="00A55AD0" w:rsidRDefault="004969A0">
      <w:pPr>
        <w:pStyle w:val="sasMtn"/>
        <w:ind w:left="1280"/>
        <w:rPr>
          <w:rFonts w:ascii="Times New Roman"/>
        </w:rPr>
      </w:pPr>
      <w:r>
        <w:rPr>
          <w:rFonts w:ascii="Times New Roman"/>
          <w:color w:val="33339A"/>
        </w:rPr>
        <w:t>L|1|N&lt;CR&gt;</w:t>
      </w:r>
    </w:p>
    <w:p w14:paraId="1F1E11D4" w14:textId="77777777" w:rsidR="00A55AD0" w:rsidRDefault="00A55AD0">
      <w:pPr>
        <w:rPr>
          <w:rFonts w:ascii="Times New Roman"/>
        </w:rPr>
        <w:sectPr w:rsidR="00A55AD0">
          <w:pgSz w:w="12240" w:h="15840"/>
          <w:pgMar w:top="1360" w:right="80" w:bottom="900" w:left="1060" w:header="0" w:footer="708" w:gutter="0"/>
          <w:cols w:space="720"/>
        </w:sectPr>
      </w:pPr>
    </w:p>
    <w:p w14:paraId="5F9EB1B4" w14:textId="77777777" w:rsidR="00A55AD0" w:rsidRDefault="00A55AD0">
      <w:pPr>
        <w:pStyle w:val="sasMtn"/>
        <w:rPr>
          <w:rFonts w:ascii="Times New Roman"/>
        </w:rPr>
      </w:pPr>
    </w:p>
    <w:p w14:paraId="66142F5D" w14:textId="77777777" w:rsidR="00A55AD0" w:rsidRDefault="00A55AD0">
      <w:pPr>
        <w:pStyle w:val="sasMtn"/>
        <w:spacing w:before="8"/>
        <w:rPr>
          <w:rFonts w:ascii="Times New Roman"/>
        </w:rPr>
      </w:pPr>
    </w:p>
    <w:p w14:paraId="2F69EEFC" w14:textId="77777777" w:rsidR="00A55AD0" w:rsidRDefault="004969A0">
      <w:pPr>
        <w:pStyle w:val="Balq4"/>
        <w:tabs>
          <w:tab w:val="left" w:pos="5059"/>
        </w:tabs>
        <w:rPr>
          <w:u w:val="none"/>
        </w:rPr>
      </w:pPr>
      <w:r>
        <w:rPr>
          <w:u w:val="thick"/>
        </w:rPr>
        <w:t>Data transferred from ASTM</w:t>
      </w:r>
      <w:r>
        <w:rPr>
          <w:spacing w:val="-3"/>
          <w:u w:val="thick"/>
        </w:rPr>
        <w:t xml:space="preserve"> </w:t>
      </w:r>
      <w:r>
        <w:rPr>
          <w:u w:val="thick"/>
        </w:rPr>
        <w:t>to LIMS</w:t>
      </w:r>
      <w:r>
        <w:rPr>
          <w:u w:val="none"/>
        </w:rPr>
        <w:tab/>
        <w:t>:</w:t>
      </w:r>
    </w:p>
    <w:p w14:paraId="0E01F81E" w14:textId="77777777" w:rsidR="00A55AD0" w:rsidRDefault="00A55AD0">
      <w:pPr>
        <w:rPr>
          <w:b/>
          <w:sz w:val="24"/>
        </w:rPr>
      </w:pPr>
    </w:p>
    <w:p w14:paraId="7C983DB5" w14:textId="77777777" w:rsidR="00A55AD0" w:rsidRDefault="004969A0">
      <w:pPr>
        <w:pStyle w:val="AbzasSiyahs"/>
        <w:numPr>
          <w:ilvl w:val="0"/>
          <w:numId w:val="4"/>
        </w:numPr>
        <w:tabs>
          <w:tab w:val="left" w:pos="1460"/>
          <w:tab w:val="left" w:pos="1461"/>
          <w:tab w:val="left" w:pos="4339"/>
        </w:tabs>
        <w:spacing w:before="206" w:line="230" w:lineRule="exact"/>
        <w:rPr>
          <w:b/>
          <w:sz w:val="20"/>
        </w:rPr>
      </w:pPr>
      <w:r>
        <w:rPr>
          <w:b/>
          <w:sz w:val="20"/>
          <w:u w:val="thick"/>
        </w:rPr>
        <w:t>Result</w:t>
      </w:r>
      <w:r>
        <w:rPr>
          <w:b/>
          <w:spacing w:val="-2"/>
          <w:sz w:val="20"/>
          <w:u w:val="thick"/>
        </w:rPr>
        <w:t xml:space="preserve"> </w:t>
      </w:r>
      <w:r>
        <w:rPr>
          <w:b/>
          <w:sz w:val="20"/>
          <w:u w:val="thick"/>
        </w:rPr>
        <w:t>Record</w:t>
      </w:r>
      <w:r>
        <w:rPr>
          <w:b/>
          <w:sz w:val="20"/>
        </w:rPr>
        <w:tab/>
        <w:t>:</w:t>
      </w:r>
    </w:p>
    <w:p w14:paraId="77844C66" w14:textId="77777777" w:rsidR="00A55AD0" w:rsidRDefault="004969A0">
      <w:pPr>
        <w:ind w:left="1459" w:right="1622"/>
        <w:rPr>
          <w:sz w:val="20"/>
        </w:rPr>
      </w:pPr>
      <w:r>
        <w:rPr>
          <w:sz w:val="20"/>
        </w:rPr>
        <w:t xml:space="preserve">Only </w:t>
      </w:r>
      <w:r>
        <w:rPr>
          <w:b/>
          <w:sz w:val="20"/>
        </w:rPr>
        <w:t xml:space="preserve">photometric </w:t>
      </w:r>
      <w:r>
        <w:rPr>
          <w:sz w:val="20"/>
        </w:rPr>
        <w:t xml:space="preserve">and </w:t>
      </w:r>
      <w:r>
        <w:rPr>
          <w:b/>
          <w:sz w:val="20"/>
        </w:rPr>
        <w:t xml:space="preserve">ISE </w:t>
      </w:r>
      <w:r>
        <w:rPr>
          <w:sz w:val="20"/>
        </w:rPr>
        <w:t xml:space="preserve">tests for </w:t>
      </w:r>
      <w:r>
        <w:rPr>
          <w:b/>
          <w:sz w:val="20"/>
        </w:rPr>
        <w:t xml:space="preserve">patient sample </w:t>
      </w:r>
      <w:r>
        <w:rPr>
          <w:sz w:val="20"/>
        </w:rPr>
        <w:t xml:space="preserve">and </w:t>
      </w:r>
      <w:r>
        <w:rPr>
          <w:b/>
          <w:sz w:val="20"/>
        </w:rPr>
        <w:t xml:space="preserve">controls </w:t>
      </w:r>
      <w:r>
        <w:rPr>
          <w:sz w:val="20"/>
        </w:rPr>
        <w:t>will be sent to LIMS. Standard and Blank results will not be sent to LIMS.</w:t>
      </w:r>
    </w:p>
    <w:p w14:paraId="2973EACE" w14:textId="77777777" w:rsidR="00A55AD0" w:rsidRDefault="004969A0">
      <w:pPr>
        <w:pStyle w:val="sasMtn"/>
        <w:spacing w:before="1" w:line="229" w:lineRule="exact"/>
        <w:ind w:left="1459"/>
      </w:pPr>
      <w:r>
        <w:t>In following cases results will be sent to LIMS</w:t>
      </w:r>
    </w:p>
    <w:p w14:paraId="5F039D27" w14:textId="77777777" w:rsidR="00A55AD0" w:rsidRDefault="004969A0">
      <w:pPr>
        <w:pStyle w:val="AbzasSiyahs"/>
        <w:numPr>
          <w:ilvl w:val="1"/>
          <w:numId w:val="4"/>
        </w:numPr>
        <w:tabs>
          <w:tab w:val="left" w:pos="2179"/>
          <w:tab w:val="left" w:pos="2180"/>
          <w:tab w:val="left" w:pos="3619"/>
          <w:tab w:val="left" w:pos="4340"/>
        </w:tabs>
        <w:spacing w:line="244" w:lineRule="exact"/>
        <w:rPr>
          <w:sz w:val="20"/>
        </w:rPr>
      </w:pPr>
      <w:r>
        <w:rPr>
          <w:sz w:val="20"/>
          <w:u w:val="single"/>
        </w:rPr>
        <w:t>Online</w:t>
      </w:r>
      <w:r>
        <w:rPr>
          <w:sz w:val="20"/>
        </w:rPr>
        <w:tab/>
        <w:t>:</w:t>
      </w:r>
      <w:r>
        <w:rPr>
          <w:sz w:val="20"/>
        </w:rPr>
        <w:tab/>
        <w:t>When Run is</w:t>
      </w:r>
      <w:r>
        <w:rPr>
          <w:spacing w:val="-5"/>
          <w:sz w:val="20"/>
        </w:rPr>
        <w:t xml:space="preserve"> </w:t>
      </w:r>
      <w:r>
        <w:rPr>
          <w:sz w:val="20"/>
        </w:rPr>
        <w:t>on.</w:t>
      </w:r>
    </w:p>
    <w:p w14:paraId="28B0C37A" w14:textId="77777777" w:rsidR="00A55AD0" w:rsidRDefault="004969A0">
      <w:pPr>
        <w:pStyle w:val="AbzasSiyahs"/>
        <w:numPr>
          <w:ilvl w:val="1"/>
          <w:numId w:val="4"/>
        </w:numPr>
        <w:tabs>
          <w:tab w:val="left" w:pos="2179"/>
          <w:tab w:val="left" w:pos="2180"/>
          <w:tab w:val="left" w:pos="3619"/>
          <w:tab w:val="left" w:pos="4340"/>
        </w:tabs>
        <w:spacing w:line="243" w:lineRule="exact"/>
        <w:rPr>
          <w:sz w:val="20"/>
        </w:rPr>
      </w:pPr>
      <w:r>
        <w:rPr>
          <w:sz w:val="20"/>
          <w:u w:val="single"/>
        </w:rPr>
        <w:t>Offline</w:t>
      </w:r>
      <w:r>
        <w:rPr>
          <w:sz w:val="20"/>
        </w:rPr>
        <w:tab/>
        <w:t>:</w:t>
      </w:r>
      <w:r>
        <w:rPr>
          <w:sz w:val="20"/>
        </w:rPr>
        <w:tab/>
        <w:t>From Offline Entry</w:t>
      </w:r>
      <w:r>
        <w:rPr>
          <w:spacing w:val="-5"/>
          <w:sz w:val="20"/>
        </w:rPr>
        <w:t xml:space="preserve"> </w:t>
      </w:r>
      <w:r>
        <w:rPr>
          <w:sz w:val="20"/>
        </w:rPr>
        <w:t>module.</w:t>
      </w:r>
    </w:p>
    <w:p w14:paraId="2047DEC9" w14:textId="77777777" w:rsidR="00A55AD0" w:rsidRDefault="004969A0">
      <w:pPr>
        <w:pStyle w:val="AbzasSiyahs"/>
        <w:numPr>
          <w:ilvl w:val="1"/>
          <w:numId w:val="4"/>
        </w:numPr>
        <w:tabs>
          <w:tab w:val="left" w:pos="2179"/>
          <w:tab w:val="left" w:pos="2180"/>
          <w:tab w:val="left" w:pos="4340"/>
        </w:tabs>
        <w:spacing w:line="243" w:lineRule="exact"/>
        <w:rPr>
          <w:sz w:val="20"/>
        </w:rPr>
      </w:pPr>
      <w:r>
        <w:rPr>
          <w:sz w:val="20"/>
          <w:u w:val="single"/>
        </w:rPr>
        <w:t>Result</w:t>
      </w:r>
      <w:r>
        <w:rPr>
          <w:spacing w:val="-2"/>
          <w:sz w:val="20"/>
          <w:u w:val="single"/>
        </w:rPr>
        <w:t xml:space="preserve"> </w:t>
      </w:r>
      <w:r>
        <w:rPr>
          <w:sz w:val="20"/>
          <w:u w:val="single"/>
        </w:rPr>
        <w:t>Reprint</w:t>
      </w:r>
      <w:r>
        <w:rPr>
          <w:sz w:val="20"/>
        </w:rPr>
        <w:t xml:space="preserve">  </w:t>
      </w:r>
      <w:r>
        <w:rPr>
          <w:spacing w:val="4"/>
          <w:sz w:val="20"/>
        </w:rPr>
        <w:t xml:space="preserve"> </w:t>
      </w:r>
      <w:r>
        <w:rPr>
          <w:sz w:val="20"/>
        </w:rPr>
        <w:t>:</w:t>
      </w:r>
      <w:r>
        <w:rPr>
          <w:sz w:val="20"/>
        </w:rPr>
        <w:tab/>
        <w:t>From Result Reprint</w:t>
      </w:r>
      <w:r>
        <w:rPr>
          <w:spacing w:val="-4"/>
          <w:sz w:val="20"/>
        </w:rPr>
        <w:t xml:space="preserve"> </w:t>
      </w:r>
      <w:r>
        <w:rPr>
          <w:sz w:val="20"/>
        </w:rPr>
        <w:t>module.</w:t>
      </w:r>
    </w:p>
    <w:p w14:paraId="003A9918" w14:textId="77777777" w:rsidR="00A55AD0" w:rsidRDefault="004969A0">
      <w:pPr>
        <w:pStyle w:val="AbzasSiyahs"/>
        <w:numPr>
          <w:ilvl w:val="1"/>
          <w:numId w:val="4"/>
        </w:numPr>
        <w:tabs>
          <w:tab w:val="left" w:pos="2179"/>
          <w:tab w:val="left" w:pos="2180"/>
          <w:tab w:val="left" w:pos="4340"/>
        </w:tabs>
        <w:spacing w:line="244" w:lineRule="exact"/>
        <w:rPr>
          <w:sz w:val="20"/>
        </w:rPr>
      </w:pPr>
      <w:r>
        <w:rPr>
          <w:sz w:val="20"/>
          <w:u w:val="single"/>
        </w:rPr>
        <w:t>Patient</w:t>
      </w:r>
      <w:r>
        <w:rPr>
          <w:spacing w:val="-3"/>
          <w:sz w:val="20"/>
          <w:u w:val="single"/>
        </w:rPr>
        <w:t xml:space="preserve"> </w:t>
      </w:r>
      <w:r>
        <w:rPr>
          <w:sz w:val="20"/>
          <w:u w:val="single"/>
        </w:rPr>
        <w:t>Report</w:t>
      </w:r>
      <w:r>
        <w:rPr>
          <w:sz w:val="20"/>
        </w:rPr>
        <w:t xml:space="preserve"> </w:t>
      </w:r>
      <w:r>
        <w:rPr>
          <w:spacing w:val="47"/>
          <w:sz w:val="20"/>
        </w:rPr>
        <w:t xml:space="preserve"> </w:t>
      </w:r>
      <w:r>
        <w:rPr>
          <w:sz w:val="20"/>
        </w:rPr>
        <w:t>:</w:t>
      </w:r>
      <w:r>
        <w:rPr>
          <w:sz w:val="20"/>
        </w:rPr>
        <w:tab/>
        <w:t>Only modified results from Patient Report will</w:t>
      </w:r>
      <w:r>
        <w:rPr>
          <w:spacing w:val="-12"/>
          <w:sz w:val="20"/>
        </w:rPr>
        <w:t xml:space="preserve"> </w:t>
      </w:r>
      <w:r>
        <w:rPr>
          <w:sz w:val="20"/>
        </w:rPr>
        <w:t>be</w:t>
      </w:r>
    </w:p>
    <w:p w14:paraId="630FD98D" w14:textId="77777777" w:rsidR="00A55AD0" w:rsidRDefault="004969A0">
      <w:pPr>
        <w:spacing w:line="229" w:lineRule="exact"/>
        <w:ind w:left="1699" w:right="2939"/>
        <w:jc w:val="center"/>
        <w:rPr>
          <w:sz w:val="20"/>
        </w:rPr>
      </w:pPr>
      <w:r>
        <w:rPr>
          <w:sz w:val="20"/>
        </w:rPr>
        <w:t>sent to LIMS.</w:t>
      </w:r>
    </w:p>
    <w:p w14:paraId="7219DA07" w14:textId="77777777" w:rsidR="00A55AD0" w:rsidRDefault="00A55AD0">
      <w:pPr>
        <w:spacing w:before="2"/>
        <w:rPr>
          <w:sz w:val="20"/>
        </w:rPr>
      </w:pPr>
    </w:p>
    <w:p w14:paraId="64CE24AB" w14:textId="77777777" w:rsidR="00A55AD0" w:rsidRDefault="004969A0">
      <w:pPr>
        <w:pStyle w:val="AbzasSiyahs"/>
        <w:numPr>
          <w:ilvl w:val="0"/>
          <w:numId w:val="4"/>
        </w:numPr>
        <w:tabs>
          <w:tab w:val="left" w:pos="1460"/>
          <w:tab w:val="left" w:pos="1461"/>
        </w:tabs>
        <w:spacing w:line="229" w:lineRule="exact"/>
        <w:ind w:hanging="722"/>
        <w:rPr>
          <w:b/>
          <w:sz w:val="20"/>
        </w:rPr>
      </w:pPr>
      <w:r>
        <w:rPr>
          <w:b/>
          <w:sz w:val="20"/>
          <w:u w:val="thick"/>
        </w:rPr>
        <w:t>Request Information Record</w:t>
      </w:r>
      <w:r>
        <w:rPr>
          <w:b/>
          <w:spacing w:val="22"/>
          <w:sz w:val="20"/>
        </w:rPr>
        <w:t xml:space="preserve"> </w:t>
      </w:r>
      <w:r>
        <w:rPr>
          <w:b/>
          <w:sz w:val="20"/>
        </w:rPr>
        <w:t>:</w:t>
      </w:r>
    </w:p>
    <w:p w14:paraId="5361A423" w14:textId="77777777" w:rsidR="00A55AD0" w:rsidRDefault="004969A0">
      <w:pPr>
        <w:ind w:left="1460" w:right="1622"/>
        <w:rPr>
          <w:sz w:val="20"/>
        </w:rPr>
      </w:pPr>
      <w:r>
        <w:rPr>
          <w:sz w:val="20"/>
        </w:rPr>
        <w:t>After sample barcode scan, the sampleID will be checked in Application Software. If the sampleID is not available then, the request will be sent to LIMS.</w:t>
      </w:r>
    </w:p>
    <w:p w14:paraId="63E2C1C2" w14:textId="77777777" w:rsidR="00A55AD0" w:rsidRDefault="00A55AD0">
      <w:pPr>
        <w:rPr>
          <w:sz w:val="20"/>
        </w:rPr>
      </w:pPr>
    </w:p>
    <w:p w14:paraId="0D3010A9" w14:textId="77777777" w:rsidR="00A55AD0" w:rsidRDefault="004969A0">
      <w:pPr>
        <w:pStyle w:val="AbzasSiyahs"/>
        <w:numPr>
          <w:ilvl w:val="0"/>
          <w:numId w:val="4"/>
        </w:numPr>
        <w:tabs>
          <w:tab w:val="left" w:pos="1460"/>
          <w:tab w:val="left" w:pos="1461"/>
          <w:tab w:val="left" w:pos="4339"/>
        </w:tabs>
        <w:spacing w:line="230" w:lineRule="exact"/>
        <w:ind w:hanging="722"/>
        <w:rPr>
          <w:b/>
          <w:sz w:val="20"/>
        </w:rPr>
      </w:pPr>
      <w:r>
        <w:rPr>
          <w:b/>
          <w:sz w:val="20"/>
          <w:u w:val="thick"/>
        </w:rPr>
        <w:t>Comment</w:t>
      </w:r>
      <w:r>
        <w:rPr>
          <w:b/>
          <w:spacing w:val="-6"/>
          <w:sz w:val="20"/>
          <w:u w:val="thick"/>
        </w:rPr>
        <w:t xml:space="preserve"> </w:t>
      </w:r>
      <w:r>
        <w:rPr>
          <w:b/>
          <w:sz w:val="20"/>
          <w:u w:val="thick"/>
        </w:rPr>
        <w:t>Record</w:t>
      </w:r>
      <w:r>
        <w:rPr>
          <w:b/>
          <w:spacing w:val="-5"/>
          <w:sz w:val="20"/>
          <w:u w:val="thick"/>
        </w:rPr>
        <w:t xml:space="preserve"> </w:t>
      </w:r>
      <w:r>
        <w:rPr>
          <w:b/>
          <w:sz w:val="20"/>
          <w:u w:val="thick"/>
        </w:rPr>
        <w:t>(Optional)</w:t>
      </w:r>
      <w:r>
        <w:rPr>
          <w:b/>
          <w:sz w:val="20"/>
        </w:rPr>
        <w:tab/>
        <w:t>:</w:t>
      </w:r>
    </w:p>
    <w:p w14:paraId="07FBED6D" w14:textId="77777777" w:rsidR="00A55AD0" w:rsidRDefault="004969A0">
      <w:pPr>
        <w:ind w:left="1460" w:right="1622"/>
        <w:rPr>
          <w:sz w:val="20"/>
        </w:rPr>
      </w:pPr>
      <w:r>
        <w:rPr>
          <w:sz w:val="20"/>
        </w:rPr>
        <w:t>This is free text, where user can write any extra information about the record, in his/her own language.</w:t>
      </w:r>
    </w:p>
    <w:p w14:paraId="66D033C1" w14:textId="77777777" w:rsidR="00A55AD0" w:rsidRDefault="00A55AD0">
      <w:pPr>
        <w:spacing w:before="10"/>
        <w:rPr>
          <w:sz w:val="20"/>
        </w:rPr>
      </w:pPr>
    </w:p>
    <w:p w14:paraId="5C5E660D" w14:textId="77777777" w:rsidR="00A55AD0" w:rsidRDefault="004969A0">
      <w:pPr>
        <w:pStyle w:val="sasMtn"/>
        <w:spacing w:before="1"/>
        <w:ind w:left="1460"/>
        <w:jc w:val="both"/>
      </w:pPr>
      <w:bookmarkStart w:id="18" w:name="In_following_cases_comment_will_be_sent_"/>
      <w:bookmarkEnd w:id="18"/>
      <w:r>
        <w:t>In following cases comment will be sent to LIMS</w:t>
      </w:r>
    </w:p>
    <w:p w14:paraId="2C7DF2FD" w14:textId="77777777" w:rsidR="00A55AD0" w:rsidRDefault="004969A0">
      <w:pPr>
        <w:pStyle w:val="AbzasSiyahs"/>
        <w:numPr>
          <w:ilvl w:val="1"/>
          <w:numId w:val="4"/>
        </w:numPr>
        <w:tabs>
          <w:tab w:val="left" w:pos="2181"/>
          <w:tab w:val="left" w:pos="4339"/>
          <w:tab w:val="left" w:pos="5060"/>
        </w:tabs>
        <w:spacing w:before="58" w:line="244" w:lineRule="exact"/>
        <w:ind w:left="2180" w:hanging="362"/>
        <w:jc w:val="both"/>
        <w:rPr>
          <w:sz w:val="20"/>
        </w:rPr>
      </w:pPr>
      <w:r>
        <w:rPr>
          <w:sz w:val="20"/>
          <w:u w:val="single"/>
        </w:rPr>
        <w:t>Invalid Test</w:t>
      </w:r>
      <w:r>
        <w:rPr>
          <w:sz w:val="20"/>
        </w:rPr>
        <w:tab/>
        <w:t>:</w:t>
      </w:r>
      <w:r>
        <w:rPr>
          <w:sz w:val="20"/>
        </w:rPr>
        <w:tab/>
        <w:t>IF test sent from LIMS , is not available</w:t>
      </w:r>
      <w:r>
        <w:rPr>
          <w:spacing w:val="-12"/>
          <w:sz w:val="20"/>
        </w:rPr>
        <w:t xml:space="preserve"> </w:t>
      </w:r>
      <w:r>
        <w:rPr>
          <w:sz w:val="20"/>
        </w:rPr>
        <w:t>in</w:t>
      </w:r>
    </w:p>
    <w:p w14:paraId="76DFADD2" w14:textId="77777777" w:rsidR="00A55AD0" w:rsidRDefault="004969A0">
      <w:pPr>
        <w:ind w:left="5060" w:right="1716"/>
        <w:jc w:val="both"/>
        <w:rPr>
          <w:sz w:val="20"/>
        </w:rPr>
      </w:pPr>
      <w:r>
        <w:rPr>
          <w:sz w:val="20"/>
        </w:rPr>
        <w:t>Application Software, comment saying test name XXX not available in instrument, will be sent to</w:t>
      </w:r>
      <w:r>
        <w:rPr>
          <w:spacing w:val="-3"/>
          <w:sz w:val="20"/>
        </w:rPr>
        <w:t xml:space="preserve"> </w:t>
      </w:r>
      <w:r>
        <w:rPr>
          <w:sz w:val="20"/>
        </w:rPr>
        <w:t>LIMS.</w:t>
      </w:r>
    </w:p>
    <w:p w14:paraId="7E1C504A" w14:textId="77777777" w:rsidR="00A55AD0" w:rsidRDefault="004969A0">
      <w:pPr>
        <w:pStyle w:val="AbzasSiyahs"/>
        <w:numPr>
          <w:ilvl w:val="1"/>
          <w:numId w:val="4"/>
        </w:numPr>
        <w:tabs>
          <w:tab w:val="left" w:pos="2091"/>
          <w:tab w:val="left" w:pos="4969"/>
        </w:tabs>
        <w:ind w:left="2180" w:right="1718"/>
        <w:jc w:val="both"/>
        <w:rPr>
          <w:sz w:val="20"/>
        </w:rPr>
      </w:pPr>
      <w:r>
        <w:rPr>
          <w:sz w:val="20"/>
          <w:u w:val="single"/>
        </w:rPr>
        <w:t>Invalid Result</w:t>
      </w:r>
      <w:r>
        <w:rPr>
          <w:spacing w:val="-6"/>
          <w:sz w:val="20"/>
          <w:u w:val="single"/>
        </w:rPr>
        <w:t xml:space="preserve"> </w:t>
      </w:r>
      <w:r>
        <w:rPr>
          <w:sz w:val="20"/>
          <w:u w:val="single"/>
        </w:rPr>
        <w:t>Flag</w:t>
      </w:r>
      <w:r>
        <w:rPr>
          <w:sz w:val="20"/>
        </w:rPr>
        <w:t xml:space="preserve">       </w:t>
      </w:r>
      <w:r>
        <w:rPr>
          <w:spacing w:val="48"/>
          <w:sz w:val="20"/>
        </w:rPr>
        <w:t xml:space="preserve"> </w:t>
      </w:r>
      <w:r>
        <w:rPr>
          <w:sz w:val="20"/>
        </w:rPr>
        <w:t>:</w:t>
      </w:r>
      <w:r>
        <w:rPr>
          <w:sz w:val="20"/>
        </w:rPr>
        <w:tab/>
        <w:t>ASTM has some predefined flags. If Application software flag is not matched with ASTM flag, then the actual flag generated from Application software will be sent to</w:t>
      </w:r>
      <w:r>
        <w:rPr>
          <w:spacing w:val="-9"/>
          <w:sz w:val="20"/>
        </w:rPr>
        <w:t xml:space="preserve"> </w:t>
      </w:r>
      <w:r>
        <w:rPr>
          <w:sz w:val="20"/>
        </w:rPr>
        <w:t>LIMS</w:t>
      </w:r>
    </w:p>
    <w:p w14:paraId="1F412297" w14:textId="77777777" w:rsidR="00A55AD0" w:rsidRDefault="00A55AD0">
      <w:pPr>
        <w:spacing w:before="10"/>
        <w:rPr>
          <w:sz w:val="19"/>
        </w:rPr>
      </w:pPr>
    </w:p>
    <w:p w14:paraId="20D8D080" w14:textId="77777777" w:rsidR="00A55AD0" w:rsidRDefault="004969A0">
      <w:pPr>
        <w:pStyle w:val="AbzasSiyahs"/>
        <w:numPr>
          <w:ilvl w:val="0"/>
          <w:numId w:val="4"/>
        </w:numPr>
        <w:tabs>
          <w:tab w:val="left" w:pos="1461"/>
          <w:tab w:val="left" w:pos="6500"/>
        </w:tabs>
        <w:spacing w:line="230" w:lineRule="exact"/>
        <w:jc w:val="both"/>
        <w:rPr>
          <w:b/>
          <w:sz w:val="20"/>
        </w:rPr>
      </w:pPr>
      <w:r>
        <w:rPr>
          <w:b/>
          <w:sz w:val="20"/>
          <w:u w:val="thick"/>
        </w:rPr>
        <w:t>Patient and Test</w:t>
      </w:r>
      <w:r>
        <w:rPr>
          <w:b/>
          <w:spacing w:val="-6"/>
          <w:sz w:val="20"/>
          <w:u w:val="thick"/>
        </w:rPr>
        <w:t xml:space="preserve"> </w:t>
      </w:r>
      <w:r>
        <w:rPr>
          <w:b/>
          <w:sz w:val="20"/>
          <w:u w:val="thick"/>
        </w:rPr>
        <w:t>Order</w:t>
      </w:r>
      <w:r>
        <w:rPr>
          <w:b/>
          <w:spacing w:val="-3"/>
          <w:sz w:val="20"/>
          <w:u w:val="thick"/>
        </w:rPr>
        <w:t xml:space="preserve"> </w:t>
      </w:r>
      <w:r>
        <w:rPr>
          <w:b/>
          <w:sz w:val="20"/>
          <w:u w:val="thick"/>
        </w:rPr>
        <w:t>Record</w:t>
      </w:r>
      <w:r>
        <w:rPr>
          <w:b/>
          <w:sz w:val="20"/>
        </w:rPr>
        <w:tab/>
        <w:t>:</w:t>
      </w:r>
    </w:p>
    <w:p w14:paraId="38C38994" w14:textId="77777777" w:rsidR="00A55AD0" w:rsidRDefault="004969A0">
      <w:pPr>
        <w:ind w:left="1460" w:right="1716"/>
        <w:jc w:val="both"/>
        <w:rPr>
          <w:sz w:val="20"/>
        </w:rPr>
      </w:pPr>
      <w:r>
        <w:rPr>
          <w:sz w:val="20"/>
        </w:rPr>
        <w:t>Normally this information comes from the LIMS. But there is provision in Application software, to make entry for patient and sample. This information will be sent from ASTM to LIMS.</w:t>
      </w:r>
    </w:p>
    <w:p w14:paraId="4081CCC1" w14:textId="77777777" w:rsidR="00A55AD0" w:rsidRDefault="00A55AD0">
      <w:pPr>
        <w:jc w:val="both"/>
        <w:rPr>
          <w:sz w:val="20"/>
        </w:rPr>
        <w:sectPr w:rsidR="00A55AD0">
          <w:pgSz w:w="12240" w:h="15840"/>
          <w:pgMar w:top="1500" w:right="80" w:bottom="980" w:left="1060" w:header="0" w:footer="708" w:gutter="0"/>
          <w:cols w:space="720"/>
        </w:sectPr>
      </w:pPr>
    </w:p>
    <w:p w14:paraId="4E98E7B9" w14:textId="77777777" w:rsidR="00A55AD0" w:rsidRDefault="00A55AD0">
      <w:pPr>
        <w:rPr>
          <w:sz w:val="20"/>
        </w:rPr>
      </w:pPr>
    </w:p>
    <w:p w14:paraId="5AFE755A" w14:textId="77777777" w:rsidR="00A55AD0" w:rsidRDefault="004969A0">
      <w:pPr>
        <w:pStyle w:val="Balq4"/>
        <w:tabs>
          <w:tab w:val="left" w:pos="5059"/>
        </w:tabs>
        <w:spacing w:before="215"/>
        <w:rPr>
          <w:u w:val="none"/>
        </w:rPr>
      </w:pPr>
      <w:r>
        <w:rPr>
          <w:u w:val="thick"/>
        </w:rPr>
        <w:t>Data transferred from LIMS</w:t>
      </w:r>
      <w:r>
        <w:rPr>
          <w:spacing w:val="-3"/>
          <w:u w:val="thick"/>
        </w:rPr>
        <w:t xml:space="preserve"> </w:t>
      </w:r>
      <w:r>
        <w:rPr>
          <w:u w:val="thick"/>
        </w:rPr>
        <w:t>to</w:t>
      </w:r>
      <w:r>
        <w:rPr>
          <w:spacing w:val="-1"/>
          <w:u w:val="thick"/>
        </w:rPr>
        <w:t xml:space="preserve"> </w:t>
      </w:r>
      <w:r>
        <w:rPr>
          <w:u w:val="thick"/>
        </w:rPr>
        <w:t>ASTM</w:t>
      </w:r>
      <w:r>
        <w:rPr>
          <w:u w:val="none"/>
        </w:rPr>
        <w:tab/>
        <w:t>:</w:t>
      </w:r>
    </w:p>
    <w:p w14:paraId="6EE8F308" w14:textId="77777777" w:rsidR="00A55AD0" w:rsidRDefault="00A55AD0">
      <w:pPr>
        <w:rPr>
          <w:b/>
          <w:sz w:val="24"/>
        </w:rPr>
      </w:pPr>
    </w:p>
    <w:p w14:paraId="79C064FA" w14:textId="77777777" w:rsidR="00A55AD0" w:rsidRDefault="004969A0">
      <w:pPr>
        <w:pStyle w:val="AbzasSiyahs"/>
        <w:numPr>
          <w:ilvl w:val="0"/>
          <w:numId w:val="5"/>
        </w:numPr>
        <w:tabs>
          <w:tab w:val="left" w:pos="1460"/>
          <w:tab w:val="left" w:pos="1461"/>
          <w:tab w:val="left" w:pos="4340"/>
        </w:tabs>
        <w:spacing w:before="206" w:line="230" w:lineRule="exact"/>
        <w:rPr>
          <w:b/>
          <w:sz w:val="20"/>
        </w:rPr>
      </w:pPr>
      <w:r>
        <w:rPr>
          <w:b/>
          <w:sz w:val="20"/>
          <w:u w:val="thick"/>
        </w:rPr>
        <w:t>Patient</w:t>
      </w:r>
      <w:r>
        <w:rPr>
          <w:b/>
          <w:spacing w:val="-3"/>
          <w:sz w:val="20"/>
          <w:u w:val="thick"/>
        </w:rPr>
        <w:t xml:space="preserve"> </w:t>
      </w:r>
      <w:r>
        <w:rPr>
          <w:b/>
          <w:sz w:val="20"/>
          <w:u w:val="thick"/>
        </w:rPr>
        <w:t>Record</w:t>
      </w:r>
      <w:r>
        <w:rPr>
          <w:b/>
          <w:sz w:val="20"/>
        </w:rPr>
        <w:tab/>
        <w:t>:</w:t>
      </w:r>
    </w:p>
    <w:p w14:paraId="64EEBA63" w14:textId="77777777" w:rsidR="00A55AD0" w:rsidRDefault="004969A0">
      <w:pPr>
        <w:spacing w:line="230" w:lineRule="exact"/>
        <w:ind w:left="1459"/>
        <w:rPr>
          <w:sz w:val="20"/>
        </w:rPr>
      </w:pPr>
      <w:r>
        <w:rPr>
          <w:sz w:val="20"/>
        </w:rPr>
        <w:t>All the patient history.</w:t>
      </w:r>
    </w:p>
    <w:p w14:paraId="357153A3" w14:textId="77777777" w:rsidR="00A55AD0" w:rsidRDefault="00A55AD0">
      <w:pPr>
        <w:spacing w:before="1"/>
        <w:rPr>
          <w:sz w:val="20"/>
        </w:rPr>
      </w:pPr>
    </w:p>
    <w:p w14:paraId="57A26EBA" w14:textId="77777777" w:rsidR="00A55AD0" w:rsidRDefault="004969A0">
      <w:pPr>
        <w:pStyle w:val="AbzasSiyahs"/>
        <w:numPr>
          <w:ilvl w:val="0"/>
          <w:numId w:val="5"/>
        </w:numPr>
        <w:tabs>
          <w:tab w:val="left" w:pos="1460"/>
          <w:tab w:val="left" w:pos="1461"/>
          <w:tab w:val="left" w:pos="5059"/>
        </w:tabs>
        <w:spacing w:line="230" w:lineRule="exact"/>
        <w:ind w:hanging="722"/>
        <w:rPr>
          <w:b/>
          <w:sz w:val="20"/>
        </w:rPr>
      </w:pPr>
      <w:r>
        <w:rPr>
          <w:b/>
          <w:sz w:val="20"/>
          <w:u w:val="thick"/>
        </w:rPr>
        <w:t>Test</w:t>
      </w:r>
      <w:r>
        <w:rPr>
          <w:b/>
          <w:spacing w:val="-3"/>
          <w:sz w:val="20"/>
          <w:u w:val="thick"/>
        </w:rPr>
        <w:t xml:space="preserve"> </w:t>
      </w:r>
      <w:r>
        <w:rPr>
          <w:b/>
          <w:sz w:val="20"/>
          <w:u w:val="thick"/>
        </w:rPr>
        <w:t>Order</w:t>
      </w:r>
      <w:r>
        <w:rPr>
          <w:b/>
          <w:spacing w:val="-3"/>
          <w:sz w:val="20"/>
          <w:u w:val="thick"/>
        </w:rPr>
        <w:t xml:space="preserve"> </w:t>
      </w:r>
      <w:r>
        <w:rPr>
          <w:b/>
          <w:sz w:val="20"/>
          <w:u w:val="thick"/>
        </w:rPr>
        <w:t>Record</w:t>
      </w:r>
      <w:r>
        <w:rPr>
          <w:b/>
          <w:sz w:val="20"/>
        </w:rPr>
        <w:tab/>
        <w:t>:</w:t>
      </w:r>
    </w:p>
    <w:p w14:paraId="0D7EBF99" w14:textId="77777777" w:rsidR="00A55AD0" w:rsidRDefault="004969A0">
      <w:pPr>
        <w:spacing w:line="230" w:lineRule="exact"/>
        <w:ind w:left="1460"/>
        <w:rPr>
          <w:sz w:val="20"/>
        </w:rPr>
      </w:pPr>
      <w:r>
        <w:rPr>
          <w:sz w:val="20"/>
        </w:rPr>
        <w:t>The sample information along with the tests schedules / not scheduled.</w:t>
      </w:r>
    </w:p>
    <w:p w14:paraId="528904E2" w14:textId="77777777" w:rsidR="00A55AD0" w:rsidRDefault="00A55AD0">
      <w:pPr>
        <w:spacing w:before="1"/>
        <w:rPr>
          <w:sz w:val="20"/>
        </w:rPr>
      </w:pPr>
    </w:p>
    <w:p w14:paraId="6D8D23B2" w14:textId="77777777" w:rsidR="00A55AD0" w:rsidRDefault="004969A0">
      <w:pPr>
        <w:pStyle w:val="AbzasSiyahs"/>
        <w:numPr>
          <w:ilvl w:val="0"/>
          <w:numId w:val="5"/>
        </w:numPr>
        <w:tabs>
          <w:tab w:val="left" w:pos="1460"/>
          <w:tab w:val="left" w:pos="1461"/>
        </w:tabs>
        <w:spacing w:line="229" w:lineRule="exact"/>
        <w:rPr>
          <w:b/>
          <w:sz w:val="20"/>
        </w:rPr>
      </w:pPr>
      <w:r>
        <w:rPr>
          <w:b/>
          <w:sz w:val="20"/>
          <w:u w:val="thick"/>
        </w:rPr>
        <w:t>Request Information Record</w:t>
      </w:r>
      <w:r>
        <w:rPr>
          <w:b/>
          <w:spacing w:val="22"/>
          <w:sz w:val="20"/>
        </w:rPr>
        <w:t xml:space="preserve"> </w:t>
      </w:r>
      <w:r>
        <w:rPr>
          <w:b/>
          <w:sz w:val="20"/>
        </w:rPr>
        <w:t>:</w:t>
      </w:r>
    </w:p>
    <w:p w14:paraId="5A9F5C72" w14:textId="77777777" w:rsidR="00A55AD0" w:rsidRDefault="004969A0">
      <w:pPr>
        <w:pStyle w:val="AbzasSiyahs"/>
        <w:numPr>
          <w:ilvl w:val="1"/>
          <w:numId w:val="5"/>
        </w:numPr>
        <w:tabs>
          <w:tab w:val="left" w:pos="2179"/>
          <w:tab w:val="left" w:pos="2180"/>
        </w:tabs>
        <w:spacing w:line="229" w:lineRule="exact"/>
        <w:rPr>
          <w:sz w:val="20"/>
        </w:rPr>
      </w:pPr>
      <w:r>
        <w:rPr>
          <w:sz w:val="20"/>
        </w:rPr>
        <w:t>Results</w:t>
      </w:r>
    </w:p>
    <w:p w14:paraId="2EAA7A20" w14:textId="77777777" w:rsidR="00A55AD0" w:rsidRDefault="004969A0">
      <w:pPr>
        <w:pStyle w:val="AbzasSiyahs"/>
        <w:numPr>
          <w:ilvl w:val="1"/>
          <w:numId w:val="5"/>
        </w:numPr>
        <w:tabs>
          <w:tab w:val="left" w:pos="2179"/>
          <w:tab w:val="left" w:pos="2180"/>
        </w:tabs>
        <w:spacing w:before="1"/>
        <w:rPr>
          <w:sz w:val="20"/>
        </w:rPr>
      </w:pPr>
      <w:r>
        <w:rPr>
          <w:sz w:val="20"/>
        </w:rPr>
        <w:t>Patient and Test Order, for which, the entry is made in Application</w:t>
      </w:r>
      <w:r>
        <w:rPr>
          <w:spacing w:val="-20"/>
          <w:sz w:val="20"/>
        </w:rPr>
        <w:t xml:space="preserve"> </w:t>
      </w:r>
      <w:r>
        <w:rPr>
          <w:sz w:val="20"/>
        </w:rPr>
        <w:t>software.</w:t>
      </w:r>
    </w:p>
    <w:p w14:paraId="5D1BE900" w14:textId="77777777" w:rsidR="00A55AD0" w:rsidRDefault="00A55AD0">
      <w:pPr>
        <w:rPr>
          <w:sz w:val="20"/>
        </w:rPr>
      </w:pPr>
    </w:p>
    <w:p w14:paraId="12C69ADE" w14:textId="77777777" w:rsidR="00A55AD0" w:rsidRDefault="004969A0">
      <w:pPr>
        <w:pStyle w:val="AbzasSiyahs"/>
        <w:numPr>
          <w:ilvl w:val="0"/>
          <w:numId w:val="5"/>
        </w:numPr>
        <w:tabs>
          <w:tab w:val="left" w:pos="1460"/>
          <w:tab w:val="left" w:pos="1461"/>
          <w:tab w:val="left" w:pos="4340"/>
        </w:tabs>
        <w:spacing w:before="1" w:line="230" w:lineRule="exact"/>
        <w:ind w:hanging="722"/>
        <w:rPr>
          <w:b/>
          <w:sz w:val="20"/>
        </w:rPr>
      </w:pPr>
      <w:r>
        <w:rPr>
          <w:b/>
          <w:sz w:val="20"/>
          <w:u w:val="thick"/>
        </w:rPr>
        <w:t>Comment</w:t>
      </w:r>
      <w:r>
        <w:rPr>
          <w:b/>
          <w:spacing w:val="-6"/>
          <w:sz w:val="20"/>
          <w:u w:val="thick"/>
        </w:rPr>
        <w:t xml:space="preserve"> </w:t>
      </w:r>
      <w:r>
        <w:rPr>
          <w:b/>
          <w:sz w:val="20"/>
          <w:u w:val="thick"/>
        </w:rPr>
        <w:t>Record</w:t>
      </w:r>
      <w:r>
        <w:rPr>
          <w:b/>
          <w:spacing w:val="-4"/>
          <w:sz w:val="20"/>
        </w:rPr>
        <w:t xml:space="preserve"> </w:t>
      </w:r>
      <w:r>
        <w:rPr>
          <w:b/>
          <w:sz w:val="20"/>
        </w:rPr>
        <w:t>(Optional)</w:t>
      </w:r>
      <w:r>
        <w:rPr>
          <w:b/>
          <w:sz w:val="20"/>
        </w:rPr>
        <w:tab/>
        <w:t>:</w:t>
      </w:r>
    </w:p>
    <w:p w14:paraId="682FDF68" w14:textId="77777777" w:rsidR="00A55AD0" w:rsidRDefault="004969A0">
      <w:pPr>
        <w:pStyle w:val="AbzasSiyahs"/>
        <w:numPr>
          <w:ilvl w:val="1"/>
          <w:numId w:val="5"/>
        </w:numPr>
        <w:tabs>
          <w:tab w:val="left" w:pos="2179"/>
          <w:tab w:val="left" w:pos="2180"/>
        </w:tabs>
        <w:spacing w:line="230" w:lineRule="exact"/>
        <w:rPr>
          <w:sz w:val="20"/>
        </w:rPr>
      </w:pPr>
      <w:r>
        <w:rPr>
          <w:sz w:val="20"/>
        </w:rPr>
        <w:t>Patient</w:t>
      </w:r>
      <w:r>
        <w:rPr>
          <w:spacing w:val="-2"/>
          <w:sz w:val="20"/>
        </w:rPr>
        <w:t xml:space="preserve"> </w:t>
      </w:r>
      <w:r>
        <w:rPr>
          <w:sz w:val="20"/>
        </w:rPr>
        <w:t>Information</w:t>
      </w:r>
    </w:p>
    <w:p w14:paraId="0F9A91CB" w14:textId="77777777" w:rsidR="00A55AD0" w:rsidRDefault="004969A0">
      <w:pPr>
        <w:pStyle w:val="AbzasSiyahs"/>
        <w:numPr>
          <w:ilvl w:val="1"/>
          <w:numId w:val="5"/>
        </w:numPr>
        <w:tabs>
          <w:tab w:val="left" w:pos="2179"/>
          <w:tab w:val="left" w:pos="2180"/>
        </w:tabs>
        <w:rPr>
          <w:sz w:val="20"/>
        </w:rPr>
      </w:pPr>
      <w:r>
        <w:rPr>
          <w:sz w:val="20"/>
        </w:rPr>
        <w:t>Any other</w:t>
      </w:r>
      <w:r>
        <w:rPr>
          <w:spacing w:val="-3"/>
          <w:sz w:val="20"/>
        </w:rPr>
        <w:t xml:space="preserve"> </w:t>
      </w:r>
      <w:r>
        <w:rPr>
          <w:sz w:val="20"/>
        </w:rPr>
        <w:t>information</w:t>
      </w:r>
    </w:p>
    <w:p w14:paraId="37D7D9A3" w14:textId="77777777" w:rsidR="00A55AD0" w:rsidRDefault="00A55AD0"/>
    <w:p w14:paraId="6EC5013A" w14:textId="77777777" w:rsidR="00A55AD0" w:rsidRDefault="00A55AD0"/>
    <w:p w14:paraId="16CD050F" w14:textId="77777777" w:rsidR="00A55AD0" w:rsidRDefault="00A55AD0"/>
    <w:p w14:paraId="5247D502" w14:textId="77777777" w:rsidR="00A55AD0" w:rsidRDefault="00A55AD0">
      <w:pPr>
        <w:spacing w:before="1"/>
        <w:rPr>
          <w:sz w:val="18"/>
        </w:rPr>
      </w:pPr>
    </w:p>
    <w:p w14:paraId="28C38F49" w14:textId="77777777" w:rsidR="00A55AD0" w:rsidRDefault="004969A0">
      <w:pPr>
        <w:pStyle w:val="Balq4"/>
        <w:tabs>
          <w:tab w:val="left" w:pos="4339"/>
        </w:tabs>
        <w:rPr>
          <w:u w:val="none"/>
        </w:rPr>
      </w:pPr>
      <w:r>
        <w:rPr>
          <w:u w:val="thick"/>
        </w:rPr>
        <w:t>Examples of  each</w:t>
      </w:r>
      <w:r>
        <w:rPr>
          <w:spacing w:val="-5"/>
          <w:u w:val="thick"/>
        </w:rPr>
        <w:t xml:space="preserve"> </w:t>
      </w:r>
      <w:r>
        <w:rPr>
          <w:u w:val="thick"/>
        </w:rPr>
        <w:t>record</w:t>
      </w:r>
      <w:r>
        <w:rPr>
          <w:spacing w:val="-1"/>
          <w:u w:val="thick"/>
        </w:rPr>
        <w:t xml:space="preserve"> </w:t>
      </w:r>
      <w:r>
        <w:rPr>
          <w:u w:val="thick"/>
        </w:rPr>
        <w:t>type</w:t>
      </w:r>
      <w:r>
        <w:rPr>
          <w:u w:val="none"/>
        </w:rPr>
        <w:tab/>
        <w:t>:</w:t>
      </w:r>
    </w:p>
    <w:p w14:paraId="715CAA06" w14:textId="77777777" w:rsidR="00A55AD0" w:rsidRDefault="00A55AD0">
      <w:pPr>
        <w:rPr>
          <w:b/>
          <w:sz w:val="24"/>
        </w:rPr>
      </w:pPr>
    </w:p>
    <w:p w14:paraId="0AF3A577" w14:textId="77777777" w:rsidR="00A55AD0" w:rsidRDefault="004969A0">
      <w:pPr>
        <w:pStyle w:val="sasMtn"/>
        <w:tabs>
          <w:tab w:val="left" w:pos="2179"/>
          <w:tab w:val="left" w:pos="2899"/>
        </w:tabs>
        <w:spacing w:before="207"/>
        <w:ind w:left="739" w:right="6441"/>
      </w:pPr>
      <w:r>
        <w:rPr>
          <w:u w:val="thick"/>
        </w:rPr>
        <w:t>Example</w:t>
      </w:r>
      <w:r>
        <w:rPr>
          <w:spacing w:val="-3"/>
          <w:u w:val="thick"/>
        </w:rPr>
        <w:t xml:space="preserve"> </w:t>
      </w:r>
      <w:r>
        <w:rPr>
          <w:u w:val="thick"/>
        </w:rPr>
        <w:t>1</w:t>
      </w:r>
      <w:r>
        <w:tab/>
        <w:t>:</w:t>
      </w:r>
      <w:r>
        <w:tab/>
      </w:r>
      <w:r>
        <w:rPr>
          <w:u w:val="thick"/>
        </w:rPr>
        <w:t xml:space="preserve">Patient Order </w:t>
      </w:r>
      <w:r>
        <w:rPr>
          <w:spacing w:val="-5"/>
          <w:u w:val="thick"/>
        </w:rPr>
        <w:t>Data</w:t>
      </w:r>
      <w:r>
        <w:rPr>
          <w:spacing w:val="-5"/>
        </w:rPr>
        <w:t xml:space="preserve"> </w:t>
      </w:r>
      <w:r>
        <w:rPr>
          <w:color w:val="800080"/>
        </w:rPr>
        <w:t>Header</w:t>
      </w:r>
    </w:p>
    <w:p w14:paraId="401F6E51" w14:textId="77777777" w:rsidR="00A55AD0" w:rsidRDefault="004969A0">
      <w:pPr>
        <w:pStyle w:val="sasMtn"/>
        <w:ind w:left="2180" w:right="5988" w:hanging="721"/>
      </w:pPr>
      <w:r>
        <w:rPr>
          <w:color w:val="3365FF"/>
        </w:rPr>
        <w:t xml:space="preserve">Patient Information Record A </w:t>
      </w:r>
      <w:r>
        <w:rPr>
          <w:color w:val="808000"/>
        </w:rPr>
        <w:t xml:space="preserve">Comment Record for Patient A </w:t>
      </w:r>
      <w:r>
        <w:rPr>
          <w:color w:val="9A3365"/>
        </w:rPr>
        <w:t>Order Information Record A1 Order Information Record A2</w:t>
      </w:r>
    </w:p>
    <w:p w14:paraId="10D7FA16" w14:textId="77777777" w:rsidR="00A55AD0" w:rsidRDefault="004969A0">
      <w:pPr>
        <w:pStyle w:val="sasMtn"/>
        <w:spacing w:line="229" w:lineRule="exact"/>
        <w:ind w:left="1460"/>
      </w:pPr>
      <w:r>
        <w:rPr>
          <w:color w:val="3365FF"/>
        </w:rPr>
        <w:t>Patient Information Record B</w:t>
      </w:r>
    </w:p>
    <w:p w14:paraId="48A1DD9B" w14:textId="77777777" w:rsidR="00A55AD0" w:rsidRDefault="004969A0">
      <w:pPr>
        <w:pStyle w:val="sasMtn"/>
        <w:spacing w:before="1"/>
        <w:ind w:left="2180" w:right="6159"/>
        <w:jc w:val="both"/>
      </w:pPr>
      <w:r>
        <w:rPr>
          <w:color w:val="9A3365"/>
        </w:rPr>
        <w:t>Order Information Record B1 Order Information Record B2 Order Information Record B3</w:t>
      </w:r>
    </w:p>
    <w:p w14:paraId="04BF6552" w14:textId="77777777" w:rsidR="00A55AD0" w:rsidRDefault="004969A0">
      <w:pPr>
        <w:pStyle w:val="sasMtn"/>
        <w:ind w:left="739"/>
        <w:jc w:val="both"/>
      </w:pPr>
      <w:r>
        <w:rPr>
          <w:color w:val="800080"/>
        </w:rPr>
        <w:t>Message Terminator</w:t>
      </w:r>
    </w:p>
    <w:p w14:paraId="3D9E9E61" w14:textId="77777777" w:rsidR="00A55AD0" w:rsidRDefault="00A55AD0">
      <w:pPr>
        <w:rPr>
          <w:b/>
        </w:rPr>
      </w:pPr>
    </w:p>
    <w:p w14:paraId="092ED3CC" w14:textId="77777777" w:rsidR="00A55AD0" w:rsidRDefault="00A55AD0">
      <w:pPr>
        <w:rPr>
          <w:b/>
          <w:sz w:val="18"/>
        </w:rPr>
      </w:pPr>
    </w:p>
    <w:p w14:paraId="647FE371" w14:textId="77777777" w:rsidR="00A55AD0" w:rsidRDefault="004969A0">
      <w:pPr>
        <w:pStyle w:val="sasMtn"/>
        <w:ind w:left="739" w:right="7817"/>
        <w:jc w:val="both"/>
      </w:pPr>
      <w:r>
        <w:rPr>
          <w:u w:val="thick"/>
        </w:rPr>
        <w:t>Example 2</w:t>
      </w:r>
      <w:r>
        <w:t xml:space="preserve"> : </w:t>
      </w:r>
      <w:r>
        <w:rPr>
          <w:u w:val="thick"/>
        </w:rPr>
        <w:t>Result Data</w:t>
      </w:r>
      <w:r>
        <w:t xml:space="preserve"> </w:t>
      </w:r>
      <w:r>
        <w:rPr>
          <w:color w:val="800080"/>
        </w:rPr>
        <w:t>Header</w:t>
      </w:r>
    </w:p>
    <w:p w14:paraId="194557F2" w14:textId="77777777" w:rsidR="00A55AD0" w:rsidRDefault="004969A0">
      <w:pPr>
        <w:pStyle w:val="sasMtn"/>
        <w:ind w:left="2180" w:right="5988" w:hanging="721"/>
      </w:pPr>
      <w:r>
        <w:rPr>
          <w:color w:val="3365FF"/>
        </w:rPr>
        <w:t xml:space="preserve">Patient Information Record A </w:t>
      </w:r>
      <w:r>
        <w:rPr>
          <w:color w:val="808000"/>
        </w:rPr>
        <w:t xml:space="preserve">Comment Record for Patient A </w:t>
      </w:r>
      <w:r>
        <w:rPr>
          <w:color w:val="9A3365"/>
        </w:rPr>
        <w:t>Order Information Record A1</w:t>
      </w:r>
    </w:p>
    <w:p w14:paraId="144B95FD" w14:textId="77777777" w:rsidR="00A55AD0" w:rsidRDefault="004969A0">
      <w:pPr>
        <w:pStyle w:val="sasMtn"/>
        <w:ind w:left="3619" w:right="4344" w:hanging="720"/>
      </w:pPr>
      <w:r>
        <w:t xml:space="preserve">Result Information Record A11 </w:t>
      </w:r>
      <w:r>
        <w:rPr>
          <w:color w:val="808000"/>
        </w:rPr>
        <w:t>Comment Record For Result A11</w:t>
      </w:r>
    </w:p>
    <w:p w14:paraId="32C5D1CB" w14:textId="77777777" w:rsidR="00A55AD0" w:rsidRDefault="004969A0">
      <w:pPr>
        <w:pStyle w:val="sasMtn"/>
        <w:ind w:left="2899" w:right="5247"/>
      </w:pPr>
      <w:r>
        <w:t>Result Information Record A12 Result Information Record A13</w:t>
      </w:r>
    </w:p>
    <w:p w14:paraId="6A0E2C24" w14:textId="77777777" w:rsidR="00A55AD0" w:rsidRDefault="004969A0">
      <w:pPr>
        <w:pStyle w:val="sasMtn"/>
        <w:spacing w:line="230" w:lineRule="exact"/>
        <w:ind w:left="2180"/>
      </w:pPr>
      <w:r>
        <w:rPr>
          <w:color w:val="9A3365"/>
        </w:rPr>
        <w:t>Order Information Record A2</w:t>
      </w:r>
    </w:p>
    <w:p w14:paraId="3CC04149" w14:textId="77777777" w:rsidR="00A55AD0" w:rsidRDefault="004969A0">
      <w:pPr>
        <w:pStyle w:val="sasMtn"/>
        <w:spacing w:before="1"/>
        <w:ind w:left="2899" w:right="5247"/>
      </w:pPr>
      <w:r>
        <w:t>Result Information Record A21 Result Information Record A22</w:t>
      </w:r>
    </w:p>
    <w:p w14:paraId="3695700D" w14:textId="77777777" w:rsidR="00A55AD0" w:rsidRDefault="004969A0">
      <w:pPr>
        <w:pStyle w:val="sasMtn"/>
        <w:spacing w:line="229" w:lineRule="exact"/>
        <w:ind w:left="1459"/>
      </w:pPr>
      <w:r>
        <w:rPr>
          <w:color w:val="3365FF"/>
        </w:rPr>
        <w:t>Patient Information Record B</w:t>
      </w:r>
    </w:p>
    <w:p w14:paraId="1DF87718" w14:textId="77777777" w:rsidR="00A55AD0" w:rsidRDefault="004969A0">
      <w:pPr>
        <w:pStyle w:val="sasMtn"/>
        <w:spacing w:line="230" w:lineRule="exact"/>
        <w:ind w:left="2180"/>
      </w:pPr>
      <w:r>
        <w:rPr>
          <w:color w:val="9A3365"/>
        </w:rPr>
        <w:t>Order Information Record B1</w:t>
      </w:r>
    </w:p>
    <w:p w14:paraId="5FFD9B6C" w14:textId="77777777" w:rsidR="00A55AD0" w:rsidRDefault="004969A0">
      <w:pPr>
        <w:pStyle w:val="sasMtn"/>
        <w:ind w:left="2899" w:right="5247"/>
      </w:pPr>
      <w:r>
        <w:t>Result Information Record B11 Result Information Record B12</w:t>
      </w:r>
    </w:p>
    <w:p w14:paraId="1F4077EC" w14:textId="77777777" w:rsidR="00A55AD0" w:rsidRDefault="004969A0">
      <w:pPr>
        <w:pStyle w:val="sasMtn"/>
        <w:spacing w:line="230" w:lineRule="exact"/>
        <w:ind w:left="3619"/>
      </w:pPr>
      <w:r>
        <w:rPr>
          <w:color w:val="808000"/>
        </w:rPr>
        <w:t>Comment Record For Result B12</w:t>
      </w:r>
    </w:p>
    <w:p w14:paraId="07454B9D" w14:textId="77777777" w:rsidR="00A55AD0" w:rsidRDefault="00A55AD0">
      <w:pPr>
        <w:spacing w:line="230" w:lineRule="exact"/>
        <w:sectPr w:rsidR="00A55AD0">
          <w:pgSz w:w="12240" w:h="15840"/>
          <w:pgMar w:top="1500" w:right="80" w:bottom="980" w:left="1060" w:header="0" w:footer="708" w:gutter="0"/>
          <w:cols w:space="720"/>
        </w:sectPr>
      </w:pPr>
    </w:p>
    <w:p w14:paraId="08728654" w14:textId="77777777" w:rsidR="00A55AD0" w:rsidRDefault="004969A0">
      <w:pPr>
        <w:pStyle w:val="sasMtn"/>
        <w:spacing w:before="78"/>
        <w:ind w:left="2180"/>
      </w:pPr>
      <w:r>
        <w:rPr>
          <w:color w:val="9A3365"/>
        </w:rPr>
        <w:t>Order Information Record B2</w:t>
      </w:r>
    </w:p>
    <w:p w14:paraId="2C97F226" w14:textId="77777777" w:rsidR="00A55AD0" w:rsidRDefault="004969A0">
      <w:pPr>
        <w:pStyle w:val="sasMtn"/>
        <w:spacing w:before="1"/>
        <w:ind w:left="2899" w:right="5247"/>
      </w:pPr>
      <w:r>
        <w:t>Result Information Record B21 Result Information Record B22</w:t>
      </w:r>
    </w:p>
    <w:p w14:paraId="5C316708" w14:textId="77777777" w:rsidR="00A55AD0" w:rsidRDefault="004969A0">
      <w:pPr>
        <w:pStyle w:val="sasMtn"/>
        <w:spacing w:line="230" w:lineRule="exact"/>
        <w:ind w:left="2180"/>
      </w:pPr>
      <w:r>
        <w:rPr>
          <w:color w:val="9A3365"/>
        </w:rPr>
        <w:t>Order Information Record B3</w:t>
      </w:r>
    </w:p>
    <w:p w14:paraId="6E4A85D4" w14:textId="77777777" w:rsidR="00A55AD0" w:rsidRDefault="004969A0">
      <w:pPr>
        <w:pStyle w:val="sasMtn"/>
        <w:ind w:left="2899"/>
      </w:pPr>
      <w:r>
        <w:t>Result Information Record B31</w:t>
      </w:r>
    </w:p>
    <w:p w14:paraId="3BFD13BF" w14:textId="77777777" w:rsidR="00A55AD0" w:rsidRDefault="004969A0">
      <w:pPr>
        <w:pStyle w:val="sasMtn"/>
        <w:spacing w:line="230" w:lineRule="exact"/>
        <w:ind w:left="739"/>
      </w:pPr>
      <w:r>
        <w:rPr>
          <w:color w:val="800080"/>
        </w:rPr>
        <w:t>Message Terminator</w:t>
      </w:r>
    </w:p>
    <w:p w14:paraId="76EB5848" w14:textId="77777777" w:rsidR="00A55AD0" w:rsidRDefault="00A55AD0">
      <w:pPr>
        <w:rPr>
          <w:b/>
          <w:sz w:val="20"/>
        </w:rPr>
      </w:pPr>
    </w:p>
    <w:p w14:paraId="3DA6B073" w14:textId="77777777" w:rsidR="00A55AD0" w:rsidRDefault="004969A0">
      <w:pPr>
        <w:pStyle w:val="sasMtn"/>
        <w:tabs>
          <w:tab w:val="left" w:pos="2179"/>
          <w:tab w:val="left" w:pos="2900"/>
        </w:tabs>
        <w:spacing w:before="1"/>
        <w:ind w:left="740" w:right="5765" w:hanging="1"/>
      </w:pPr>
      <w:r>
        <w:rPr>
          <w:u w:val="thick"/>
        </w:rPr>
        <w:t>Example</w:t>
      </w:r>
      <w:r>
        <w:rPr>
          <w:spacing w:val="-3"/>
          <w:u w:val="thick"/>
        </w:rPr>
        <w:t xml:space="preserve"> </w:t>
      </w:r>
      <w:r>
        <w:rPr>
          <w:u w:val="thick"/>
        </w:rPr>
        <w:t>3</w:t>
      </w:r>
      <w:r>
        <w:tab/>
        <w:t>:</w:t>
      </w:r>
      <w:r>
        <w:tab/>
      </w:r>
      <w:r>
        <w:rPr>
          <w:u w:val="thick"/>
        </w:rPr>
        <w:t>Request Information</w:t>
      </w:r>
      <w:r>
        <w:rPr>
          <w:spacing w:val="-16"/>
          <w:u w:val="thick"/>
        </w:rPr>
        <w:t xml:space="preserve"> </w:t>
      </w:r>
      <w:r>
        <w:rPr>
          <w:u w:val="thick"/>
        </w:rPr>
        <w:t>Data</w:t>
      </w:r>
      <w:r>
        <w:t xml:space="preserve"> </w:t>
      </w:r>
      <w:r>
        <w:rPr>
          <w:color w:val="800080"/>
        </w:rPr>
        <w:t>Header</w:t>
      </w:r>
    </w:p>
    <w:p w14:paraId="3ECC1401" w14:textId="77777777" w:rsidR="00A55AD0" w:rsidRDefault="004969A0">
      <w:pPr>
        <w:pStyle w:val="sasMtn"/>
        <w:ind w:left="740" w:right="6730" w:firstLine="720"/>
      </w:pPr>
      <w:r>
        <w:rPr>
          <w:color w:val="3365FF"/>
        </w:rPr>
        <w:t xml:space="preserve">Request Information Record A </w:t>
      </w:r>
      <w:r>
        <w:rPr>
          <w:color w:val="800080"/>
        </w:rPr>
        <w:t>Message Terminator</w:t>
      </w:r>
    </w:p>
    <w:p w14:paraId="3628373E" w14:textId="77777777" w:rsidR="00A55AD0" w:rsidRDefault="00A55AD0">
      <w:pPr>
        <w:rPr>
          <w:b/>
        </w:rPr>
      </w:pPr>
    </w:p>
    <w:p w14:paraId="3FDC06F0" w14:textId="77777777" w:rsidR="00A55AD0" w:rsidRDefault="00A55AD0">
      <w:pPr>
        <w:rPr>
          <w:b/>
        </w:rPr>
      </w:pPr>
    </w:p>
    <w:p w14:paraId="7702EE9D" w14:textId="77777777" w:rsidR="00A55AD0" w:rsidRDefault="004969A0">
      <w:pPr>
        <w:pStyle w:val="sasMtn"/>
        <w:spacing w:before="183"/>
        <w:ind w:left="740"/>
      </w:pPr>
      <w:r>
        <w:rPr>
          <w:color w:val="33339A"/>
          <w:u w:val="thick" w:color="33339A"/>
        </w:rPr>
        <w:t>While Sending / Receiving the string…</w:t>
      </w:r>
    </w:p>
    <w:p w14:paraId="4688FD89" w14:textId="77777777" w:rsidR="00A55AD0" w:rsidRDefault="00A55AD0">
      <w:pPr>
        <w:spacing w:before="8"/>
        <w:rPr>
          <w:b/>
          <w:sz w:val="11"/>
        </w:rPr>
      </w:pPr>
    </w:p>
    <w:p w14:paraId="10735E65" w14:textId="77777777" w:rsidR="00A55AD0" w:rsidRDefault="004969A0">
      <w:pPr>
        <w:pStyle w:val="AbzasSiyahs"/>
        <w:numPr>
          <w:ilvl w:val="0"/>
          <w:numId w:val="6"/>
        </w:numPr>
        <w:tabs>
          <w:tab w:val="left" w:pos="1461"/>
        </w:tabs>
        <w:spacing w:before="94"/>
        <w:rPr>
          <w:sz w:val="20"/>
        </w:rPr>
      </w:pPr>
      <w:r>
        <w:rPr>
          <w:sz w:val="20"/>
        </w:rPr>
        <w:t>Every packet should start with header (H) and end with terminator</w:t>
      </w:r>
      <w:r>
        <w:rPr>
          <w:spacing w:val="-20"/>
          <w:sz w:val="20"/>
        </w:rPr>
        <w:t xml:space="preserve"> </w:t>
      </w:r>
      <w:r>
        <w:rPr>
          <w:sz w:val="20"/>
        </w:rPr>
        <w:t>(L).</w:t>
      </w:r>
    </w:p>
    <w:p w14:paraId="34F8F234" w14:textId="77777777" w:rsidR="00A55AD0" w:rsidRDefault="004969A0">
      <w:pPr>
        <w:pStyle w:val="AbzasSiyahs"/>
        <w:numPr>
          <w:ilvl w:val="0"/>
          <w:numId w:val="6"/>
        </w:numPr>
        <w:tabs>
          <w:tab w:val="left" w:pos="1461"/>
        </w:tabs>
        <w:rPr>
          <w:sz w:val="20"/>
        </w:rPr>
      </w:pPr>
      <w:r>
        <w:rPr>
          <w:sz w:val="20"/>
        </w:rPr>
        <w:t>All delimiters should be defined in Header</w:t>
      </w:r>
      <w:r>
        <w:rPr>
          <w:spacing w:val="-8"/>
          <w:sz w:val="20"/>
        </w:rPr>
        <w:t xml:space="preserve"> </w:t>
      </w:r>
      <w:r>
        <w:rPr>
          <w:sz w:val="20"/>
        </w:rPr>
        <w:t>(H).</w:t>
      </w:r>
    </w:p>
    <w:p w14:paraId="4D70807E" w14:textId="77777777" w:rsidR="00A55AD0" w:rsidRDefault="004969A0">
      <w:pPr>
        <w:pStyle w:val="AbzasSiyahs"/>
        <w:numPr>
          <w:ilvl w:val="0"/>
          <w:numId w:val="6"/>
        </w:numPr>
        <w:tabs>
          <w:tab w:val="left" w:pos="1461"/>
        </w:tabs>
        <w:spacing w:before="1" w:line="230" w:lineRule="exact"/>
        <w:rPr>
          <w:sz w:val="20"/>
        </w:rPr>
      </w:pPr>
      <w:r>
        <w:rPr>
          <w:sz w:val="20"/>
        </w:rPr>
        <w:t>Each string in the packet should be max 1024* characters in</w:t>
      </w:r>
      <w:r>
        <w:rPr>
          <w:spacing w:val="-18"/>
          <w:sz w:val="20"/>
        </w:rPr>
        <w:t xml:space="preserve"> </w:t>
      </w:r>
      <w:r>
        <w:rPr>
          <w:sz w:val="20"/>
        </w:rPr>
        <w:t>length.</w:t>
      </w:r>
    </w:p>
    <w:p w14:paraId="6FFE462D" w14:textId="77777777" w:rsidR="00A55AD0" w:rsidRDefault="004969A0">
      <w:pPr>
        <w:pStyle w:val="AbzasSiyahs"/>
        <w:numPr>
          <w:ilvl w:val="0"/>
          <w:numId w:val="6"/>
        </w:numPr>
        <w:tabs>
          <w:tab w:val="left" w:pos="1461"/>
        </w:tabs>
        <w:spacing w:line="230" w:lineRule="exact"/>
        <w:rPr>
          <w:sz w:val="20"/>
        </w:rPr>
      </w:pPr>
      <w:r>
        <w:rPr>
          <w:sz w:val="20"/>
        </w:rPr>
        <w:t>Each string should start with record type (H / P / O / Q / C / L) and terminate with</w:t>
      </w:r>
      <w:r>
        <w:rPr>
          <w:spacing w:val="-23"/>
          <w:sz w:val="20"/>
        </w:rPr>
        <w:t xml:space="preserve"> </w:t>
      </w:r>
      <w:r>
        <w:rPr>
          <w:sz w:val="20"/>
        </w:rPr>
        <w:t>&lt;CR&gt;.</w:t>
      </w:r>
    </w:p>
    <w:p w14:paraId="08D7157A" w14:textId="77777777" w:rsidR="00A55AD0" w:rsidRDefault="004969A0">
      <w:pPr>
        <w:pStyle w:val="AbzasSiyahs"/>
        <w:numPr>
          <w:ilvl w:val="0"/>
          <w:numId w:val="6"/>
        </w:numPr>
        <w:tabs>
          <w:tab w:val="left" w:pos="1461"/>
        </w:tabs>
        <w:rPr>
          <w:sz w:val="20"/>
        </w:rPr>
      </w:pPr>
      <w:r>
        <w:rPr>
          <w:sz w:val="20"/>
        </w:rPr>
        <w:t>The record type ID (H / P / O / Q / C / L) is case</w:t>
      </w:r>
      <w:r>
        <w:rPr>
          <w:spacing w:val="-18"/>
          <w:sz w:val="20"/>
        </w:rPr>
        <w:t xml:space="preserve"> </w:t>
      </w:r>
      <w:r>
        <w:rPr>
          <w:sz w:val="20"/>
        </w:rPr>
        <w:t>sensitive.</w:t>
      </w:r>
    </w:p>
    <w:p w14:paraId="3E5F96CD" w14:textId="77777777" w:rsidR="00A55AD0" w:rsidRDefault="004969A0">
      <w:pPr>
        <w:pStyle w:val="AbzasSiyahs"/>
        <w:numPr>
          <w:ilvl w:val="0"/>
          <w:numId w:val="6"/>
        </w:numPr>
        <w:tabs>
          <w:tab w:val="left" w:pos="1461"/>
        </w:tabs>
        <w:spacing w:before="1" w:line="230" w:lineRule="exact"/>
        <w:rPr>
          <w:sz w:val="20"/>
        </w:rPr>
      </w:pPr>
      <w:r>
        <w:rPr>
          <w:sz w:val="20"/>
        </w:rPr>
        <w:t>Each string should contain the Record Sequence</w:t>
      </w:r>
      <w:r>
        <w:rPr>
          <w:spacing w:val="-11"/>
          <w:sz w:val="20"/>
        </w:rPr>
        <w:t xml:space="preserve"> </w:t>
      </w:r>
      <w:r>
        <w:rPr>
          <w:sz w:val="20"/>
        </w:rPr>
        <w:t>Number.</w:t>
      </w:r>
    </w:p>
    <w:p w14:paraId="74291A20" w14:textId="77777777" w:rsidR="00A55AD0" w:rsidRDefault="004969A0">
      <w:pPr>
        <w:pStyle w:val="AbzasSiyahs"/>
        <w:numPr>
          <w:ilvl w:val="0"/>
          <w:numId w:val="6"/>
        </w:numPr>
        <w:tabs>
          <w:tab w:val="left" w:pos="1461"/>
        </w:tabs>
        <w:spacing w:line="230" w:lineRule="exact"/>
        <w:rPr>
          <w:sz w:val="20"/>
        </w:rPr>
      </w:pPr>
      <w:r>
        <w:rPr>
          <w:sz w:val="20"/>
        </w:rPr>
        <w:t>There should not be &lt;CR&gt; in between the</w:t>
      </w:r>
      <w:r>
        <w:rPr>
          <w:spacing w:val="-10"/>
          <w:sz w:val="20"/>
        </w:rPr>
        <w:t xml:space="preserve"> </w:t>
      </w:r>
      <w:r>
        <w:rPr>
          <w:sz w:val="20"/>
        </w:rPr>
        <w:t>string.</w:t>
      </w:r>
    </w:p>
    <w:p w14:paraId="67DC2DCA" w14:textId="77777777" w:rsidR="00A55AD0" w:rsidRDefault="004969A0">
      <w:pPr>
        <w:pStyle w:val="AbzasSiyahs"/>
        <w:numPr>
          <w:ilvl w:val="0"/>
          <w:numId w:val="6"/>
        </w:numPr>
        <w:tabs>
          <w:tab w:val="left" w:pos="1461"/>
        </w:tabs>
        <w:rPr>
          <w:sz w:val="20"/>
        </w:rPr>
      </w:pPr>
      <w:r>
        <w:rPr>
          <w:sz w:val="20"/>
        </w:rPr>
        <w:t>Delimiters should not be included for trailing null</w:t>
      </w:r>
      <w:r>
        <w:rPr>
          <w:spacing w:val="-8"/>
          <w:sz w:val="20"/>
        </w:rPr>
        <w:t xml:space="preserve"> </w:t>
      </w:r>
      <w:r>
        <w:rPr>
          <w:sz w:val="20"/>
        </w:rPr>
        <w:t>fields.</w:t>
      </w:r>
    </w:p>
    <w:p w14:paraId="04D59B71" w14:textId="77777777" w:rsidR="00A55AD0" w:rsidRDefault="004969A0">
      <w:pPr>
        <w:spacing w:line="230" w:lineRule="exact"/>
        <w:ind w:left="2179"/>
        <w:rPr>
          <w:b/>
          <w:sz w:val="20"/>
        </w:rPr>
      </w:pPr>
      <w:r>
        <w:rPr>
          <w:sz w:val="20"/>
        </w:rPr>
        <w:t xml:space="preserve">Example: </w:t>
      </w:r>
      <w:r>
        <w:rPr>
          <w:b/>
          <w:sz w:val="20"/>
        </w:rPr>
        <w:t>P|1|Pat1</w:t>
      </w:r>
      <w:r>
        <w:rPr>
          <w:b/>
          <w:color w:val="9A3300"/>
          <w:sz w:val="20"/>
        </w:rPr>
        <w:t>||||</w:t>
      </w:r>
      <w:r>
        <w:rPr>
          <w:b/>
          <w:sz w:val="20"/>
        </w:rPr>
        <w:t xml:space="preserve">&lt;CR&gt; </w:t>
      </w:r>
      <w:r>
        <w:rPr>
          <w:sz w:val="20"/>
        </w:rPr>
        <w:t>should be written as</w:t>
      </w:r>
      <w:r>
        <w:rPr>
          <w:spacing w:val="-26"/>
          <w:sz w:val="20"/>
        </w:rPr>
        <w:t xml:space="preserve"> </w:t>
      </w:r>
      <w:r>
        <w:rPr>
          <w:b/>
          <w:sz w:val="20"/>
        </w:rPr>
        <w:t>P|1|Pat1&lt;CR&gt;</w:t>
      </w:r>
    </w:p>
    <w:p w14:paraId="11B8F799" w14:textId="77777777" w:rsidR="00A55AD0" w:rsidRDefault="004969A0">
      <w:pPr>
        <w:pStyle w:val="AbzasSiyahs"/>
        <w:numPr>
          <w:ilvl w:val="0"/>
          <w:numId w:val="6"/>
        </w:numPr>
        <w:tabs>
          <w:tab w:val="left" w:pos="1461"/>
        </w:tabs>
        <w:spacing w:line="230" w:lineRule="exact"/>
        <w:jc w:val="both"/>
        <w:rPr>
          <w:sz w:val="20"/>
        </w:rPr>
      </w:pPr>
      <w:r>
        <w:rPr>
          <w:sz w:val="20"/>
        </w:rPr>
        <w:t>Fields should be arranged in the positional order</w:t>
      </w:r>
      <w:r>
        <w:rPr>
          <w:spacing w:val="-11"/>
          <w:sz w:val="20"/>
        </w:rPr>
        <w:t xml:space="preserve"> </w:t>
      </w:r>
      <w:r>
        <w:rPr>
          <w:sz w:val="20"/>
        </w:rPr>
        <w:t>specified.</w:t>
      </w:r>
    </w:p>
    <w:p w14:paraId="7FFF6F3C" w14:textId="77777777" w:rsidR="00A55AD0" w:rsidRDefault="004969A0">
      <w:pPr>
        <w:pStyle w:val="AbzasSiyahs"/>
        <w:numPr>
          <w:ilvl w:val="0"/>
          <w:numId w:val="6"/>
        </w:numPr>
        <w:tabs>
          <w:tab w:val="left" w:pos="1461"/>
        </w:tabs>
        <w:spacing w:before="1"/>
        <w:ind w:left="1459" w:right="1717" w:hanging="360"/>
        <w:jc w:val="both"/>
        <w:rPr>
          <w:sz w:val="20"/>
        </w:rPr>
      </w:pPr>
      <w:r>
        <w:rPr>
          <w:sz w:val="20"/>
        </w:rPr>
        <w:t>The sending system can use null values to indicate no change. This null value should not overwrite existing data in the receiving</w:t>
      </w:r>
      <w:r>
        <w:rPr>
          <w:spacing w:val="-9"/>
          <w:sz w:val="20"/>
        </w:rPr>
        <w:t xml:space="preserve"> </w:t>
      </w:r>
      <w:r>
        <w:rPr>
          <w:sz w:val="20"/>
        </w:rPr>
        <w:t>system.</w:t>
      </w:r>
    </w:p>
    <w:p w14:paraId="055B5C04" w14:textId="77777777" w:rsidR="00A55AD0" w:rsidRDefault="004969A0">
      <w:pPr>
        <w:pStyle w:val="AbzasSiyahs"/>
        <w:numPr>
          <w:ilvl w:val="0"/>
          <w:numId w:val="6"/>
        </w:numPr>
        <w:tabs>
          <w:tab w:val="left" w:pos="1461"/>
        </w:tabs>
        <w:ind w:right="1715"/>
        <w:jc w:val="both"/>
        <w:rPr>
          <w:sz w:val="20"/>
        </w:rPr>
      </w:pPr>
      <w:r>
        <w:rPr>
          <w:sz w:val="20"/>
        </w:rPr>
        <w:t>A field containing only a pair of double quotes (Alt + 34) should be treated as</w:t>
      </w:r>
      <w:r>
        <w:rPr>
          <w:spacing w:val="24"/>
          <w:sz w:val="20"/>
        </w:rPr>
        <w:t xml:space="preserve"> </w:t>
      </w:r>
      <w:r>
        <w:rPr>
          <w:sz w:val="20"/>
        </w:rPr>
        <w:t>an instruction to the receiver that the existing contents pertaining to that field should be deleted.</w:t>
      </w:r>
    </w:p>
    <w:p w14:paraId="1CE5CBAA" w14:textId="77777777" w:rsidR="00A55AD0" w:rsidRDefault="004969A0">
      <w:pPr>
        <w:pStyle w:val="AbzasSiyahs"/>
        <w:numPr>
          <w:ilvl w:val="0"/>
          <w:numId w:val="6"/>
        </w:numPr>
        <w:tabs>
          <w:tab w:val="left" w:pos="1460"/>
        </w:tabs>
        <w:ind w:left="1459" w:hanging="360"/>
        <w:jc w:val="both"/>
        <w:rPr>
          <w:sz w:val="20"/>
        </w:rPr>
      </w:pPr>
      <w:r>
        <w:rPr>
          <w:sz w:val="20"/>
        </w:rPr>
        <w:t>All dates should be in the format of</w:t>
      </w:r>
      <w:r>
        <w:rPr>
          <w:spacing w:val="-10"/>
          <w:sz w:val="20"/>
        </w:rPr>
        <w:t xml:space="preserve"> </w:t>
      </w:r>
      <w:r>
        <w:rPr>
          <w:sz w:val="20"/>
        </w:rPr>
        <w:t>YYYYMMDDHHMMSS.</w:t>
      </w:r>
    </w:p>
    <w:p w14:paraId="36C2F3CD" w14:textId="77777777" w:rsidR="00A55AD0" w:rsidRDefault="004969A0">
      <w:pPr>
        <w:pStyle w:val="AbzasSiyahs"/>
        <w:numPr>
          <w:ilvl w:val="0"/>
          <w:numId w:val="6"/>
        </w:numPr>
        <w:tabs>
          <w:tab w:val="left" w:pos="1461"/>
        </w:tabs>
        <w:spacing w:line="230" w:lineRule="exact"/>
        <w:jc w:val="both"/>
        <w:rPr>
          <w:sz w:val="20"/>
        </w:rPr>
      </w:pPr>
      <w:r>
        <w:rPr>
          <w:sz w:val="20"/>
        </w:rPr>
        <w:t>Measurement units should be expressed with ISO</w:t>
      </w:r>
      <w:r>
        <w:rPr>
          <w:spacing w:val="-10"/>
          <w:sz w:val="20"/>
        </w:rPr>
        <w:t xml:space="preserve"> </w:t>
      </w:r>
      <w:r>
        <w:rPr>
          <w:sz w:val="20"/>
        </w:rPr>
        <w:t>2955.</w:t>
      </w:r>
    </w:p>
    <w:p w14:paraId="700FDE67" w14:textId="77777777" w:rsidR="00A55AD0" w:rsidRDefault="004969A0">
      <w:pPr>
        <w:spacing w:line="230" w:lineRule="exact"/>
        <w:ind w:left="740"/>
        <w:rPr>
          <w:sz w:val="20"/>
        </w:rPr>
      </w:pPr>
      <w:r>
        <w:rPr>
          <w:sz w:val="20"/>
        </w:rPr>
        <w:t>*Handled by ASTM Lower Level.</w:t>
      </w:r>
    </w:p>
    <w:p w14:paraId="2BD41AF1" w14:textId="77777777" w:rsidR="00A55AD0" w:rsidRDefault="00A55AD0">
      <w:pPr>
        <w:spacing w:before="2" w:after="1"/>
        <w:rPr>
          <w:sz w:val="24"/>
        </w:rPr>
      </w:pPr>
    </w:p>
    <w:tbl>
      <w:tblPr>
        <w:tblW w:w="9915" w:type="dxa"/>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61"/>
        <w:gridCol w:w="960"/>
        <w:gridCol w:w="7994"/>
      </w:tblGrid>
      <w:tr w:rsidR="00A55AD0" w14:paraId="7F28C0B4" w14:textId="77777777">
        <w:trPr>
          <w:trHeight w:val="255"/>
        </w:trPr>
        <w:tc>
          <w:tcPr>
            <w:tcW w:w="961" w:type="dxa"/>
          </w:tcPr>
          <w:p w14:paraId="031A5D41" w14:textId="77777777" w:rsidR="00A55AD0" w:rsidRDefault="004969A0">
            <w:pPr>
              <w:pStyle w:val="TableParagraph"/>
              <w:spacing w:line="228" w:lineRule="exact"/>
              <w:ind w:left="109"/>
              <w:rPr>
                <w:b/>
                <w:sz w:val="20"/>
              </w:rPr>
            </w:pPr>
            <w:r>
              <w:rPr>
                <w:b/>
                <w:sz w:val="20"/>
              </w:rPr>
              <w:t>Ref No.</w:t>
            </w:r>
          </w:p>
        </w:tc>
        <w:tc>
          <w:tcPr>
            <w:tcW w:w="960" w:type="dxa"/>
          </w:tcPr>
          <w:p w14:paraId="257847F4" w14:textId="77777777" w:rsidR="00A55AD0" w:rsidRDefault="004969A0">
            <w:pPr>
              <w:pStyle w:val="TableParagraph"/>
              <w:spacing w:line="228" w:lineRule="exact"/>
              <w:ind w:left="162" w:right="158"/>
              <w:jc w:val="center"/>
              <w:rPr>
                <w:b/>
                <w:sz w:val="20"/>
              </w:rPr>
            </w:pPr>
            <w:r>
              <w:rPr>
                <w:b/>
                <w:sz w:val="20"/>
              </w:rPr>
              <w:t>Sr No.</w:t>
            </w:r>
          </w:p>
        </w:tc>
        <w:tc>
          <w:tcPr>
            <w:tcW w:w="7994" w:type="dxa"/>
            <w:tcBorders>
              <w:right w:val="single" w:sz="6" w:space="0" w:color="000000"/>
            </w:tcBorders>
          </w:tcPr>
          <w:p w14:paraId="126D1E1C" w14:textId="77777777" w:rsidR="00A55AD0" w:rsidRDefault="004969A0">
            <w:pPr>
              <w:pStyle w:val="TableParagraph"/>
              <w:spacing w:line="228" w:lineRule="exact"/>
              <w:ind w:left="105"/>
              <w:rPr>
                <w:b/>
                <w:sz w:val="20"/>
              </w:rPr>
            </w:pPr>
            <w:r>
              <w:rPr>
                <w:b/>
                <w:sz w:val="20"/>
              </w:rPr>
              <w:t>Check in System Settings</w:t>
            </w:r>
          </w:p>
        </w:tc>
      </w:tr>
      <w:tr w:rsidR="00A55AD0" w14:paraId="6A978758" w14:textId="77777777">
        <w:trPr>
          <w:trHeight w:val="255"/>
        </w:trPr>
        <w:tc>
          <w:tcPr>
            <w:tcW w:w="961" w:type="dxa"/>
          </w:tcPr>
          <w:p w14:paraId="5975C3DB" w14:textId="77777777" w:rsidR="00A55AD0" w:rsidRDefault="004969A0">
            <w:pPr>
              <w:pStyle w:val="TableParagraph"/>
              <w:spacing w:line="227" w:lineRule="exact"/>
              <w:ind w:left="109"/>
              <w:rPr>
                <w:sz w:val="20"/>
              </w:rPr>
            </w:pPr>
            <w:r>
              <w:rPr>
                <w:sz w:val="20"/>
              </w:rPr>
              <w:t>6.1.1</w:t>
            </w:r>
          </w:p>
        </w:tc>
        <w:tc>
          <w:tcPr>
            <w:tcW w:w="960" w:type="dxa"/>
          </w:tcPr>
          <w:p w14:paraId="15E79C2D" w14:textId="77777777" w:rsidR="00A55AD0" w:rsidRDefault="004969A0">
            <w:pPr>
              <w:pStyle w:val="TableParagraph"/>
              <w:spacing w:line="227" w:lineRule="exact"/>
              <w:ind w:left="9"/>
              <w:jc w:val="center"/>
              <w:rPr>
                <w:sz w:val="20"/>
              </w:rPr>
            </w:pPr>
            <w:r>
              <w:rPr>
                <w:sz w:val="20"/>
              </w:rPr>
              <w:t>1</w:t>
            </w:r>
          </w:p>
        </w:tc>
        <w:tc>
          <w:tcPr>
            <w:tcW w:w="7994" w:type="dxa"/>
            <w:tcBorders>
              <w:right w:val="single" w:sz="6" w:space="0" w:color="000000"/>
            </w:tcBorders>
            <w:shd w:val="clear" w:color="auto" w:fill="CCFFCC"/>
          </w:tcPr>
          <w:p w14:paraId="715F283C" w14:textId="77777777" w:rsidR="00A55AD0" w:rsidRDefault="004969A0">
            <w:pPr>
              <w:pStyle w:val="TableParagraph"/>
              <w:spacing w:line="227" w:lineRule="exact"/>
              <w:ind w:left="108"/>
              <w:rPr>
                <w:sz w:val="20"/>
              </w:rPr>
            </w:pPr>
            <w:r>
              <w:rPr>
                <w:sz w:val="20"/>
              </w:rPr>
              <w:t>Allowed characters (Delimiters) : 7,9,11,12,13,32-126,128-254</w:t>
            </w:r>
          </w:p>
        </w:tc>
      </w:tr>
      <w:tr w:rsidR="00A55AD0" w14:paraId="578E298B" w14:textId="77777777">
        <w:trPr>
          <w:trHeight w:val="255"/>
        </w:trPr>
        <w:tc>
          <w:tcPr>
            <w:tcW w:w="961" w:type="dxa"/>
          </w:tcPr>
          <w:p w14:paraId="52303D6B" w14:textId="77777777" w:rsidR="00A55AD0" w:rsidRDefault="004969A0">
            <w:pPr>
              <w:pStyle w:val="TableParagraph"/>
              <w:spacing w:line="227" w:lineRule="exact"/>
              <w:ind w:left="109"/>
              <w:rPr>
                <w:sz w:val="20"/>
              </w:rPr>
            </w:pPr>
            <w:r>
              <w:rPr>
                <w:sz w:val="20"/>
              </w:rPr>
              <w:t>6.1.1</w:t>
            </w:r>
          </w:p>
        </w:tc>
        <w:tc>
          <w:tcPr>
            <w:tcW w:w="960" w:type="dxa"/>
          </w:tcPr>
          <w:p w14:paraId="1FB114C7" w14:textId="77777777" w:rsidR="00A55AD0" w:rsidRDefault="004969A0">
            <w:pPr>
              <w:pStyle w:val="TableParagraph"/>
              <w:spacing w:line="227" w:lineRule="exact"/>
              <w:ind w:left="9"/>
              <w:jc w:val="center"/>
              <w:rPr>
                <w:sz w:val="20"/>
              </w:rPr>
            </w:pPr>
            <w:r>
              <w:rPr>
                <w:sz w:val="20"/>
              </w:rPr>
              <w:t>2</w:t>
            </w:r>
          </w:p>
        </w:tc>
        <w:tc>
          <w:tcPr>
            <w:tcW w:w="7994" w:type="dxa"/>
            <w:tcBorders>
              <w:right w:val="single" w:sz="6" w:space="0" w:color="000000"/>
            </w:tcBorders>
          </w:tcPr>
          <w:p w14:paraId="6776E723" w14:textId="77777777" w:rsidR="00A55AD0" w:rsidRDefault="004969A0">
            <w:pPr>
              <w:pStyle w:val="TableParagraph"/>
              <w:spacing w:line="227" w:lineRule="exact"/>
              <w:ind w:left="108"/>
              <w:rPr>
                <w:sz w:val="20"/>
              </w:rPr>
            </w:pPr>
            <w:r>
              <w:rPr>
                <w:sz w:val="20"/>
              </w:rPr>
              <w:t>Disallowed characters (Delimiters) : 0 - 6 ,8,10, 14 - 31 , 127 ,255</w:t>
            </w:r>
          </w:p>
        </w:tc>
      </w:tr>
      <w:tr w:rsidR="00A55AD0" w14:paraId="67FDDFB5" w14:textId="77777777">
        <w:trPr>
          <w:trHeight w:val="254"/>
        </w:trPr>
        <w:tc>
          <w:tcPr>
            <w:tcW w:w="961" w:type="dxa"/>
          </w:tcPr>
          <w:p w14:paraId="03DC8EB2" w14:textId="77777777" w:rsidR="00A55AD0" w:rsidRDefault="004969A0">
            <w:pPr>
              <w:pStyle w:val="TableParagraph"/>
              <w:spacing w:line="227" w:lineRule="exact"/>
              <w:ind w:left="109"/>
              <w:rPr>
                <w:sz w:val="20"/>
              </w:rPr>
            </w:pPr>
            <w:r>
              <w:rPr>
                <w:sz w:val="20"/>
              </w:rPr>
              <w:t>6.1.1</w:t>
            </w:r>
          </w:p>
        </w:tc>
        <w:tc>
          <w:tcPr>
            <w:tcW w:w="960" w:type="dxa"/>
          </w:tcPr>
          <w:p w14:paraId="3F5AE3EF" w14:textId="77777777" w:rsidR="00A55AD0" w:rsidRDefault="004969A0">
            <w:pPr>
              <w:pStyle w:val="TableParagraph"/>
              <w:spacing w:line="227" w:lineRule="exact"/>
              <w:ind w:left="10"/>
              <w:jc w:val="center"/>
              <w:rPr>
                <w:sz w:val="20"/>
              </w:rPr>
            </w:pPr>
            <w:r>
              <w:rPr>
                <w:sz w:val="20"/>
              </w:rPr>
              <w:t>3</w:t>
            </w:r>
          </w:p>
        </w:tc>
        <w:tc>
          <w:tcPr>
            <w:tcW w:w="7994" w:type="dxa"/>
            <w:tcBorders>
              <w:right w:val="single" w:sz="6" w:space="0" w:color="000000"/>
            </w:tcBorders>
          </w:tcPr>
          <w:p w14:paraId="1CE7142E" w14:textId="77777777" w:rsidR="00A55AD0" w:rsidRDefault="004969A0">
            <w:pPr>
              <w:pStyle w:val="TableParagraph"/>
              <w:spacing w:line="227" w:lineRule="exact"/>
              <w:ind w:left="108"/>
              <w:rPr>
                <w:sz w:val="20"/>
              </w:rPr>
            </w:pPr>
            <w:r>
              <w:rPr>
                <w:sz w:val="20"/>
              </w:rPr>
              <w:t>13 is reserved for a record terminator.</w:t>
            </w:r>
          </w:p>
        </w:tc>
      </w:tr>
      <w:tr w:rsidR="00A55AD0" w14:paraId="7FB3EC39" w14:textId="77777777">
        <w:trPr>
          <w:trHeight w:val="460"/>
        </w:trPr>
        <w:tc>
          <w:tcPr>
            <w:tcW w:w="961" w:type="dxa"/>
          </w:tcPr>
          <w:p w14:paraId="117C0909" w14:textId="77777777" w:rsidR="00A55AD0" w:rsidRDefault="004969A0">
            <w:pPr>
              <w:pStyle w:val="TableParagraph"/>
              <w:spacing w:line="227" w:lineRule="exact"/>
              <w:ind w:left="109"/>
              <w:rPr>
                <w:sz w:val="20"/>
              </w:rPr>
            </w:pPr>
            <w:r>
              <w:rPr>
                <w:sz w:val="20"/>
              </w:rPr>
              <w:t>6.2</w:t>
            </w:r>
          </w:p>
        </w:tc>
        <w:tc>
          <w:tcPr>
            <w:tcW w:w="960" w:type="dxa"/>
          </w:tcPr>
          <w:p w14:paraId="5E734F6C" w14:textId="77777777" w:rsidR="00A55AD0" w:rsidRDefault="004969A0">
            <w:pPr>
              <w:pStyle w:val="TableParagraph"/>
              <w:spacing w:line="227" w:lineRule="exact"/>
              <w:ind w:left="8"/>
              <w:jc w:val="center"/>
              <w:rPr>
                <w:sz w:val="20"/>
              </w:rPr>
            </w:pPr>
            <w:r>
              <w:rPr>
                <w:sz w:val="20"/>
              </w:rPr>
              <w:t>4</w:t>
            </w:r>
          </w:p>
        </w:tc>
        <w:tc>
          <w:tcPr>
            <w:tcW w:w="7994" w:type="dxa"/>
            <w:tcBorders>
              <w:right w:val="single" w:sz="6" w:space="0" w:color="000000"/>
            </w:tcBorders>
          </w:tcPr>
          <w:p w14:paraId="08BAC212" w14:textId="77777777" w:rsidR="00A55AD0" w:rsidRDefault="004969A0">
            <w:pPr>
              <w:pStyle w:val="TableParagraph"/>
              <w:spacing w:line="230" w:lineRule="exact"/>
              <w:ind w:left="108" w:right="528" w:hanging="1"/>
              <w:rPr>
                <w:sz w:val="20"/>
              </w:rPr>
            </w:pPr>
            <w:r>
              <w:rPr>
                <w:sz w:val="20"/>
              </w:rPr>
              <w:t>All fields are variable in length .But clinical instrument can decide the max length of field.</w:t>
            </w:r>
          </w:p>
        </w:tc>
      </w:tr>
      <w:tr w:rsidR="00A55AD0" w14:paraId="4A7F5900" w14:textId="77777777">
        <w:trPr>
          <w:trHeight w:val="255"/>
        </w:trPr>
        <w:tc>
          <w:tcPr>
            <w:tcW w:w="961" w:type="dxa"/>
          </w:tcPr>
          <w:p w14:paraId="347A560C" w14:textId="77777777" w:rsidR="00A55AD0" w:rsidRDefault="004969A0">
            <w:pPr>
              <w:pStyle w:val="TableParagraph"/>
              <w:spacing w:line="227" w:lineRule="exact"/>
              <w:ind w:left="109"/>
              <w:rPr>
                <w:sz w:val="20"/>
              </w:rPr>
            </w:pPr>
            <w:r>
              <w:rPr>
                <w:sz w:val="20"/>
              </w:rPr>
              <w:t>6.4.1</w:t>
            </w:r>
          </w:p>
        </w:tc>
        <w:tc>
          <w:tcPr>
            <w:tcW w:w="960" w:type="dxa"/>
          </w:tcPr>
          <w:p w14:paraId="5443D044" w14:textId="77777777" w:rsidR="00A55AD0" w:rsidRDefault="004969A0">
            <w:pPr>
              <w:pStyle w:val="TableParagraph"/>
              <w:spacing w:line="227" w:lineRule="exact"/>
              <w:ind w:left="9"/>
              <w:jc w:val="center"/>
              <w:rPr>
                <w:sz w:val="20"/>
              </w:rPr>
            </w:pPr>
            <w:r>
              <w:rPr>
                <w:sz w:val="20"/>
              </w:rPr>
              <w:t>5</w:t>
            </w:r>
          </w:p>
        </w:tc>
        <w:tc>
          <w:tcPr>
            <w:tcW w:w="7994" w:type="dxa"/>
            <w:tcBorders>
              <w:right w:val="single" w:sz="6" w:space="0" w:color="000000"/>
            </w:tcBorders>
            <w:shd w:val="clear" w:color="auto" w:fill="CCFFCC"/>
          </w:tcPr>
          <w:p w14:paraId="4899AC9A" w14:textId="77777777" w:rsidR="00A55AD0" w:rsidRDefault="004969A0">
            <w:pPr>
              <w:pStyle w:val="TableParagraph"/>
              <w:spacing w:line="227" w:lineRule="exact"/>
              <w:ind w:left="108"/>
              <w:rPr>
                <w:sz w:val="20"/>
              </w:rPr>
            </w:pPr>
            <w:r>
              <w:rPr>
                <w:sz w:val="20"/>
              </w:rPr>
              <w:t>Alphanumeric characters should not be used as delimiters.</w:t>
            </w:r>
          </w:p>
        </w:tc>
      </w:tr>
      <w:tr w:rsidR="00A55AD0" w14:paraId="5ECD1824" w14:textId="77777777">
        <w:trPr>
          <w:trHeight w:val="255"/>
        </w:trPr>
        <w:tc>
          <w:tcPr>
            <w:tcW w:w="961" w:type="dxa"/>
          </w:tcPr>
          <w:p w14:paraId="128632AA" w14:textId="77777777" w:rsidR="00A55AD0" w:rsidRDefault="00A55AD0">
            <w:pPr>
              <w:pStyle w:val="TableParagraph"/>
              <w:ind w:left="0"/>
              <w:rPr>
                <w:rFonts w:ascii="Times New Roman"/>
                <w:sz w:val="18"/>
              </w:rPr>
            </w:pPr>
          </w:p>
        </w:tc>
        <w:tc>
          <w:tcPr>
            <w:tcW w:w="960" w:type="dxa"/>
          </w:tcPr>
          <w:p w14:paraId="4152592F" w14:textId="77777777" w:rsidR="00A55AD0" w:rsidRDefault="004969A0">
            <w:pPr>
              <w:pStyle w:val="TableParagraph"/>
              <w:spacing w:line="227" w:lineRule="exact"/>
              <w:ind w:left="8"/>
              <w:jc w:val="center"/>
              <w:rPr>
                <w:sz w:val="20"/>
              </w:rPr>
            </w:pPr>
            <w:r>
              <w:rPr>
                <w:sz w:val="20"/>
              </w:rPr>
              <w:t>6</w:t>
            </w:r>
          </w:p>
        </w:tc>
        <w:tc>
          <w:tcPr>
            <w:tcW w:w="7994" w:type="dxa"/>
            <w:tcBorders>
              <w:right w:val="single" w:sz="6" w:space="0" w:color="000000"/>
            </w:tcBorders>
          </w:tcPr>
          <w:p w14:paraId="0F34271C" w14:textId="77777777" w:rsidR="00A55AD0" w:rsidRDefault="004969A0">
            <w:pPr>
              <w:pStyle w:val="TableParagraph"/>
              <w:spacing w:line="227" w:lineRule="exact"/>
              <w:ind w:left="107"/>
              <w:rPr>
                <w:sz w:val="20"/>
              </w:rPr>
            </w:pPr>
            <w:r>
              <w:rPr>
                <w:sz w:val="20"/>
              </w:rPr>
              <w:t>Any special characters should not be used in clinical instrument application.</w:t>
            </w:r>
          </w:p>
        </w:tc>
      </w:tr>
      <w:tr w:rsidR="00A55AD0" w14:paraId="1608B0FF" w14:textId="77777777">
        <w:trPr>
          <w:trHeight w:val="255"/>
        </w:trPr>
        <w:tc>
          <w:tcPr>
            <w:tcW w:w="961" w:type="dxa"/>
          </w:tcPr>
          <w:p w14:paraId="7D23F50A" w14:textId="77777777" w:rsidR="00A55AD0" w:rsidRDefault="004969A0">
            <w:pPr>
              <w:pStyle w:val="TableParagraph"/>
              <w:spacing w:line="227" w:lineRule="exact"/>
              <w:ind w:left="109"/>
              <w:rPr>
                <w:sz w:val="20"/>
              </w:rPr>
            </w:pPr>
            <w:r>
              <w:rPr>
                <w:sz w:val="20"/>
              </w:rPr>
              <w:t>6.4</w:t>
            </w:r>
          </w:p>
        </w:tc>
        <w:tc>
          <w:tcPr>
            <w:tcW w:w="960" w:type="dxa"/>
          </w:tcPr>
          <w:p w14:paraId="677C8A46" w14:textId="77777777" w:rsidR="00A55AD0" w:rsidRDefault="004969A0">
            <w:pPr>
              <w:pStyle w:val="TableParagraph"/>
              <w:spacing w:line="227" w:lineRule="exact"/>
              <w:ind w:left="9"/>
              <w:jc w:val="center"/>
              <w:rPr>
                <w:sz w:val="20"/>
              </w:rPr>
            </w:pPr>
            <w:r>
              <w:rPr>
                <w:sz w:val="20"/>
              </w:rPr>
              <w:t>7</w:t>
            </w:r>
          </w:p>
        </w:tc>
        <w:tc>
          <w:tcPr>
            <w:tcW w:w="7994" w:type="dxa"/>
            <w:tcBorders>
              <w:right w:val="single" w:sz="6" w:space="0" w:color="000000"/>
            </w:tcBorders>
            <w:shd w:val="clear" w:color="auto" w:fill="CCFFCC"/>
          </w:tcPr>
          <w:p w14:paraId="2FD19332" w14:textId="77777777" w:rsidR="00A55AD0" w:rsidRDefault="004969A0">
            <w:pPr>
              <w:pStyle w:val="TableParagraph"/>
              <w:spacing w:line="227" w:lineRule="exact"/>
              <w:ind w:left="108"/>
              <w:rPr>
                <w:sz w:val="20"/>
              </w:rPr>
            </w:pPr>
            <w:r>
              <w:rPr>
                <w:sz w:val="20"/>
              </w:rPr>
              <w:t>All delimiters should have different values.</w:t>
            </w:r>
          </w:p>
        </w:tc>
      </w:tr>
      <w:tr w:rsidR="00A55AD0" w14:paraId="43745383" w14:textId="77777777">
        <w:trPr>
          <w:trHeight w:val="459"/>
        </w:trPr>
        <w:tc>
          <w:tcPr>
            <w:tcW w:w="961" w:type="dxa"/>
          </w:tcPr>
          <w:p w14:paraId="667AD338" w14:textId="77777777" w:rsidR="00A55AD0" w:rsidRDefault="00A55AD0">
            <w:pPr>
              <w:pStyle w:val="TableParagraph"/>
              <w:ind w:left="0"/>
              <w:rPr>
                <w:rFonts w:ascii="Times New Roman"/>
                <w:sz w:val="20"/>
              </w:rPr>
            </w:pPr>
          </w:p>
        </w:tc>
        <w:tc>
          <w:tcPr>
            <w:tcW w:w="960" w:type="dxa"/>
          </w:tcPr>
          <w:p w14:paraId="1105E81C" w14:textId="77777777" w:rsidR="00A55AD0" w:rsidRDefault="004969A0">
            <w:pPr>
              <w:pStyle w:val="TableParagraph"/>
              <w:spacing w:line="227" w:lineRule="exact"/>
              <w:ind w:left="8"/>
              <w:jc w:val="center"/>
              <w:rPr>
                <w:sz w:val="20"/>
              </w:rPr>
            </w:pPr>
            <w:r>
              <w:rPr>
                <w:sz w:val="20"/>
              </w:rPr>
              <w:t>8</w:t>
            </w:r>
          </w:p>
        </w:tc>
        <w:tc>
          <w:tcPr>
            <w:tcW w:w="7994" w:type="dxa"/>
            <w:tcBorders>
              <w:right w:val="single" w:sz="6" w:space="0" w:color="000000"/>
            </w:tcBorders>
            <w:shd w:val="clear" w:color="auto" w:fill="CCFFCC"/>
          </w:tcPr>
          <w:p w14:paraId="2AA628B4" w14:textId="77777777" w:rsidR="00A55AD0" w:rsidRDefault="004969A0">
            <w:pPr>
              <w:pStyle w:val="TableParagraph"/>
              <w:spacing w:line="230" w:lineRule="exact"/>
              <w:ind w:left="108" w:right="672"/>
              <w:rPr>
                <w:b/>
                <w:sz w:val="20"/>
              </w:rPr>
            </w:pPr>
            <w:r>
              <w:rPr>
                <w:sz w:val="20"/>
              </w:rPr>
              <w:t xml:space="preserve">System settings should be disabled , when communication is on. </w:t>
            </w:r>
            <w:r>
              <w:rPr>
                <w:b/>
                <w:sz w:val="20"/>
              </w:rPr>
              <w:t>(Set Flag when communication is on)</w:t>
            </w:r>
          </w:p>
        </w:tc>
      </w:tr>
      <w:tr w:rsidR="00A55AD0" w14:paraId="0D3B2277" w14:textId="77777777">
        <w:trPr>
          <w:trHeight w:val="254"/>
        </w:trPr>
        <w:tc>
          <w:tcPr>
            <w:tcW w:w="9915" w:type="dxa"/>
            <w:gridSpan w:val="3"/>
            <w:tcBorders>
              <w:right w:val="nil"/>
            </w:tcBorders>
          </w:tcPr>
          <w:p w14:paraId="60B4A56D" w14:textId="77777777" w:rsidR="00A55AD0" w:rsidRDefault="00A55AD0">
            <w:pPr>
              <w:pStyle w:val="TableParagraph"/>
              <w:ind w:left="0"/>
              <w:rPr>
                <w:rFonts w:ascii="Times New Roman"/>
                <w:sz w:val="18"/>
              </w:rPr>
            </w:pPr>
          </w:p>
        </w:tc>
      </w:tr>
      <w:tr w:rsidR="00A55AD0" w14:paraId="309D9119" w14:textId="77777777">
        <w:trPr>
          <w:trHeight w:val="255"/>
        </w:trPr>
        <w:tc>
          <w:tcPr>
            <w:tcW w:w="961" w:type="dxa"/>
          </w:tcPr>
          <w:p w14:paraId="30A5D6DE" w14:textId="77777777" w:rsidR="00A55AD0" w:rsidRDefault="004969A0">
            <w:pPr>
              <w:pStyle w:val="TableParagraph"/>
              <w:spacing w:line="228" w:lineRule="exact"/>
              <w:ind w:left="109"/>
              <w:rPr>
                <w:b/>
                <w:sz w:val="20"/>
              </w:rPr>
            </w:pPr>
            <w:r>
              <w:rPr>
                <w:b/>
                <w:sz w:val="20"/>
              </w:rPr>
              <w:t>Ref No.</w:t>
            </w:r>
          </w:p>
        </w:tc>
        <w:tc>
          <w:tcPr>
            <w:tcW w:w="960" w:type="dxa"/>
          </w:tcPr>
          <w:p w14:paraId="6530DFDB" w14:textId="77777777" w:rsidR="00A55AD0" w:rsidRDefault="004969A0">
            <w:pPr>
              <w:pStyle w:val="TableParagraph"/>
              <w:spacing w:line="228" w:lineRule="exact"/>
              <w:ind w:left="162" w:right="157"/>
              <w:jc w:val="center"/>
              <w:rPr>
                <w:b/>
                <w:sz w:val="20"/>
              </w:rPr>
            </w:pPr>
            <w:r>
              <w:rPr>
                <w:b/>
                <w:sz w:val="20"/>
              </w:rPr>
              <w:t>Sr No.</w:t>
            </w:r>
          </w:p>
        </w:tc>
        <w:tc>
          <w:tcPr>
            <w:tcW w:w="7994" w:type="dxa"/>
          </w:tcPr>
          <w:p w14:paraId="1F08D344" w14:textId="77777777" w:rsidR="00A55AD0" w:rsidRDefault="004969A0">
            <w:pPr>
              <w:pStyle w:val="TableParagraph"/>
              <w:spacing w:line="228" w:lineRule="exact"/>
              <w:ind w:left="106"/>
              <w:rPr>
                <w:b/>
                <w:sz w:val="20"/>
              </w:rPr>
            </w:pPr>
            <w:r>
              <w:rPr>
                <w:b/>
                <w:sz w:val="20"/>
              </w:rPr>
              <w:t>Check while building the string</w:t>
            </w:r>
          </w:p>
        </w:tc>
      </w:tr>
      <w:tr w:rsidR="00A55AD0" w14:paraId="0C54E768" w14:textId="77777777">
        <w:trPr>
          <w:trHeight w:val="255"/>
        </w:trPr>
        <w:tc>
          <w:tcPr>
            <w:tcW w:w="961" w:type="dxa"/>
          </w:tcPr>
          <w:p w14:paraId="27D44B2B" w14:textId="77777777" w:rsidR="00A55AD0" w:rsidRDefault="00A55AD0">
            <w:pPr>
              <w:pStyle w:val="TableParagraph"/>
              <w:ind w:left="0"/>
              <w:rPr>
                <w:rFonts w:ascii="Times New Roman"/>
                <w:sz w:val="18"/>
              </w:rPr>
            </w:pPr>
          </w:p>
        </w:tc>
        <w:tc>
          <w:tcPr>
            <w:tcW w:w="960" w:type="dxa"/>
          </w:tcPr>
          <w:p w14:paraId="1654775B" w14:textId="77777777" w:rsidR="00A55AD0" w:rsidRDefault="004969A0">
            <w:pPr>
              <w:pStyle w:val="TableParagraph"/>
              <w:spacing w:line="227" w:lineRule="exact"/>
              <w:ind w:left="8"/>
              <w:jc w:val="center"/>
              <w:rPr>
                <w:sz w:val="20"/>
              </w:rPr>
            </w:pPr>
            <w:r>
              <w:rPr>
                <w:sz w:val="20"/>
              </w:rPr>
              <w:t>1</w:t>
            </w:r>
          </w:p>
        </w:tc>
        <w:tc>
          <w:tcPr>
            <w:tcW w:w="7994" w:type="dxa"/>
          </w:tcPr>
          <w:p w14:paraId="4173A384" w14:textId="77777777" w:rsidR="00A55AD0" w:rsidRDefault="004969A0">
            <w:pPr>
              <w:pStyle w:val="TableParagraph"/>
              <w:spacing w:line="227" w:lineRule="exact"/>
              <w:ind w:left="107"/>
              <w:rPr>
                <w:sz w:val="20"/>
              </w:rPr>
            </w:pPr>
            <w:r>
              <w:rPr>
                <w:sz w:val="20"/>
              </w:rPr>
              <w:t>Every packet should start with header (H) and end with terminator (L) .</w:t>
            </w:r>
          </w:p>
        </w:tc>
      </w:tr>
      <w:tr w:rsidR="00A55AD0" w14:paraId="68370661" w14:textId="77777777">
        <w:trPr>
          <w:trHeight w:val="255"/>
        </w:trPr>
        <w:tc>
          <w:tcPr>
            <w:tcW w:w="961" w:type="dxa"/>
          </w:tcPr>
          <w:p w14:paraId="303E3C33" w14:textId="77777777" w:rsidR="00A55AD0" w:rsidRDefault="004969A0">
            <w:pPr>
              <w:pStyle w:val="TableParagraph"/>
              <w:spacing w:line="227" w:lineRule="exact"/>
              <w:ind w:left="109"/>
              <w:rPr>
                <w:sz w:val="20"/>
              </w:rPr>
            </w:pPr>
            <w:r>
              <w:rPr>
                <w:sz w:val="20"/>
              </w:rPr>
              <w:t>6.4.7</w:t>
            </w:r>
          </w:p>
        </w:tc>
        <w:tc>
          <w:tcPr>
            <w:tcW w:w="960" w:type="dxa"/>
          </w:tcPr>
          <w:p w14:paraId="5E984BF0" w14:textId="77777777" w:rsidR="00A55AD0" w:rsidRDefault="004969A0">
            <w:pPr>
              <w:pStyle w:val="TableParagraph"/>
              <w:spacing w:line="227" w:lineRule="exact"/>
              <w:ind w:left="9"/>
              <w:jc w:val="center"/>
              <w:rPr>
                <w:sz w:val="20"/>
              </w:rPr>
            </w:pPr>
            <w:r>
              <w:rPr>
                <w:sz w:val="20"/>
              </w:rPr>
              <w:t>2</w:t>
            </w:r>
          </w:p>
        </w:tc>
        <w:tc>
          <w:tcPr>
            <w:tcW w:w="7994" w:type="dxa"/>
          </w:tcPr>
          <w:p w14:paraId="13A6271C" w14:textId="77777777" w:rsidR="00A55AD0" w:rsidRDefault="004969A0">
            <w:pPr>
              <w:pStyle w:val="TableParagraph"/>
              <w:spacing w:line="227" w:lineRule="exact"/>
              <w:ind w:left="108"/>
              <w:rPr>
                <w:sz w:val="20"/>
              </w:rPr>
            </w:pPr>
            <w:r>
              <w:rPr>
                <w:sz w:val="20"/>
              </w:rPr>
              <w:t>All delimiters should be defined in Header (H)</w:t>
            </w:r>
          </w:p>
        </w:tc>
      </w:tr>
      <w:tr w:rsidR="00A55AD0" w14:paraId="48A86EBE" w14:textId="77777777">
        <w:trPr>
          <w:trHeight w:val="253"/>
        </w:trPr>
        <w:tc>
          <w:tcPr>
            <w:tcW w:w="961" w:type="dxa"/>
          </w:tcPr>
          <w:p w14:paraId="21FCB3B2" w14:textId="77777777" w:rsidR="00A55AD0" w:rsidRDefault="00A55AD0">
            <w:pPr>
              <w:pStyle w:val="TableParagraph"/>
              <w:ind w:left="0"/>
              <w:rPr>
                <w:rFonts w:ascii="Times New Roman"/>
                <w:sz w:val="18"/>
              </w:rPr>
            </w:pPr>
          </w:p>
        </w:tc>
        <w:tc>
          <w:tcPr>
            <w:tcW w:w="960" w:type="dxa"/>
          </w:tcPr>
          <w:p w14:paraId="76868230" w14:textId="77777777" w:rsidR="00A55AD0" w:rsidRDefault="004969A0">
            <w:pPr>
              <w:pStyle w:val="TableParagraph"/>
              <w:spacing w:line="227" w:lineRule="exact"/>
              <w:ind w:left="8"/>
              <w:jc w:val="center"/>
              <w:rPr>
                <w:sz w:val="20"/>
              </w:rPr>
            </w:pPr>
            <w:r>
              <w:rPr>
                <w:sz w:val="20"/>
              </w:rPr>
              <w:t>3</w:t>
            </w:r>
          </w:p>
        </w:tc>
        <w:tc>
          <w:tcPr>
            <w:tcW w:w="7994" w:type="dxa"/>
          </w:tcPr>
          <w:p w14:paraId="213D5311" w14:textId="77777777" w:rsidR="00A55AD0" w:rsidRDefault="004969A0">
            <w:pPr>
              <w:pStyle w:val="TableParagraph"/>
              <w:spacing w:line="227" w:lineRule="exact"/>
              <w:ind w:left="107"/>
              <w:rPr>
                <w:sz w:val="20"/>
              </w:rPr>
            </w:pPr>
            <w:r>
              <w:rPr>
                <w:sz w:val="20"/>
              </w:rPr>
              <w:t>Each string in the packet should be max 64000 characters in length.</w:t>
            </w:r>
          </w:p>
        </w:tc>
      </w:tr>
      <w:tr w:rsidR="00A55AD0" w14:paraId="4F583564" w14:textId="77777777">
        <w:trPr>
          <w:trHeight w:val="255"/>
        </w:trPr>
        <w:tc>
          <w:tcPr>
            <w:tcW w:w="961" w:type="dxa"/>
          </w:tcPr>
          <w:p w14:paraId="00AD5860" w14:textId="77777777" w:rsidR="00A55AD0" w:rsidRDefault="004969A0">
            <w:pPr>
              <w:pStyle w:val="TableParagraph"/>
              <w:spacing w:line="227" w:lineRule="exact"/>
              <w:ind w:left="109"/>
              <w:rPr>
                <w:sz w:val="20"/>
              </w:rPr>
            </w:pPr>
            <w:r>
              <w:rPr>
                <w:sz w:val="20"/>
              </w:rPr>
              <w:t>6.5</w:t>
            </w:r>
          </w:p>
        </w:tc>
        <w:tc>
          <w:tcPr>
            <w:tcW w:w="960" w:type="dxa"/>
          </w:tcPr>
          <w:p w14:paraId="15241D31" w14:textId="77777777" w:rsidR="00A55AD0" w:rsidRDefault="004969A0">
            <w:pPr>
              <w:pStyle w:val="TableParagraph"/>
              <w:spacing w:line="227" w:lineRule="exact"/>
              <w:ind w:left="9"/>
              <w:jc w:val="center"/>
              <w:rPr>
                <w:sz w:val="20"/>
              </w:rPr>
            </w:pPr>
            <w:r>
              <w:rPr>
                <w:sz w:val="20"/>
              </w:rPr>
              <w:t>4</w:t>
            </w:r>
          </w:p>
        </w:tc>
        <w:tc>
          <w:tcPr>
            <w:tcW w:w="7994" w:type="dxa"/>
          </w:tcPr>
          <w:p w14:paraId="25808AC4" w14:textId="77777777" w:rsidR="00A55AD0" w:rsidRDefault="004969A0">
            <w:pPr>
              <w:pStyle w:val="TableParagraph"/>
              <w:spacing w:line="227" w:lineRule="exact"/>
              <w:ind w:left="108"/>
              <w:rPr>
                <w:sz w:val="20"/>
              </w:rPr>
            </w:pPr>
            <w:r>
              <w:rPr>
                <w:sz w:val="20"/>
              </w:rPr>
              <w:t>Each string should start with record type (H / P / O / Q / C / L) and terminate with &lt;CR&gt;</w:t>
            </w:r>
          </w:p>
        </w:tc>
      </w:tr>
      <w:tr w:rsidR="00A55AD0" w14:paraId="176485B5" w14:textId="77777777">
        <w:trPr>
          <w:trHeight w:val="255"/>
        </w:trPr>
        <w:tc>
          <w:tcPr>
            <w:tcW w:w="961" w:type="dxa"/>
          </w:tcPr>
          <w:p w14:paraId="060517A8" w14:textId="77777777" w:rsidR="00A55AD0" w:rsidRDefault="004969A0">
            <w:pPr>
              <w:pStyle w:val="TableParagraph"/>
              <w:spacing w:line="227" w:lineRule="exact"/>
              <w:ind w:left="109"/>
              <w:rPr>
                <w:sz w:val="20"/>
              </w:rPr>
            </w:pPr>
            <w:r>
              <w:rPr>
                <w:sz w:val="20"/>
              </w:rPr>
              <w:t>6.5</w:t>
            </w:r>
          </w:p>
        </w:tc>
        <w:tc>
          <w:tcPr>
            <w:tcW w:w="960" w:type="dxa"/>
          </w:tcPr>
          <w:p w14:paraId="0C694D7E" w14:textId="77777777" w:rsidR="00A55AD0" w:rsidRDefault="004969A0">
            <w:pPr>
              <w:pStyle w:val="TableParagraph"/>
              <w:spacing w:line="227" w:lineRule="exact"/>
              <w:ind w:left="9"/>
              <w:jc w:val="center"/>
              <w:rPr>
                <w:sz w:val="20"/>
              </w:rPr>
            </w:pPr>
            <w:r>
              <w:rPr>
                <w:sz w:val="20"/>
              </w:rPr>
              <w:t>5</w:t>
            </w:r>
          </w:p>
        </w:tc>
        <w:tc>
          <w:tcPr>
            <w:tcW w:w="7994" w:type="dxa"/>
          </w:tcPr>
          <w:p w14:paraId="3ECE9CDC" w14:textId="77777777" w:rsidR="00A55AD0" w:rsidRDefault="004969A0">
            <w:pPr>
              <w:pStyle w:val="TableParagraph"/>
              <w:spacing w:line="227" w:lineRule="exact"/>
              <w:ind w:left="108"/>
              <w:rPr>
                <w:sz w:val="20"/>
              </w:rPr>
            </w:pPr>
            <w:r>
              <w:rPr>
                <w:sz w:val="20"/>
              </w:rPr>
              <w:t>The record type ID is case sensitive</w:t>
            </w:r>
          </w:p>
        </w:tc>
      </w:tr>
    </w:tbl>
    <w:p w14:paraId="066A25CF" w14:textId="77777777" w:rsidR="00A55AD0" w:rsidRDefault="00A55AD0">
      <w:pPr>
        <w:spacing w:line="227" w:lineRule="exact"/>
        <w:rPr>
          <w:sz w:val="20"/>
        </w:rPr>
        <w:sectPr w:rsidR="00A55AD0">
          <w:pgSz w:w="12240" w:h="15840"/>
          <w:pgMar w:top="1360" w:right="80" w:bottom="980" w:left="1060" w:header="0" w:footer="708" w:gutter="0"/>
          <w:cols w:space="720"/>
        </w:sectPr>
      </w:pPr>
    </w:p>
    <w:tbl>
      <w:tblPr>
        <w:tblW w:w="9915" w:type="dxa"/>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61"/>
        <w:gridCol w:w="960"/>
        <w:gridCol w:w="7994"/>
      </w:tblGrid>
      <w:tr w:rsidR="00A55AD0" w14:paraId="49A14AB0" w14:textId="77777777">
        <w:trPr>
          <w:trHeight w:val="255"/>
        </w:trPr>
        <w:tc>
          <w:tcPr>
            <w:tcW w:w="961" w:type="dxa"/>
            <w:tcBorders>
              <w:top w:val="nil"/>
            </w:tcBorders>
          </w:tcPr>
          <w:p w14:paraId="31391A64" w14:textId="77777777" w:rsidR="00A55AD0" w:rsidRDefault="004969A0">
            <w:pPr>
              <w:pStyle w:val="TableParagraph"/>
              <w:spacing w:line="227" w:lineRule="exact"/>
              <w:ind w:left="109"/>
              <w:rPr>
                <w:sz w:val="20"/>
              </w:rPr>
            </w:pPr>
            <w:r>
              <w:rPr>
                <w:sz w:val="20"/>
              </w:rPr>
              <w:t>6.6.7</w:t>
            </w:r>
          </w:p>
        </w:tc>
        <w:tc>
          <w:tcPr>
            <w:tcW w:w="960" w:type="dxa"/>
            <w:tcBorders>
              <w:top w:val="nil"/>
            </w:tcBorders>
          </w:tcPr>
          <w:p w14:paraId="76B63DE6" w14:textId="77777777" w:rsidR="00A55AD0" w:rsidRDefault="004969A0">
            <w:pPr>
              <w:pStyle w:val="TableParagraph"/>
              <w:spacing w:line="227" w:lineRule="exact"/>
              <w:ind w:left="10"/>
              <w:jc w:val="center"/>
              <w:rPr>
                <w:sz w:val="20"/>
              </w:rPr>
            </w:pPr>
            <w:r>
              <w:rPr>
                <w:sz w:val="20"/>
              </w:rPr>
              <w:t>6</w:t>
            </w:r>
          </w:p>
        </w:tc>
        <w:tc>
          <w:tcPr>
            <w:tcW w:w="7994" w:type="dxa"/>
          </w:tcPr>
          <w:p w14:paraId="48719D03" w14:textId="77777777" w:rsidR="00A55AD0" w:rsidRDefault="004969A0">
            <w:pPr>
              <w:pStyle w:val="TableParagraph"/>
              <w:spacing w:line="227" w:lineRule="exact"/>
              <w:ind w:left="108"/>
              <w:rPr>
                <w:sz w:val="20"/>
              </w:rPr>
            </w:pPr>
            <w:r>
              <w:rPr>
                <w:sz w:val="20"/>
              </w:rPr>
              <w:t>Each string should contain the Record Sequence Number.</w:t>
            </w:r>
          </w:p>
        </w:tc>
      </w:tr>
      <w:tr w:rsidR="00A55AD0" w14:paraId="492006A7" w14:textId="77777777">
        <w:trPr>
          <w:trHeight w:val="255"/>
        </w:trPr>
        <w:tc>
          <w:tcPr>
            <w:tcW w:w="961" w:type="dxa"/>
          </w:tcPr>
          <w:p w14:paraId="4BBB3088" w14:textId="77777777" w:rsidR="00A55AD0" w:rsidRDefault="00A55AD0">
            <w:pPr>
              <w:pStyle w:val="TableParagraph"/>
              <w:ind w:left="0"/>
              <w:rPr>
                <w:rFonts w:ascii="Times New Roman"/>
                <w:sz w:val="18"/>
              </w:rPr>
            </w:pPr>
          </w:p>
        </w:tc>
        <w:tc>
          <w:tcPr>
            <w:tcW w:w="960" w:type="dxa"/>
          </w:tcPr>
          <w:p w14:paraId="6741AF24" w14:textId="77777777" w:rsidR="00A55AD0" w:rsidRDefault="004969A0">
            <w:pPr>
              <w:pStyle w:val="TableParagraph"/>
              <w:spacing w:line="227" w:lineRule="exact"/>
              <w:ind w:left="8"/>
              <w:jc w:val="center"/>
              <w:rPr>
                <w:sz w:val="20"/>
              </w:rPr>
            </w:pPr>
            <w:r>
              <w:rPr>
                <w:sz w:val="20"/>
              </w:rPr>
              <w:t>7</w:t>
            </w:r>
          </w:p>
        </w:tc>
        <w:tc>
          <w:tcPr>
            <w:tcW w:w="7994" w:type="dxa"/>
          </w:tcPr>
          <w:p w14:paraId="5DE8DAD5" w14:textId="77777777" w:rsidR="00A55AD0" w:rsidRDefault="004969A0">
            <w:pPr>
              <w:pStyle w:val="TableParagraph"/>
              <w:spacing w:line="227" w:lineRule="exact"/>
              <w:ind w:left="107"/>
              <w:rPr>
                <w:sz w:val="20"/>
              </w:rPr>
            </w:pPr>
            <w:r>
              <w:rPr>
                <w:sz w:val="20"/>
              </w:rPr>
              <w:t>There should not be &lt;Enter&gt; pressed inbetween the string.</w:t>
            </w:r>
          </w:p>
        </w:tc>
      </w:tr>
      <w:tr w:rsidR="00A55AD0" w14:paraId="4854D94D" w14:textId="77777777">
        <w:trPr>
          <w:trHeight w:val="255"/>
        </w:trPr>
        <w:tc>
          <w:tcPr>
            <w:tcW w:w="961" w:type="dxa"/>
          </w:tcPr>
          <w:p w14:paraId="6CAC165F" w14:textId="77777777" w:rsidR="00A55AD0" w:rsidRDefault="004969A0">
            <w:pPr>
              <w:pStyle w:val="TableParagraph"/>
              <w:spacing w:line="227" w:lineRule="exact"/>
              <w:ind w:left="109"/>
              <w:rPr>
                <w:sz w:val="20"/>
              </w:rPr>
            </w:pPr>
            <w:r>
              <w:rPr>
                <w:sz w:val="20"/>
              </w:rPr>
              <w:t>6.4.8</w:t>
            </w:r>
          </w:p>
        </w:tc>
        <w:tc>
          <w:tcPr>
            <w:tcW w:w="960" w:type="dxa"/>
          </w:tcPr>
          <w:p w14:paraId="20E33552" w14:textId="77777777" w:rsidR="00A55AD0" w:rsidRDefault="004969A0">
            <w:pPr>
              <w:pStyle w:val="TableParagraph"/>
              <w:spacing w:line="227" w:lineRule="exact"/>
              <w:ind w:left="9"/>
              <w:jc w:val="center"/>
              <w:rPr>
                <w:sz w:val="20"/>
              </w:rPr>
            </w:pPr>
            <w:r>
              <w:rPr>
                <w:sz w:val="20"/>
              </w:rPr>
              <w:t>8</w:t>
            </w:r>
          </w:p>
        </w:tc>
        <w:tc>
          <w:tcPr>
            <w:tcW w:w="7994" w:type="dxa"/>
          </w:tcPr>
          <w:p w14:paraId="4781598A" w14:textId="77777777" w:rsidR="00A55AD0" w:rsidRDefault="004969A0">
            <w:pPr>
              <w:pStyle w:val="TableParagraph"/>
              <w:spacing w:line="227" w:lineRule="exact"/>
              <w:ind w:left="108"/>
              <w:rPr>
                <w:sz w:val="20"/>
              </w:rPr>
            </w:pPr>
            <w:r>
              <w:rPr>
                <w:sz w:val="20"/>
              </w:rPr>
              <w:t>Delimiters are not included for trailing null fields.</w:t>
            </w:r>
          </w:p>
        </w:tc>
      </w:tr>
      <w:tr w:rsidR="00A55AD0" w14:paraId="015BABE8" w14:textId="77777777">
        <w:trPr>
          <w:trHeight w:val="779"/>
        </w:trPr>
        <w:tc>
          <w:tcPr>
            <w:tcW w:w="961" w:type="dxa"/>
          </w:tcPr>
          <w:p w14:paraId="7A213476" w14:textId="77777777" w:rsidR="00A55AD0" w:rsidRDefault="004969A0">
            <w:pPr>
              <w:pStyle w:val="TableParagraph"/>
              <w:spacing w:line="226" w:lineRule="exact"/>
              <w:ind w:left="109"/>
              <w:rPr>
                <w:sz w:val="20"/>
              </w:rPr>
            </w:pPr>
            <w:r>
              <w:rPr>
                <w:sz w:val="20"/>
              </w:rPr>
              <w:t>6.4.9</w:t>
            </w:r>
          </w:p>
        </w:tc>
        <w:tc>
          <w:tcPr>
            <w:tcW w:w="960" w:type="dxa"/>
          </w:tcPr>
          <w:p w14:paraId="66E69CBC" w14:textId="77777777" w:rsidR="00A55AD0" w:rsidRDefault="004969A0">
            <w:pPr>
              <w:pStyle w:val="TableParagraph"/>
              <w:spacing w:line="226" w:lineRule="exact"/>
              <w:ind w:left="9"/>
              <w:jc w:val="center"/>
              <w:rPr>
                <w:sz w:val="20"/>
              </w:rPr>
            </w:pPr>
            <w:r>
              <w:rPr>
                <w:sz w:val="20"/>
              </w:rPr>
              <w:t>9</w:t>
            </w:r>
          </w:p>
        </w:tc>
        <w:tc>
          <w:tcPr>
            <w:tcW w:w="7994" w:type="dxa"/>
          </w:tcPr>
          <w:p w14:paraId="3817BA87" w14:textId="77777777" w:rsidR="00A55AD0" w:rsidRDefault="004969A0">
            <w:pPr>
              <w:pStyle w:val="TableParagraph"/>
              <w:ind w:left="108" w:right="308"/>
              <w:rPr>
                <w:sz w:val="20"/>
              </w:rPr>
            </w:pPr>
            <w:r>
              <w:rPr>
                <w:sz w:val="20"/>
              </w:rPr>
              <w:t>Transmitted records may include more fields than are required by a receiving system. When processing a message , the receiving system may ignore any field it does not require.</w:t>
            </w:r>
          </w:p>
        </w:tc>
      </w:tr>
      <w:tr w:rsidR="00A55AD0" w14:paraId="575E151D" w14:textId="77777777">
        <w:trPr>
          <w:trHeight w:val="255"/>
        </w:trPr>
        <w:tc>
          <w:tcPr>
            <w:tcW w:w="961" w:type="dxa"/>
          </w:tcPr>
          <w:p w14:paraId="34DE951C" w14:textId="77777777" w:rsidR="00A55AD0" w:rsidRDefault="004969A0">
            <w:pPr>
              <w:pStyle w:val="TableParagraph"/>
              <w:spacing w:line="227" w:lineRule="exact"/>
              <w:ind w:left="109"/>
              <w:rPr>
                <w:sz w:val="20"/>
              </w:rPr>
            </w:pPr>
            <w:r>
              <w:rPr>
                <w:sz w:val="20"/>
              </w:rPr>
              <w:t>6.4.9</w:t>
            </w:r>
          </w:p>
        </w:tc>
        <w:tc>
          <w:tcPr>
            <w:tcW w:w="960" w:type="dxa"/>
          </w:tcPr>
          <w:p w14:paraId="5A0B24FE" w14:textId="77777777" w:rsidR="00A55AD0" w:rsidRDefault="004969A0">
            <w:pPr>
              <w:pStyle w:val="TableParagraph"/>
              <w:spacing w:line="227" w:lineRule="exact"/>
              <w:ind w:left="162" w:right="152"/>
              <w:jc w:val="center"/>
              <w:rPr>
                <w:sz w:val="20"/>
              </w:rPr>
            </w:pPr>
            <w:r>
              <w:rPr>
                <w:sz w:val="20"/>
              </w:rPr>
              <w:t>10</w:t>
            </w:r>
          </w:p>
        </w:tc>
        <w:tc>
          <w:tcPr>
            <w:tcW w:w="7994" w:type="dxa"/>
          </w:tcPr>
          <w:p w14:paraId="78971719" w14:textId="77777777" w:rsidR="00A55AD0" w:rsidRDefault="004969A0">
            <w:pPr>
              <w:pStyle w:val="TableParagraph"/>
              <w:spacing w:line="227" w:lineRule="exact"/>
              <w:ind w:left="108"/>
              <w:rPr>
                <w:sz w:val="20"/>
              </w:rPr>
            </w:pPr>
            <w:r>
              <w:rPr>
                <w:sz w:val="20"/>
              </w:rPr>
              <w:t>Fields always be transmitted in the positional order specified.</w:t>
            </w:r>
          </w:p>
        </w:tc>
      </w:tr>
      <w:tr w:rsidR="00A55AD0" w14:paraId="4D0116D6" w14:textId="77777777">
        <w:trPr>
          <w:trHeight w:val="255"/>
        </w:trPr>
        <w:tc>
          <w:tcPr>
            <w:tcW w:w="961" w:type="dxa"/>
          </w:tcPr>
          <w:p w14:paraId="4F5CDD1D" w14:textId="77777777" w:rsidR="00A55AD0" w:rsidRDefault="004969A0">
            <w:pPr>
              <w:pStyle w:val="TableParagraph"/>
              <w:spacing w:line="227" w:lineRule="exact"/>
              <w:ind w:left="109"/>
              <w:rPr>
                <w:sz w:val="20"/>
              </w:rPr>
            </w:pPr>
            <w:r>
              <w:rPr>
                <w:sz w:val="20"/>
              </w:rPr>
              <w:t>6.4.10.1</w:t>
            </w:r>
          </w:p>
        </w:tc>
        <w:tc>
          <w:tcPr>
            <w:tcW w:w="960" w:type="dxa"/>
            <w:vMerge w:val="restart"/>
          </w:tcPr>
          <w:p w14:paraId="389B8ABC" w14:textId="77777777" w:rsidR="00A55AD0" w:rsidRDefault="004969A0">
            <w:pPr>
              <w:pStyle w:val="TableParagraph"/>
              <w:spacing w:line="227" w:lineRule="exact"/>
              <w:ind w:left="162" w:right="153"/>
              <w:jc w:val="center"/>
              <w:rPr>
                <w:sz w:val="20"/>
              </w:rPr>
            </w:pPr>
            <w:r>
              <w:rPr>
                <w:sz w:val="20"/>
              </w:rPr>
              <w:t>11</w:t>
            </w:r>
          </w:p>
        </w:tc>
        <w:tc>
          <w:tcPr>
            <w:tcW w:w="7994" w:type="dxa"/>
            <w:vMerge w:val="restart"/>
          </w:tcPr>
          <w:p w14:paraId="42262909" w14:textId="77777777" w:rsidR="00A55AD0" w:rsidRDefault="004969A0">
            <w:pPr>
              <w:pStyle w:val="TableParagraph"/>
              <w:ind w:left="108" w:right="431"/>
              <w:rPr>
                <w:b/>
                <w:sz w:val="20"/>
              </w:rPr>
            </w:pPr>
            <w:r>
              <w:rPr>
                <w:b/>
                <w:sz w:val="20"/>
              </w:rPr>
              <w:t>The sending system can use null values to indicate no change .This null value should not overwrite existing data in the receiving system.</w:t>
            </w:r>
          </w:p>
        </w:tc>
      </w:tr>
      <w:tr w:rsidR="00A55AD0" w14:paraId="2FBDF449" w14:textId="77777777">
        <w:trPr>
          <w:trHeight w:val="254"/>
        </w:trPr>
        <w:tc>
          <w:tcPr>
            <w:tcW w:w="961" w:type="dxa"/>
          </w:tcPr>
          <w:p w14:paraId="3DD5DE0B" w14:textId="77777777" w:rsidR="00A55AD0" w:rsidRDefault="004969A0">
            <w:pPr>
              <w:pStyle w:val="TableParagraph"/>
              <w:spacing w:line="226" w:lineRule="exact"/>
              <w:ind w:left="109"/>
              <w:rPr>
                <w:sz w:val="20"/>
              </w:rPr>
            </w:pPr>
            <w:r>
              <w:rPr>
                <w:sz w:val="20"/>
              </w:rPr>
              <w:t>6.4.10.2</w:t>
            </w:r>
          </w:p>
        </w:tc>
        <w:tc>
          <w:tcPr>
            <w:tcW w:w="960" w:type="dxa"/>
            <w:vMerge/>
            <w:tcBorders>
              <w:top w:val="nil"/>
            </w:tcBorders>
          </w:tcPr>
          <w:p w14:paraId="50B41EB7" w14:textId="77777777" w:rsidR="00A55AD0" w:rsidRDefault="00A55AD0">
            <w:pPr>
              <w:rPr>
                <w:sz w:val="2"/>
                <w:szCs w:val="2"/>
              </w:rPr>
            </w:pPr>
          </w:p>
        </w:tc>
        <w:tc>
          <w:tcPr>
            <w:tcW w:w="7994" w:type="dxa"/>
            <w:vMerge/>
            <w:tcBorders>
              <w:top w:val="nil"/>
            </w:tcBorders>
          </w:tcPr>
          <w:p w14:paraId="290B40B4" w14:textId="77777777" w:rsidR="00A55AD0" w:rsidRDefault="00A55AD0">
            <w:pPr>
              <w:rPr>
                <w:sz w:val="2"/>
                <w:szCs w:val="2"/>
              </w:rPr>
            </w:pPr>
          </w:p>
        </w:tc>
      </w:tr>
      <w:tr w:rsidR="00A55AD0" w14:paraId="6FA34B78" w14:textId="77777777">
        <w:trPr>
          <w:trHeight w:val="690"/>
        </w:trPr>
        <w:tc>
          <w:tcPr>
            <w:tcW w:w="961" w:type="dxa"/>
          </w:tcPr>
          <w:p w14:paraId="25516585" w14:textId="77777777" w:rsidR="00A55AD0" w:rsidRDefault="004969A0">
            <w:pPr>
              <w:pStyle w:val="TableParagraph"/>
              <w:spacing w:line="227" w:lineRule="exact"/>
              <w:ind w:left="109"/>
              <w:rPr>
                <w:sz w:val="20"/>
              </w:rPr>
            </w:pPr>
            <w:r>
              <w:rPr>
                <w:sz w:val="20"/>
              </w:rPr>
              <w:t>6.4.10.3</w:t>
            </w:r>
          </w:p>
        </w:tc>
        <w:tc>
          <w:tcPr>
            <w:tcW w:w="960" w:type="dxa"/>
          </w:tcPr>
          <w:p w14:paraId="3EB0605B" w14:textId="77777777" w:rsidR="00A55AD0" w:rsidRDefault="004969A0">
            <w:pPr>
              <w:pStyle w:val="TableParagraph"/>
              <w:spacing w:line="227" w:lineRule="exact"/>
              <w:ind w:left="162" w:right="152"/>
              <w:jc w:val="center"/>
              <w:rPr>
                <w:sz w:val="20"/>
              </w:rPr>
            </w:pPr>
            <w:r>
              <w:rPr>
                <w:sz w:val="20"/>
              </w:rPr>
              <w:t>12</w:t>
            </w:r>
          </w:p>
        </w:tc>
        <w:tc>
          <w:tcPr>
            <w:tcW w:w="7994" w:type="dxa"/>
          </w:tcPr>
          <w:p w14:paraId="0F6D5003" w14:textId="77777777" w:rsidR="00A55AD0" w:rsidRDefault="004969A0">
            <w:pPr>
              <w:pStyle w:val="TableParagraph"/>
              <w:spacing w:before="2" w:line="230" w:lineRule="exact"/>
              <w:ind w:left="108" w:right="260"/>
              <w:rPr>
                <w:b/>
                <w:sz w:val="20"/>
              </w:rPr>
            </w:pPr>
            <w:r>
              <w:rPr>
                <w:b/>
                <w:sz w:val="20"/>
              </w:rPr>
              <w:t>A field containing only a pair of double quotes (Alt + 34) should be treated as an instruction to the receiver that the existing contents pertaining to that field should be deleted.</w:t>
            </w:r>
          </w:p>
        </w:tc>
      </w:tr>
      <w:tr w:rsidR="00A55AD0" w14:paraId="49B953EB" w14:textId="77777777">
        <w:trPr>
          <w:trHeight w:val="253"/>
        </w:trPr>
        <w:tc>
          <w:tcPr>
            <w:tcW w:w="961" w:type="dxa"/>
          </w:tcPr>
          <w:p w14:paraId="66932644" w14:textId="77777777" w:rsidR="00A55AD0" w:rsidRDefault="004969A0">
            <w:pPr>
              <w:pStyle w:val="TableParagraph"/>
              <w:spacing w:line="226" w:lineRule="exact"/>
              <w:ind w:left="109"/>
              <w:rPr>
                <w:sz w:val="20"/>
              </w:rPr>
            </w:pPr>
            <w:r>
              <w:rPr>
                <w:sz w:val="20"/>
              </w:rPr>
              <w:t>6.6.2</w:t>
            </w:r>
          </w:p>
        </w:tc>
        <w:tc>
          <w:tcPr>
            <w:tcW w:w="960" w:type="dxa"/>
          </w:tcPr>
          <w:p w14:paraId="362FD94B" w14:textId="77777777" w:rsidR="00A55AD0" w:rsidRDefault="004969A0">
            <w:pPr>
              <w:pStyle w:val="TableParagraph"/>
              <w:spacing w:line="226" w:lineRule="exact"/>
              <w:ind w:left="162" w:right="154"/>
              <w:jc w:val="center"/>
              <w:rPr>
                <w:sz w:val="20"/>
              </w:rPr>
            </w:pPr>
            <w:r>
              <w:rPr>
                <w:sz w:val="20"/>
              </w:rPr>
              <w:t>13</w:t>
            </w:r>
          </w:p>
        </w:tc>
        <w:tc>
          <w:tcPr>
            <w:tcW w:w="7994" w:type="dxa"/>
          </w:tcPr>
          <w:p w14:paraId="64AFDCDF" w14:textId="77777777" w:rsidR="00A55AD0" w:rsidRDefault="004969A0">
            <w:pPr>
              <w:pStyle w:val="TableParagraph"/>
              <w:spacing w:line="226" w:lineRule="exact"/>
              <w:ind w:left="107"/>
              <w:rPr>
                <w:sz w:val="20"/>
              </w:rPr>
            </w:pPr>
            <w:r>
              <w:rPr>
                <w:sz w:val="20"/>
              </w:rPr>
              <w:t>All dates should be in the format of YYYYMMDDHHMMSS</w:t>
            </w:r>
          </w:p>
        </w:tc>
      </w:tr>
      <w:tr w:rsidR="00A55AD0" w14:paraId="69769F5D" w14:textId="77777777">
        <w:trPr>
          <w:trHeight w:val="256"/>
        </w:trPr>
        <w:tc>
          <w:tcPr>
            <w:tcW w:w="961" w:type="dxa"/>
          </w:tcPr>
          <w:p w14:paraId="65D53057" w14:textId="77777777" w:rsidR="00A55AD0" w:rsidRDefault="004969A0">
            <w:pPr>
              <w:pStyle w:val="TableParagraph"/>
              <w:spacing w:line="227" w:lineRule="exact"/>
              <w:ind w:left="109"/>
              <w:rPr>
                <w:sz w:val="20"/>
              </w:rPr>
            </w:pPr>
            <w:r>
              <w:rPr>
                <w:sz w:val="20"/>
              </w:rPr>
              <w:t>6.6.4</w:t>
            </w:r>
          </w:p>
        </w:tc>
        <w:tc>
          <w:tcPr>
            <w:tcW w:w="960" w:type="dxa"/>
          </w:tcPr>
          <w:p w14:paraId="3EAC6EDE" w14:textId="77777777" w:rsidR="00A55AD0" w:rsidRDefault="004969A0">
            <w:pPr>
              <w:pStyle w:val="TableParagraph"/>
              <w:spacing w:line="227" w:lineRule="exact"/>
              <w:ind w:left="162" w:right="152"/>
              <w:jc w:val="center"/>
              <w:rPr>
                <w:sz w:val="20"/>
              </w:rPr>
            </w:pPr>
            <w:r>
              <w:rPr>
                <w:sz w:val="20"/>
              </w:rPr>
              <w:t>14</w:t>
            </w:r>
          </w:p>
        </w:tc>
        <w:tc>
          <w:tcPr>
            <w:tcW w:w="7994" w:type="dxa"/>
          </w:tcPr>
          <w:p w14:paraId="78261EC0" w14:textId="77777777" w:rsidR="00A55AD0" w:rsidRDefault="004969A0">
            <w:pPr>
              <w:pStyle w:val="TableParagraph"/>
              <w:spacing w:line="227" w:lineRule="exact"/>
              <w:ind w:left="108"/>
              <w:rPr>
                <w:b/>
                <w:sz w:val="20"/>
              </w:rPr>
            </w:pPr>
            <w:r>
              <w:rPr>
                <w:sz w:val="20"/>
              </w:rPr>
              <w:t xml:space="preserve">Measurement units should be expressed with ISO 2955 . </w:t>
            </w:r>
            <w:r>
              <w:rPr>
                <w:b/>
                <w:color w:val="800000"/>
                <w:sz w:val="20"/>
              </w:rPr>
              <w:t>(Define 2D Array)</w:t>
            </w:r>
          </w:p>
        </w:tc>
      </w:tr>
    </w:tbl>
    <w:p w14:paraId="06CC971E" w14:textId="77777777" w:rsidR="00A55AD0" w:rsidRDefault="00A55AD0">
      <w:pPr>
        <w:rPr>
          <w:sz w:val="20"/>
        </w:rPr>
      </w:pPr>
    </w:p>
    <w:p w14:paraId="71CE15B0" w14:textId="77777777" w:rsidR="00A55AD0" w:rsidRDefault="00A55AD0">
      <w:pPr>
        <w:spacing w:before="1"/>
        <w:rPr>
          <w:sz w:val="20"/>
        </w:rPr>
      </w:pPr>
    </w:p>
    <w:p w14:paraId="0A22FF32" w14:textId="77777777" w:rsidR="00A55AD0" w:rsidRDefault="004969A0">
      <w:pPr>
        <w:tabs>
          <w:tab w:val="left" w:pos="5059"/>
        </w:tabs>
        <w:spacing w:before="90"/>
        <w:ind w:left="1100"/>
        <w:rPr>
          <w:rFonts w:ascii="Times New Roman"/>
          <w:b/>
          <w:sz w:val="24"/>
        </w:rPr>
      </w:pPr>
      <w:r>
        <w:rPr>
          <w:rFonts w:ascii="Times New Roman"/>
          <w:b/>
          <w:color w:val="000080"/>
          <w:sz w:val="24"/>
          <w:u w:val="thick" w:color="000080"/>
        </w:rPr>
        <w:t>ASTM and</w:t>
      </w:r>
      <w:r>
        <w:rPr>
          <w:rFonts w:ascii="Times New Roman"/>
          <w:b/>
          <w:color w:val="000080"/>
          <w:spacing w:val="-8"/>
          <w:sz w:val="24"/>
          <w:u w:val="thick" w:color="000080"/>
        </w:rPr>
        <w:t xml:space="preserve"> </w:t>
      </w:r>
      <w:r>
        <w:rPr>
          <w:rFonts w:ascii="Times New Roman"/>
          <w:b/>
          <w:color w:val="000080"/>
          <w:sz w:val="24"/>
          <w:u w:val="thick" w:color="000080"/>
        </w:rPr>
        <w:t>LIMS</w:t>
      </w:r>
      <w:r>
        <w:rPr>
          <w:rFonts w:ascii="Times New Roman"/>
          <w:b/>
          <w:color w:val="000080"/>
          <w:spacing w:val="-4"/>
          <w:sz w:val="24"/>
          <w:u w:val="thick" w:color="000080"/>
        </w:rPr>
        <w:t xml:space="preserve"> </w:t>
      </w:r>
      <w:r>
        <w:rPr>
          <w:rFonts w:ascii="Times New Roman"/>
          <w:b/>
          <w:color w:val="000080"/>
          <w:sz w:val="24"/>
          <w:u w:val="thick" w:color="000080"/>
        </w:rPr>
        <w:t>Communication</w:t>
      </w:r>
      <w:r>
        <w:rPr>
          <w:rFonts w:ascii="Times New Roman"/>
          <w:b/>
          <w:color w:val="000080"/>
          <w:sz w:val="24"/>
        </w:rPr>
        <w:tab/>
        <w:t>:</w:t>
      </w:r>
    </w:p>
    <w:p w14:paraId="7BA4D72F" w14:textId="77777777" w:rsidR="00A55AD0" w:rsidRDefault="00A55AD0">
      <w:pPr>
        <w:pStyle w:val="sasMtn"/>
        <w:rPr>
          <w:rFonts w:ascii="Times New Roman"/>
        </w:rPr>
      </w:pPr>
    </w:p>
    <w:p w14:paraId="7DE024D9" w14:textId="77777777" w:rsidR="00A55AD0" w:rsidRDefault="00A55AD0">
      <w:pPr>
        <w:pStyle w:val="sasMtn"/>
        <w:spacing w:before="11"/>
        <w:rPr>
          <w:rFonts w:ascii="Times New Roman"/>
          <w:sz w:val="19"/>
        </w:rPr>
      </w:pPr>
    </w:p>
    <w:tbl>
      <w:tblPr>
        <w:tblW w:w="8855" w:type="dxa"/>
        <w:tblInd w:w="1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1"/>
        <w:gridCol w:w="2918"/>
        <w:gridCol w:w="2694"/>
        <w:gridCol w:w="2612"/>
      </w:tblGrid>
      <w:tr w:rsidR="00A55AD0" w14:paraId="30F2E1B7" w14:textId="77777777">
        <w:trPr>
          <w:trHeight w:val="230"/>
        </w:trPr>
        <w:tc>
          <w:tcPr>
            <w:tcW w:w="631" w:type="dxa"/>
          </w:tcPr>
          <w:p w14:paraId="1AF2A5ED" w14:textId="77777777" w:rsidR="00A55AD0" w:rsidRDefault="004969A0">
            <w:pPr>
              <w:pStyle w:val="TableParagraph"/>
              <w:spacing w:line="210" w:lineRule="exact"/>
              <w:ind w:left="107"/>
              <w:rPr>
                <w:b/>
                <w:sz w:val="20"/>
              </w:rPr>
            </w:pPr>
            <w:r>
              <w:rPr>
                <w:b/>
                <w:color w:val="000080"/>
                <w:sz w:val="20"/>
              </w:rPr>
              <w:t>Sr #</w:t>
            </w:r>
          </w:p>
        </w:tc>
        <w:tc>
          <w:tcPr>
            <w:tcW w:w="2918" w:type="dxa"/>
          </w:tcPr>
          <w:p w14:paraId="69D429C5" w14:textId="77777777" w:rsidR="00A55AD0" w:rsidRDefault="004969A0">
            <w:pPr>
              <w:pStyle w:val="TableParagraph"/>
              <w:spacing w:line="210" w:lineRule="exact"/>
              <w:ind w:left="490"/>
              <w:rPr>
                <w:b/>
                <w:sz w:val="20"/>
              </w:rPr>
            </w:pPr>
            <w:r>
              <w:rPr>
                <w:b/>
                <w:color w:val="000080"/>
                <w:sz w:val="20"/>
              </w:rPr>
              <w:t>Instrument Software</w:t>
            </w:r>
          </w:p>
        </w:tc>
        <w:tc>
          <w:tcPr>
            <w:tcW w:w="2694" w:type="dxa"/>
          </w:tcPr>
          <w:p w14:paraId="0B535F02" w14:textId="77777777" w:rsidR="00A55AD0" w:rsidRDefault="004969A0">
            <w:pPr>
              <w:pStyle w:val="TableParagraph"/>
              <w:spacing w:line="210" w:lineRule="exact"/>
              <w:ind w:left="1043" w:right="1034"/>
              <w:jc w:val="center"/>
              <w:rPr>
                <w:b/>
                <w:sz w:val="20"/>
              </w:rPr>
            </w:pPr>
            <w:r>
              <w:rPr>
                <w:b/>
                <w:color w:val="000080"/>
                <w:sz w:val="20"/>
              </w:rPr>
              <w:t>ASTM</w:t>
            </w:r>
          </w:p>
        </w:tc>
        <w:tc>
          <w:tcPr>
            <w:tcW w:w="2612" w:type="dxa"/>
          </w:tcPr>
          <w:p w14:paraId="18708D8C" w14:textId="77777777" w:rsidR="00A55AD0" w:rsidRDefault="004969A0">
            <w:pPr>
              <w:pStyle w:val="TableParagraph"/>
              <w:spacing w:line="210" w:lineRule="exact"/>
              <w:ind w:left="1047" w:right="1036"/>
              <w:jc w:val="center"/>
              <w:rPr>
                <w:b/>
                <w:sz w:val="20"/>
              </w:rPr>
            </w:pPr>
            <w:r>
              <w:rPr>
                <w:b/>
                <w:color w:val="000080"/>
                <w:sz w:val="20"/>
              </w:rPr>
              <w:t>LIMS</w:t>
            </w:r>
          </w:p>
        </w:tc>
      </w:tr>
      <w:tr w:rsidR="00A55AD0" w14:paraId="46A9083A" w14:textId="77777777">
        <w:trPr>
          <w:trHeight w:val="705"/>
        </w:trPr>
        <w:tc>
          <w:tcPr>
            <w:tcW w:w="631" w:type="dxa"/>
            <w:vMerge w:val="restart"/>
          </w:tcPr>
          <w:p w14:paraId="70CA099C" w14:textId="77777777" w:rsidR="00A55AD0" w:rsidRDefault="004969A0">
            <w:pPr>
              <w:pStyle w:val="TableParagraph"/>
              <w:spacing w:line="227" w:lineRule="exact"/>
              <w:ind w:left="107"/>
              <w:rPr>
                <w:sz w:val="20"/>
              </w:rPr>
            </w:pPr>
            <w:r>
              <w:rPr>
                <w:sz w:val="20"/>
              </w:rPr>
              <w:t>1</w:t>
            </w:r>
          </w:p>
        </w:tc>
        <w:tc>
          <w:tcPr>
            <w:tcW w:w="2918" w:type="dxa"/>
          </w:tcPr>
          <w:p w14:paraId="11DFA79A" w14:textId="77777777" w:rsidR="00A55AD0" w:rsidRDefault="004969A0">
            <w:pPr>
              <w:pStyle w:val="TableParagraph"/>
              <w:spacing w:line="227" w:lineRule="exact"/>
              <w:ind w:left="108"/>
              <w:rPr>
                <w:sz w:val="20"/>
              </w:rPr>
            </w:pPr>
            <w:r>
              <w:rPr>
                <w:sz w:val="20"/>
              </w:rPr>
              <w:t>Scan the Barcode.</w:t>
            </w:r>
          </w:p>
        </w:tc>
        <w:tc>
          <w:tcPr>
            <w:tcW w:w="2694" w:type="dxa"/>
          </w:tcPr>
          <w:p w14:paraId="4C2D7112" w14:textId="77777777" w:rsidR="00A55AD0" w:rsidRDefault="004969A0">
            <w:pPr>
              <w:pStyle w:val="TableParagraph"/>
              <w:ind w:left="108" w:right="132"/>
              <w:rPr>
                <w:sz w:val="20"/>
              </w:rPr>
            </w:pPr>
            <w:r>
              <w:rPr>
                <w:sz w:val="20"/>
              </w:rPr>
              <w:t>Get the barcode detail from instrument and send to</w:t>
            </w:r>
          </w:p>
          <w:p w14:paraId="0657AD3D" w14:textId="77777777" w:rsidR="00A55AD0" w:rsidRDefault="004969A0">
            <w:pPr>
              <w:pStyle w:val="TableParagraph"/>
              <w:spacing w:line="226" w:lineRule="exact"/>
              <w:ind w:left="108"/>
              <w:rPr>
                <w:rFonts w:ascii="Symbol" w:hAnsi="Symbol"/>
                <w:sz w:val="20"/>
              </w:rPr>
            </w:pPr>
            <w:r>
              <w:rPr>
                <w:sz w:val="20"/>
              </w:rPr>
              <w:t xml:space="preserve">LIMS. </w:t>
            </w:r>
            <w:r>
              <w:rPr>
                <w:rFonts w:ascii="Symbol" w:hAnsi="Symbol"/>
                <w:sz w:val="20"/>
              </w:rPr>
              <w:t></w:t>
            </w:r>
          </w:p>
        </w:tc>
        <w:tc>
          <w:tcPr>
            <w:tcW w:w="2612" w:type="dxa"/>
          </w:tcPr>
          <w:p w14:paraId="6C9DADA3" w14:textId="77777777" w:rsidR="00A55AD0" w:rsidRDefault="004969A0">
            <w:pPr>
              <w:pStyle w:val="TableParagraph"/>
              <w:ind w:left="108" w:right="684"/>
              <w:rPr>
                <w:sz w:val="20"/>
              </w:rPr>
            </w:pPr>
            <w:r>
              <w:rPr>
                <w:sz w:val="20"/>
              </w:rPr>
              <w:t>Receive the sample request from ASTM.</w:t>
            </w:r>
          </w:p>
          <w:p w14:paraId="781B340E" w14:textId="77777777" w:rsidR="00A55AD0" w:rsidRDefault="004969A0">
            <w:pPr>
              <w:pStyle w:val="TableParagraph"/>
              <w:spacing w:line="225" w:lineRule="exact"/>
              <w:ind w:left="10"/>
              <w:jc w:val="center"/>
              <w:rPr>
                <w:rFonts w:ascii="Symbol" w:hAnsi="Symbol"/>
                <w:sz w:val="20"/>
              </w:rPr>
            </w:pPr>
            <w:r>
              <w:rPr>
                <w:rFonts w:ascii="Symbol" w:hAnsi="Symbol"/>
                <w:sz w:val="20"/>
              </w:rPr>
              <w:t></w:t>
            </w:r>
          </w:p>
        </w:tc>
      </w:tr>
      <w:tr w:rsidR="00A55AD0" w14:paraId="250FCA39" w14:textId="77777777">
        <w:trPr>
          <w:trHeight w:val="381"/>
        </w:trPr>
        <w:tc>
          <w:tcPr>
            <w:tcW w:w="631" w:type="dxa"/>
            <w:vMerge/>
            <w:tcBorders>
              <w:top w:val="nil"/>
            </w:tcBorders>
          </w:tcPr>
          <w:p w14:paraId="5DAD7EBF" w14:textId="77777777" w:rsidR="00A55AD0" w:rsidRDefault="00A55AD0">
            <w:pPr>
              <w:rPr>
                <w:sz w:val="2"/>
                <w:szCs w:val="2"/>
              </w:rPr>
            </w:pPr>
          </w:p>
        </w:tc>
        <w:tc>
          <w:tcPr>
            <w:tcW w:w="2918" w:type="dxa"/>
          </w:tcPr>
          <w:p w14:paraId="63E451E2" w14:textId="77777777" w:rsidR="00A55AD0" w:rsidRDefault="00A55AD0">
            <w:pPr>
              <w:pStyle w:val="TableParagraph"/>
              <w:ind w:left="0"/>
              <w:rPr>
                <w:rFonts w:ascii="Times New Roman"/>
                <w:sz w:val="20"/>
              </w:rPr>
            </w:pPr>
          </w:p>
        </w:tc>
        <w:tc>
          <w:tcPr>
            <w:tcW w:w="2694" w:type="dxa"/>
          </w:tcPr>
          <w:p w14:paraId="4926258A" w14:textId="77777777" w:rsidR="00A55AD0" w:rsidRDefault="00A55AD0">
            <w:pPr>
              <w:pStyle w:val="TableParagraph"/>
              <w:ind w:left="0"/>
              <w:rPr>
                <w:rFonts w:ascii="Times New Roman"/>
                <w:sz w:val="20"/>
              </w:rPr>
            </w:pPr>
          </w:p>
        </w:tc>
        <w:tc>
          <w:tcPr>
            <w:tcW w:w="2612" w:type="dxa"/>
          </w:tcPr>
          <w:p w14:paraId="577B0230" w14:textId="77777777" w:rsidR="00A55AD0" w:rsidRDefault="004969A0">
            <w:pPr>
              <w:pStyle w:val="TableParagraph"/>
              <w:spacing w:before="68"/>
              <w:ind w:left="10"/>
              <w:jc w:val="center"/>
              <w:rPr>
                <w:rFonts w:ascii="Symbol" w:hAnsi="Symbol"/>
                <w:sz w:val="20"/>
              </w:rPr>
            </w:pPr>
            <w:r>
              <w:rPr>
                <w:rFonts w:ascii="Symbol" w:hAnsi="Symbol"/>
                <w:sz w:val="20"/>
              </w:rPr>
              <w:t></w:t>
            </w:r>
          </w:p>
        </w:tc>
      </w:tr>
      <w:tr w:rsidR="00A55AD0" w14:paraId="1EA6DA28" w14:textId="77777777">
        <w:trPr>
          <w:trHeight w:val="705"/>
        </w:trPr>
        <w:tc>
          <w:tcPr>
            <w:tcW w:w="631" w:type="dxa"/>
            <w:vMerge/>
            <w:tcBorders>
              <w:top w:val="nil"/>
            </w:tcBorders>
          </w:tcPr>
          <w:p w14:paraId="69CDBDED" w14:textId="77777777" w:rsidR="00A55AD0" w:rsidRDefault="00A55AD0">
            <w:pPr>
              <w:rPr>
                <w:sz w:val="2"/>
                <w:szCs w:val="2"/>
              </w:rPr>
            </w:pPr>
          </w:p>
        </w:tc>
        <w:tc>
          <w:tcPr>
            <w:tcW w:w="2918" w:type="dxa"/>
          </w:tcPr>
          <w:p w14:paraId="14FC2968" w14:textId="77777777" w:rsidR="00A55AD0" w:rsidRDefault="004969A0">
            <w:pPr>
              <w:pStyle w:val="TableParagraph"/>
              <w:ind w:left="108" w:right="211"/>
              <w:rPr>
                <w:sz w:val="20"/>
              </w:rPr>
            </w:pPr>
            <w:r>
              <w:rPr>
                <w:sz w:val="20"/>
              </w:rPr>
              <w:t>With the Patient entry option, view the same data.</w:t>
            </w:r>
          </w:p>
        </w:tc>
        <w:tc>
          <w:tcPr>
            <w:tcW w:w="2694" w:type="dxa"/>
          </w:tcPr>
          <w:p w14:paraId="28CD3B5F" w14:textId="77777777" w:rsidR="00A55AD0" w:rsidRDefault="004969A0">
            <w:pPr>
              <w:pStyle w:val="TableParagraph"/>
              <w:ind w:left="108" w:right="488"/>
              <w:rPr>
                <w:sz w:val="20"/>
              </w:rPr>
            </w:pPr>
            <w:r>
              <w:rPr>
                <w:sz w:val="20"/>
              </w:rPr>
              <w:t>Receive test order data from LIMS and send to</w:t>
            </w:r>
          </w:p>
          <w:p w14:paraId="646B7504" w14:textId="77777777" w:rsidR="00A55AD0" w:rsidRDefault="004969A0">
            <w:pPr>
              <w:pStyle w:val="TableParagraph"/>
              <w:spacing w:line="228" w:lineRule="exact"/>
              <w:ind w:left="108"/>
              <w:rPr>
                <w:sz w:val="20"/>
              </w:rPr>
            </w:pPr>
            <w:r>
              <w:rPr>
                <w:sz w:val="20"/>
              </w:rPr>
              <w:t>instrument software.</w:t>
            </w:r>
          </w:p>
        </w:tc>
        <w:tc>
          <w:tcPr>
            <w:tcW w:w="2612" w:type="dxa"/>
          </w:tcPr>
          <w:p w14:paraId="0974FB90" w14:textId="77777777" w:rsidR="00A55AD0" w:rsidRDefault="004969A0">
            <w:pPr>
              <w:pStyle w:val="TableParagraph"/>
              <w:ind w:left="108" w:right="450"/>
              <w:rPr>
                <w:sz w:val="20"/>
              </w:rPr>
            </w:pPr>
            <w:r>
              <w:rPr>
                <w:sz w:val="20"/>
              </w:rPr>
              <w:t>Send the sample order data to ASTM.</w:t>
            </w:r>
          </w:p>
          <w:p w14:paraId="67E3865F" w14:textId="77777777" w:rsidR="00A55AD0" w:rsidRDefault="004969A0">
            <w:pPr>
              <w:pStyle w:val="TableParagraph"/>
              <w:spacing w:line="225" w:lineRule="exact"/>
              <w:ind w:left="108"/>
              <w:rPr>
                <w:rFonts w:ascii="Symbol" w:hAnsi="Symbol"/>
                <w:sz w:val="20"/>
              </w:rPr>
            </w:pPr>
            <w:r>
              <w:rPr>
                <w:rFonts w:ascii="Symbol" w:hAnsi="Symbol"/>
                <w:sz w:val="20"/>
              </w:rPr>
              <w:t></w:t>
            </w:r>
          </w:p>
        </w:tc>
      </w:tr>
      <w:tr w:rsidR="00A55AD0" w14:paraId="20EB87B9" w14:textId="77777777">
        <w:trPr>
          <w:trHeight w:val="407"/>
        </w:trPr>
        <w:tc>
          <w:tcPr>
            <w:tcW w:w="8855" w:type="dxa"/>
            <w:gridSpan w:val="4"/>
          </w:tcPr>
          <w:p w14:paraId="020BFCBD" w14:textId="77777777" w:rsidR="00A55AD0" w:rsidRDefault="00A55AD0">
            <w:pPr>
              <w:pStyle w:val="TableParagraph"/>
              <w:ind w:left="0"/>
              <w:rPr>
                <w:rFonts w:ascii="Times New Roman"/>
                <w:sz w:val="20"/>
              </w:rPr>
            </w:pPr>
          </w:p>
        </w:tc>
      </w:tr>
      <w:tr w:rsidR="00A55AD0" w14:paraId="581ED126" w14:textId="77777777">
        <w:trPr>
          <w:trHeight w:val="341"/>
        </w:trPr>
        <w:tc>
          <w:tcPr>
            <w:tcW w:w="631" w:type="dxa"/>
          </w:tcPr>
          <w:p w14:paraId="06C28C5E" w14:textId="77777777" w:rsidR="00A55AD0" w:rsidRDefault="004969A0">
            <w:pPr>
              <w:pStyle w:val="TableParagraph"/>
              <w:spacing w:line="227" w:lineRule="exact"/>
              <w:ind w:left="107"/>
              <w:rPr>
                <w:sz w:val="20"/>
              </w:rPr>
            </w:pPr>
            <w:r>
              <w:rPr>
                <w:sz w:val="20"/>
              </w:rPr>
              <w:t>2</w:t>
            </w:r>
          </w:p>
        </w:tc>
        <w:tc>
          <w:tcPr>
            <w:tcW w:w="2918" w:type="dxa"/>
          </w:tcPr>
          <w:p w14:paraId="708FB98D" w14:textId="77777777" w:rsidR="00A55AD0" w:rsidRDefault="004969A0">
            <w:pPr>
              <w:pStyle w:val="TableParagraph"/>
              <w:spacing w:line="227" w:lineRule="exact"/>
              <w:ind w:left="107"/>
              <w:rPr>
                <w:sz w:val="20"/>
              </w:rPr>
            </w:pPr>
            <w:r>
              <w:rPr>
                <w:sz w:val="20"/>
              </w:rPr>
              <w:t>Run the Sample.</w:t>
            </w:r>
          </w:p>
        </w:tc>
        <w:tc>
          <w:tcPr>
            <w:tcW w:w="2694" w:type="dxa"/>
            <w:vMerge w:val="restart"/>
          </w:tcPr>
          <w:p w14:paraId="54CE5A65" w14:textId="77777777" w:rsidR="00A55AD0" w:rsidRDefault="00A55AD0">
            <w:pPr>
              <w:pStyle w:val="TableParagraph"/>
              <w:ind w:left="0"/>
              <w:rPr>
                <w:rFonts w:ascii="Times New Roman"/>
                <w:b/>
              </w:rPr>
            </w:pPr>
          </w:p>
          <w:p w14:paraId="0B6EBE6B" w14:textId="77777777" w:rsidR="00A55AD0" w:rsidRDefault="00A55AD0">
            <w:pPr>
              <w:pStyle w:val="TableParagraph"/>
              <w:spacing w:before="1"/>
              <w:ind w:left="0"/>
              <w:rPr>
                <w:rFonts w:ascii="Times New Roman"/>
                <w:b/>
              </w:rPr>
            </w:pPr>
          </w:p>
          <w:p w14:paraId="328BCDAA" w14:textId="77777777" w:rsidR="00A55AD0" w:rsidRDefault="004969A0">
            <w:pPr>
              <w:pStyle w:val="TableParagraph"/>
              <w:ind w:left="179" w:right="167" w:hanging="1"/>
              <w:jc w:val="center"/>
              <w:rPr>
                <w:sz w:val="20"/>
              </w:rPr>
            </w:pPr>
            <w:r>
              <w:rPr>
                <w:sz w:val="20"/>
              </w:rPr>
              <w:t>Get the results from instrument application and send to LIMS.</w:t>
            </w:r>
          </w:p>
        </w:tc>
        <w:tc>
          <w:tcPr>
            <w:tcW w:w="2612" w:type="dxa"/>
            <w:vMerge w:val="restart"/>
          </w:tcPr>
          <w:p w14:paraId="385DAE7A" w14:textId="77777777" w:rsidR="00A55AD0" w:rsidRDefault="00A55AD0">
            <w:pPr>
              <w:pStyle w:val="TableParagraph"/>
              <w:ind w:left="0"/>
              <w:rPr>
                <w:rFonts w:ascii="Times New Roman"/>
                <w:b/>
              </w:rPr>
            </w:pPr>
          </w:p>
          <w:p w14:paraId="7CFB4F3D" w14:textId="77777777" w:rsidR="00A55AD0" w:rsidRDefault="00A55AD0">
            <w:pPr>
              <w:pStyle w:val="TableParagraph"/>
              <w:spacing w:before="1"/>
              <w:ind w:left="0"/>
              <w:rPr>
                <w:rFonts w:ascii="Times New Roman"/>
                <w:b/>
              </w:rPr>
            </w:pPr>
          </w:p>
          <w:p w14:paraId="501BDDF5" w14:textId="77777777" w:rsidR="00A55AD0" w:rsidRDefault="004969A0">
            <w:pPr>
              <w:pStyle w:val="TableParagraph"/>
              <w:ind w:left="1001" w:right="81" w:hanging="890"/>
              <w:rPr>
                <w:sz w:val="20"/>
              </w:rPr>
            </w:pPr>
            <w:r>
              <w:rPr>
                <w:sz w:val="20"/>
              </w:rPr>
              <w:t>Receive the result from the ASTM.</w:t>
            </w:r>
          </w:p>
        </w:tc>
      </w:tr>
      <w:tr w:rsidR="00A55AD0" w14:paraId="345FF0D4" w14:textId="77777777">
        <w:trPr>
          <w:trHeight w:val="525"/>
        </w:trPr>
        <w:tc>
          <w:tcPr>
            <w:tcW w:w="631" w:type="dxa"/>
          </w:tcPr>
          <w:p w14:paraId="314A9425" w14:textId="77777777" w:rsidR="00A55AD0" w:rsidRDefault="004969A0">
            <w:pPr>
              <w:pStyle w:val="TableParagraph"/>
              <w:spacing w:line="227" w:lineRule="exact"/>
              <w:ind w:left="107"/>
              <w:rPr>
                <w:sz w:val="20"/>
              </w:rPr>
            </w:pPr>
            <w:r>
              <w:rPr>
                <w:sz w:val="20"/>
              </w:rPr>
              <w:t>3</w:t>
            </w:r>
          </w:p>
        </w:tc>
        <w:tc>
          <w:tcPr>
            <w:tcW w:w="2918" w:type="dxa"/>
          </w:tcPr>
          <w:p w14:paraId="15221427" w14:textId="77777777" w:rsidR="00A55AD0" w:rsidRDefault="004969A0">
            <w:pPr>
              <w:pStyle w:val="TableParagraph"/>
              <w:ind w:left="108" w:right="78" w:hanging="1"/>
              <w:rPr>
                <w:sz w:val="20"/>
              </w:rPr>
            </w:pPr>
            <w:r>
              <w:rPr>
                <w:sz w:val="20"/>
              </w:rPr>
              <w:t>Send the results through Result Reprint option to ASTM</w:t>
            </w:r>
          </w:p>
        </w:tc>
        <w:tc>
          <w:tcPr>
            <w:tcW w:w="2694" w:type="dxa"/>
            <w:vMerge/>
            <w:tcBorders>
              <w:top w:val="nil"/>
            </w:tcBorders>
          </w:tcPr>
          <w:p w14:paraId="576BE54C" w14:textId="77777777" w:rsidR="00A55AD0" w:rsidRDefault="00A55AD0">
            <w:pPr>
              <w:rPr>
                <w:sz w:val="2"/>
                <w:szCs w:val="2"/>
              </w:rPr>
            </w:pPr>
          </w:p>
        </w:tc>
        <w:tc>
          <w:tcPr>
            <w:tcW w:w="2612" w:type="dxa"/>
            <w:vMerge/>
            <w:tcBorders>
              <w:top w:val="nil"/>
            </w:tcBorders>
          </w:tcPr>
          <w:p w14:paraId="6148793D" w14:textId="77777777" w:rsidR="00A55AD0" w:rsidRDefault="00A55AD0">
            <w:pPr>
              <w:rPr>
                <w:sz w:val="2"/>
                <w:szCs w:val="2"/>
              </w:rPr>
            </w:pPr>
          </w:p>
        </w:tc>
      </w:tr>
      <w:tr w:rsidR="00A55AD0" w14:paraId="470E57B8" w14:textId="77777777">
        <w:trPr>
          <w:trHeight w:val="525"/>
        </w:trPr>
        <w:tc>
          <w:tcPr>
            <w:tcW w:w="631" w:type="dxa"/>
          </w:tcPr>
          <w:p w14:paraId="5FA6BC6C" w14:textId="77777777" w:rsidR="00A55AD0" w:rsidRDefault="004969A0">
            <w:pPr>
              <w:pStyle w:val="TableParagraph"/>
              <w:spacing w:line="227" w:lineRule="exact"/>
              <w:ind w:left="107"/>
              <w:rPr>
                <w:sz w:val="20"/>
              </w:rPr>
            </w:pPr>
            <w:r>
              <w:rPr>
                <w:sz w:val="20"/>
              </w:rPr>
              <w:t>4</w:t>
            </w:r>
          </w:p>
        </w:tc>
        <w:tc>
          <w:tcPr>
            <w:tcW w:w="2918" w:type="dxa"/>
          </w:tcPr>
          <w:p w14:paraId="1A97590C" w14:textId="77777777" w:rsidR="00A55AD0" w:rsidRDefault="004969A0">
            <w:pPr>
              <w:pStyle w:val="TableParagraph"/>
              <w:ind w:left="108" w:right="235" w:hanging="1"/>
              <w:rPr>
                <w:sz w:val="20"/>
              </w:rPr>
            </w:pPr>
            <w:r>
              <w:rPr>
                <w:sz w:val="20"/>
              </w:rPr>
              <w:t>Modify result through Patient Report and send to ASTM.</w:t>
            </w:r>
          </w:p>
        </w:tc>
        <w:tc>
          <w:tcPr>
            <w:tcW w:w="2694" w:type="dxa"/>
            <w:vMerge/>
            <w:tcBorders>
              <w:top w:val="nil"/>
            </w:tcBorders>
          </w:tcPr>
          <w:p w14:paraId="3B3FE4B8" w14:textId="77777777" w:rsidR="00A55AD0" w:rsidRDefault="00A55AD0">
            <w:pPr>
              <w:rPr>
                <w:sz w:val="2"/>
                <w:szCs w:val="2"/>
              </w:rPr>
            </w:pPr>
          </w:p>
        </w:tc>
        <w:tc>
          <w:tcPr>
            <w:tcW w:w="2612" w:type="dxa"/>
            <w:vMerge/>
            <w:tcBorders>
              <w:top w:val="nil"/>
            </w:tcBorders>
          </w:tcPr>
          <w:p w14:paraId="1D364C00" w14:textId="77777777" w:rsidR="00A55AD0" w:rsidRDefault="00A55AD0">
            <w:pPr>
              <w:rPr>
                <w:sz w:val="2"/>
                <w:szCs w:val="2"/>
              </w:rPr>
            </w:pPr>
          </w:p>
        </w:tc>
      </w:tr>
      <w:tr w:rsidR="00A55AD0" w14:paraId="42D5E0A9" w14:textId="77777777">
        <w:trPr>
          <w:trHeight w:val="296"/>
        </w:trPr>
        <w:tc>
          <w:tcPr>
            <w:tcW w:w="631" w:type="dxa"/>
          </w:tcPr>
          <w:p w14:paraId="0C47FEC5" w14:textId="77777777" w:rsidR="00A55AD0" w:rsidRDefault="004969A0">
            <w:pPr>
              <w:pStyle w:val="TableParagraph"/>
              <w:spacing w:line="227" w:lineRule="exact"/>
              <w:ind w:left="107"/>
              <w:rPr>
                <w:sz w:val="20"/>
              </w:rPr>
            </w:pPr>
            <w:r>
              <w:rPr>
                <w:sz w:val="20"/>
              </w:rPr>
              <w:t>5</w:t>
            </w:r>
          </w:p>
        </w:tc>
        <w:tc>
          <w:tcPr>
            <w:tcW w:w="2918" w:type="dxa"/>
          </w:tcPr>
          <w:p w14:paraId="410585A3" w14:textId="77777777" w:rsidR="00A55AD0" w:rsidRDefault="004969A0">
            <w:pPr>
              <w:pStyle w:val="TableParagraph"/>
              <w:spacing w:line="227" w:lineRule="exact"/>
              <w:ind w:left="107"/>
              <w:rPr>
                <w:sz w:val="20"/>
              </w:rPr>
            </w:pPr>
            <w:r>
              <w:rPr>
                <w:sz w:val="20"/>
              </w:rPr>
              <w:t>Make offline entry</w:t>
            </w:r>
          </w:p>
        </w:tc>
        <w:tc>
          <w:tcPr>
            <w:tcW w:w="2694" w:type="dxa"/>
            <w:vMerge/>
            <w:tcBorders>
              <w:top w:val="nil"/>
            </w:tcBorders>
          </w:tcPr>
          <w:p w14:paraId="0BE48F4A" w14:textId="77777777" w:rsidR="00A55AD0" w:rsidRDefault="00A55AD0">
            <w:pPr>
              <w:rPr>
                <w:sz w:val="2"/>
                <w:szCs w:val="2"/>
              </w:rPr>
            </w:pPr>
          </w:p>
        </w:tc>
        <w:tc>
          <w:tcPr>
            <w:tcW w:w="2612" w:type="dxa"/>
            <w:vMerge/>
            <w:tcBorders>
              <w:top w:val="nil"/>
            </w:tcBorders>
          </w:tcPr>
          <w:p w14:paraId="5A59D1E3" w14:textId="77777777" w:rsidR="00A55AD0" w:rsidRDefault="00A55AD0">
            <w:pPr>
              <w:rPr>
                <w:sz w:val="2"/>
                <w:szCs w:val="2"/>
              </w:rPr>
            </w:pPr>
          </w:p>
        </w:tc>
      </w:tr>
    </w:tbl>
    <w:p w14:paraId="22187C27" w14:textId="77777777" w:rsidR="00A55AD0" w:rsidRDefault="00A55AD0">
      <w:pPr>
        <w:rPr>
          <w:sz w:val="2"/>
          <w:szCs w:val="2"/>
        </w:rPr>
        <w:sectPr w:rsidR="00A55AD0">
          <w:pgSz w:w="12240" w:h="15840"/>
          <w:pgMar w:top="1440" w:right="80" w:bottom="980" w:left="1060" w:header="0" w:footer="708" w:gutter="0"/>
          <w:cols w:space="720"/>
        </w:sectPr>
      </w:pPr>
    </w:p>
    <w:p w14:paraId="205FA5F5" w14:textId="77777777" w:rsidR="00A55AD0" w:rsidRDefault="00A55AD0">
      <w:pPr>
        <w:pStyle w:val="sasMtn"/>
        <w:spacing w:before="5"/>
        <w:rPr>
          <w:rFonts w:ascii="Times New Roman"/>
          <w:sz w:val="14"/>
        </w:rPr>
      </w:pPr>
    </w:p>
    <w:p w14:paraId="106E6DEA" w14:textId="77777777" w:rsidR="00A55AD0" w:rsidRDefault="004969A0">
      <w:pPr>
        <w:pStyle w:val="AbzasSiyahs"/>
        <w:numPr>
          <w:ilvl w:val="1"/>
          <w:numId w:val="6"/>
        </w:numPr>
        <w:tabs>
          <w:tab w:val="left" w:pos="1641"/>
        </w:tabs>
        <w:spacing w:before="94" w:line="230" w:lineRule="exact"/>
        <w:jc w:val="left"/>
        <w:rPr>
          <w:rFonts w:ascii="Times New Roman"/>
          <w:b/>
          <w:color w:val="000080"/>
          <w:sz w:val="20"/>
        </w:rPr>
      </w:pPr>
      <w:r>
        <w:rPr>
          <w:b/>
          <w:color w:val="000080"/>
          <w:sz w:val="20"/>
          <w:u w:val="thick" w:color="000080"/>
        </w:rPr>
        <w:t>Scan the barcode and send request to the</w:t>
      </w:r>
      <w:r>
        <w:rPr>
          <w:b/>
          <w:color w:val="000080"/>
          <w:spacing w:val="-10"/>
          <w:sz w:val="20"/>
          <w:u w:val="thick" w:color="000080"/>
        </w:rPr>
        <w:t xml:space="preserve"> </w:t>
      </w:r>
      <w:r>
        <w:rPr>
          <w:b/>
          <w:color w:val="000080"/>
          <w:sz w:val="20"/>
          <w:u w:val="thick" w:color="000080"/>
        </w:rPr>
        <w:t>LIMS</w:t>
      </w:r>
    </w:p>
    <w:p w14:paraId="777B6F8A" w14:textId="77777777" w:rsidR="00A55AD0" w:rsidRDefault="004969A0">
      <w:pPr>
        <w:pStyle w:val="AbzasSiyahs"/>
        <w:numPr>
          <w:ilvl w:val="2"/>
          <w:numId w:val="6"/>
        </w:numPr>
        <w:tabs>
          <w:tab w:val="left" w:pos="2179"/>
          <w:tab w:val="left" w:pos="2180"/>
        </w:tabs>
        <w:spacing w:line="229" w:lineRule="exact"/>
        <w:ind w:left="2179" w:hanging="720"/>
        <w:rPr>
          <w:sz w:val="20"/>
        </w:rPr>
      </w:pPr>
      <w:r>
        <w:rPr>
          <w:sz w:val="20"/>
        </w:rPr>
        <w:t>Schedule the</w:t>
      </w:r>
      <w:r>
        <w:rPr>
          <w:spacing w:val="-4"/>
          <w:sz w:val="20"/>
        </w:rPr>
        <w:t xml:space="preserve"> </w:t>
      </w:r>
      <w:r>
        <w:rPr>
          <w:sz w:val="20"/>
        </w:rPr>
        <w:t>patient.</w:t>
      </w:r>
    </w:p>
    <w:p w14:paraId="5572F08D" w14:textId="77777777" w:rsidR="00A55AD0" w:rsidRDefault="004969A0">
      <w:pPr>
        <w:pStyle w:val="AbzasSiyahs"/>
        <w:numPr>
          <w:ilvl w:val="2"/>
          <w:numId w:val="6"/>
        </w:numPr>
        <w:tabs>
          <w:tab w:val="left" w:pos="2179"/>
          <w:tab w:val="left" w:pos="2180"/>
        </w:tabs>
        <w:ind w:left="2179" w:hanging="720"/>
        <w:rPr>
          <w:sz w:val="20"/>
        </w:rPr>
      </w:pPr>
      <w:r>
        <w:rPr>
          <w:rFonts w:eastAsia="SimSun" w:hint="eastAsia"/>
          <w:sz w:val="20"/>
          <w:lang w:eastAsia="zh-CN"/>
        </w:rPr>
        <w:t>Click [Sample scan], click [Scan barcode], after finished, click [Save]</w:t>
      </w:r>
    </w:p>
    <w:p w14:paraId="35832EF5" w14:textId="77777777" w:rsidR="00A55AD0" w:rsidRDefault="004969A0">
      <w:pPr>
        <w:jc w:val="center"/>
        <w:rPr>
          <w:sz w:val="20"/>
        </w:rPr>
      </w:pPr>
      <w:r>
        <w:rPr>
          <w:noProof/>
        </w:rPr>
        <w:drawing>
          <wp:inline distT="0" distB="0" distL="114300" distR="114300" wp14:anchorId="177EEF72" wp14:editId="7BB49C43">
            <wp:extent cx="4645025" cy="2813685"/>
            <wp:effectExtent l="0" t="0" r="3175" b="5715"/>
            <wp:docPr id="3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7"/>
                    <pic:cNvPicPr>
                      <a:picLocks noChangeAspect="1"/>
                    </pic:cNvPicPr>
                  </pic:nvPicPr>
                  <pic:blipFill>
                    <a:blip r:embed="rId34"/>
                    <a:stretch>
                      <a:fillRect/>
                    </a:stretch>
                  </pic:blipFill>
                  <pic:spPr>
                    <a:xfrm>
                      <a:off x="0" y="0"/>
                      <a:ext cx="4645025" cy="2813685"/>
                    </a:xfrm>
                    <a:prstGeom prst="rect">
                      <a:avLst/>
                    </a:prstGeom>
                    <a:noFill/>
                    <a:ln>
                      <a:noFill/>
                    </a:ln>
                  </pic:spPr>
                </pic:pic>
              </a:graphicData>
            </a:graphic>
          </wp:inline>
        </w:drawing>
      </w:r>
    </w:p>
    <w:p w14:paraId="04AD4FC3" w14:textId="77777777" w:rsidR="00A55AD0" w:rsidRDefault="004969A0">
      <w:pPr>
        <w:pStyle w:val="AbzasSiyahs"/>
        <w:numPr>
          <w:ilvl w:val="2"/>
          <w:numId w:val="6"/>
        </w:numPr>
        <w:tabs>
          <w:tab w:val="left" w:pos="2179"/>
          <w:tab w:val="left" w:pos="2180"/>
        </w:tabs>
        <w:ind w:left="2179" w:hanging="720"/>
        <w:rPr>
          <w:sz w:val="20"/>
        </w:rPr>
      </w:pPr>
      <w:r>
        <w:rPr>
          <w:sz w:val="20"/>
        </w:rPr>
        <w:t xml:space="preserve">Click </w:t>
      </w:r>
      <w:r>
        <w:rPr>
          <w:rFonts w:eastAsia="SimSun" w:hint="eastAsia"/>
          <w:sz w:val="20"/>
          <w:lang w:eastAsia="zh-CN"/>
        </w:rPr>
        <w:t>[Return]</w:t>
      </w:r>
    </w:p>
    <w:p w14:paraId="07D9AEC1" w14:textId="77777777" w:rsidR="00A55AD0" w:rsidRDefault="004969A0">
      <w:pPr>
        <w:pStyle w:val="AbzasSiyahs"/>
        <w:numPr>
          <w:ilvl w:val="2"/>
          <w:numId w:val="6"/>
        </w:numPr>
        <w:tabs>
          <w:tab w:val="left" w:pos="2179"/>
          <w:tab w:val="left" w:pos="2180"/>
        </w:tabs>
        <w:ind w:left="2179" w:hanging="720"/>
        <w:rPr>
          <w:sz w:val="20"/>
        </w:rPr>
      </w:pPr>
      <w:r>
        <w:rPr>
          <w:rFonts w:eastAsia="SimSun" w:hint="eastAsia"/>
          <w:sz w:val="20"/>
          <w:lang w:eastAsia="zh-CN"/>
        </w:rPr>
        <w:t>Click [LIS], and click [Receive]</w:t>
      </w:r>
    </w:p>
    <w:p w14:paraId="4511DD75" w14:textId="77777777" w:rsidR="00A55AD0" w:rsidRDefault="004969A0">
      <w:pPr>
        <w:pStyle w:val="AbzasSiyahs"/>
        <w:tabs>
          <w:tab w:val="left" w:pos="2179"/>
          <w:tab w:val="left" w:pos="2180"/>
        </w:tabs>
        <w:ind w:left="1459" w:firstLine="0"/>
        <w:rPr>
          <w:sz w:val="20"/>
        </w:rPr>
      </w:pPr>
      <w:r>
        <w:rPr>
          <w:noProof/>
        </w:rPr>
        <w:drawing>
          <wp:inline distT="0" distB="0" distL="0" distR="0" wp14:anchorId="5ADBAADA" wp14:editId="3836586B">
            <wp:extent cx="4876800" cy="1358900"/>
            <wp:effectExtent l="0" t="0" r="0" b="508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pic:cNvPicPr>
                      <a:picLocks noChangeAspect="1"/>
                    </pic:cNvPicPr>
                  </pic:nvPicPr>
                  <pic:blipFill>
                    <a:blip r:embed="rId35"/>
                    <a:stretch>
                      <a:fillRect/>
                    </a:stretch>
                  </pic:blipFill>
                  <pic:spPr>
                    <a:xfrm>
                      <a:off x="0" y="0"/>
                      <a:ext cx="4901753" cy="1366188"/>
                    </a:xfrm>
                    <a:prstGeom prst="rect">
                      <a:avLst/>
                    </a:prstGeom>
                  </pic:spPr>
                </pic:pic>
              </a:graphicData>
            </a:graphic>
          </wp:inline>
        </w:drawing>
      </w:r>
    </w:p>
    <w:p w14:paraId="5969A5F2" w14:textId="77777777" w:rsidR="00A55AD0" w:rsidRDefault="004969A0">
      <w:pPr>
        <w:pStyle w:val="AbzasSiyahs"/>
        <w:tabs>
          <w:tab w:val="left" w:pos="2179"/>
          <w:tab w:val="left" w:pos="2180"/>
        </w:tabs>
        <w:ind w:left="1459" w:firstLine="0"/>
        <w:rPr>
          <w:sz w:val="20"/>
        </w:rPr>
      </w:pPr>
      <w:r>
        <w:rPr>
          <w:noProof/>
        </w:rPr>
        <w:drawing>
          <wp:inline distT="0" distB="0" distL="114300" distR="114300" wp14:anchorId="17EAD7F1" wp14:editId="276AEE93">
            <wp:extent cx="4917440" cy="3089910"/>
            <wp:effectExtent l="0" t="0" r="5080" b="3810"/>
            <wp:docPr id="3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8"/>
                    <pic:cNvPicPr>
                      <a:picLocks noChangeAspect="1"/>
                    </pic:cNvPicPr>
                  </pic:nvPicPr>
                  <pic:blipFill>
                    <a:blip r:embed="rId36"/>
                    <a:stretch>
                      <a:fillRect/>
                    </a:stretch>
                  </pic:blipFill>
                  <pic:spPr>
                    <a:xfrm>
                      <a:off x="0" y="0"/>
                      <a:ext cx="4917440" cy="3089910"/>
                    </a:xfrm>
                    <a:prstGeom prst="rect">
                      <a:avLst/>
                    </a:prstGeom>
                    <a:noFill/>
                    <a:ln>
                      <a:noFill/>
                    </a:ln>
                  </pic:spPr>
                </pic:pic>
              </a:graphicData>
            </a:graphic>
          </wp:inline>
        </w:drawing>
      </w:r>
    </w:p>
    <w:p w14:paraId="451029F4" w14:textId="77777777" w:rsidR="00A55AD0" w:rsidRDefault="004969A0">
      <w:pPr>
        <w:pStyle w:val="AbzasSiyahs"/>
        <w:numPr>
          <w:ilvl w:val="2"/>
          <w:numId w:val="6"/>
        </w:numPr>
        <w:tabs>
          <w:tab w:val="left" w:pos="2180"/>
          <w:tab w:val="left" w:pos="2181"/>
        </w:tabs>
        <w:ind w:left="2180"/>
        <w:rPr>
          <w:sz w:val="20"/>
        </w:rPr>
      </w:pPr>
      <w:r>
        <w:rPr>
          <w:sz w:val="20"/>
        </w:rPr>
        <w:t>Send request for new samples to LIMS in batch of</w:t>
      </w:r>
      <w:r>
        <w:rPr>
          <w:spacing w:val="-13"/>
          <w:sz w:val="20"/>
        </w:rPr>
        <w:t xml:space="preserve"> </w:t>
      </w:r>
      <w:r>
        <w:rPr>
          <w:sz w:val="20"/>
        </w:rPr>
        <w:t>5.</w:t>
      </w:r>
    </w:p>
    <w:p w14:paraId="182644D8" w14:textId="77777777" w:rsidR="00A55AD0" w:rsidRDefault="00A55AD0">
      <w:pPr>
        <w:rPr>
          <w:sz w:val="20"/>
        </w:rPr>
      </w:pPr>
    </w:p>
    <w:p w14:paraId="0F2BC5B9" w14:textId="77777777" w:rsidR="00A55AD0" w:rsidRDefault="00A55AD0">
      <w:pPr>
        <w:rPr>
          <w:sz w:val="20"/>
        </w:rPr>
      </w:pPr>
    </w:p>
    <w:p w14:paraId="1D4D06FA" w14:textId="77777777" w:rsidR="00A55AD0" w:rsidRDefault="00A55AD0">
      <w:pPr>
        <w:spacing w:before="9"/>
        <w:rPr>
          <w:sz w:val="16"/>
        </w:rPr>
      </w:pPr>
    </w:p>
    <w:p w14:paraId="2F116436" w14:textId="77777777" w:rsidR="00A55AD0" w:rsidRDefault="004969A0">
      <w:pPr>
        <w:jc w:val="center"/>
        <w:rPr>
          <w:sz w:val="16"/>
        </w:rPr>
        <w:sectPr w:rsidR="00A55AD0">
          <w:pgSz w:w="12240" w:h="15840"/>
          <w:pgMar w:top="1500" w:right="80" w:bottom="980" w:left="1060" w:header="0" w:footer="708" w:gutter="0"/>
          <w:cols w:space="720"/>
        </w:sectPr>
      </w:pPr>
      <w:r>
        <w:rPr>
          <w:noProof/>
        </w:rPr>
        <w:drawing>
          <wp:inline distT="0" distB="0" distL="114300" distR="114300" wp14:anchorId="4C4F55D1" wp14:editId="1A9C19A8">
            <wp:extent cx="5850890" cy="3088640"/>
            <wp:effectExtent l="0" t="0" r="1270" b="5080"/>
            <wp:docPr id="3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6"/>
                    <pic:cNvPicPr>
                      <a:picLocks noChangeAspect="1"/>
                    </pic:cNvPicPr>
                  </pic:nvPicPr>
                  <pic:blipFill>
                    <a:blip r:embed="rId37"/>
                    <a:stretch>
                      <a:fillRect/>
                    </a:stretch>
                  </pic:blipFill>
                  <pic:spPr>
                    <a:xfrm>
                      <a:off x="0" y="0"/>
                      <a:ext cx="5850890" cy="3088640"/>
                    </a:xfrm>
                    <a:prstGeom prst="rect">
                      <a:avLst/>
                    </a:prstGeom>
                    <a:noFill/>
                    <a:ln>
                      <a:noFill/>
                    </a:ln>
                  </pic:spPr>
                </pic:pic>
              </a:graphicData>
            </a:graphic>
          </wp:inline>
        </w:drawing>
      </w:r>
    </w:p>
    <w:p w14:paraId="493E38B8" w14:textId="77777777" w:rsidR="00A55AD0" w:rsidRDefault="00A55AD0">
      <w:pPr>
        <w:rPr>
          <w:sz w:val="20"/>
        </w:rPr>
      </w:pPr>
    </w:p>
    <w:p w14:paraId="7312C129" w14:textId="77777777" w:rsidR="00A55AD0" w:rsidRDefault="00A55AD0">
      <w:pPr>
        <w:spacing w:before="4"/>
        <w:rPr>
          <w:sz w:val="26"/>
        </w:rPr>
      </w:pPr>
    </w:p>
    <w:p w14:paraId="31892553" w14:textId="77777777" w:rsidR="00A55AD0" w:rsidRDefault="004969A0">
      <w:pPr>
        <w:spacing w:before="94" w:after="3"/>
        <w:ind w:left="110"/>
        <w:rPr>
          <w:sz w:val="20"/>
        </w:rPr>
      </w:pPr>
      <w:r>
        <w:rPr>
          <w:sz w:val="20"/>
        </w:rPr>
        <w:t>Request received by LIMS</w:t>
      </w:r>
    </w:p>
    <w:p w14:paraId="7569BC7D" w14:textId="77777777" w:rsidR="00A55AD0" w:rsidRDefault="004969A0">
      <w:pPr>
        <w:ind w:left="110"/>
        <w:rPr>
          <w:sz w:val="20"/>
        </w:rPr>
      </w:pPr>
      <w:r>
        <w:rPr>
          <w:noProof/>
          <w:sz w:val="20"/>
        </w:rPr>
        <w:drawing>
          <wp:inline distT="0" distB="0" distL="0" distR="0" wp14:anchorId="7190F6A1" wp14:editId="61526BF5">
            <wp:extent cx="6242050" cy="4681220"/>
            <wp:effectExtent l="0" t="0" r="0" b="0"/>
            <wp:docPr id="1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jpeg"/>
                    <pic:cNvPicPr>
                      <a:picLocks noChangeAspect="1"/>
                    </pic:cNvPicPr>
                  </pic:nvPicPr>
                  <pic:blipFill>
                    <a:blip r:embed="rId38" cstate="print"/>
                    <a:stretch>
                      <a:fillRect/>
                    </a:stretch>
                  </pic:blipFill>
                  <pic:spPr>
                    <a:xfrm>
                      <a:off x="0" y="0"/>
                      <a:ext cx="6242556" cy="4681728"/>
                    </a:xfrm>
                    <a:prstGeom prst="rect">
                      <a:avLst/>
                    </a:prstGeom>
                  </pic:spPr>
                </pic:pic>
              </a:graphicData>
            </a:graphic>
          </wp:inline>
        </w:drawing>
      </w:r>
    </w:p>
    <w:p w14:paraId="7470F15B" w14:textId="77777777" w:rsidR="00A55AD0" w:rsidRDefault="00A55AD0">
      <w:pPr>
        <w:spacing w:before="9"/>
        <w:rPr>
          <w:sz w:val="23"/>
        </w:rPr>
      </w:pPr>
    </w:p>
    <w:p w14:paraId="2BE82A1E" w14:textId="77777777" w:rsidR="00A55AD0" w:rsidRDefault="004969A0">
      <w:pPr>
        <w:pStyle w:val="sasMtn"/>
        <w:ind w:left="740" w:right="6526"/>
      </w:pPr>
      <w:r>
        <w:t>H|`^&amp;||||||||||P|E 1394-97|20080605114422 Q|1|^10006122|||S|||||||O</w:t>
      </w:r>
    </w:p>
    <w:p w14:paraId="04A496B2" w14:textId="77777777" w:rsidR="00A55AD0" w:rsidRDefault="004969A0">
      <w:pPr>
        <w:pStyle w:val="sasMtn"/>
        <w:spacing w:line="230" w:lineRule="exact"/>
        <w:ind w:left="740"/>
      </w:pPr>
      <w:r>
        <w:t>L|1|N</w:t>
      </w:r>
    </w:p>
    <w:p w14:paraId="3935DD51" w14:textId="77777777" w:rsidR="00A55AD0" w:rsidRDefault="00A55AD0">
      <w:pPr>
        <w:spacing w:line="230" w:lineRule="exact"/>
        <w:sectPr w:rsidR="00A55AD0">
          <w:footerReference w:type="default" r:id="rId39"/>
          <w:pgSz w:w="12240" w:h="15840"/>
          <w:pgMar w:top="1500" w:right="80" w:bottom="900" w:left="1060" w:header="0" w:footer="708" w:gutter="0"/>
          <w:pgNumType w:start="42"/>
          <w:cols w:space="720"/>
        </w:sectPr>
      </w:pPr>
    </w:p>
    <w:p w14:paraId="62783E2C" w14:textId="77777777" w:rsidR="00A55AD0" w:rsidRDefault="004969A0">
      <w:pPr>
        <w:pStyle w:val="AbzasSiyahs"/>
        <w:numPr>
          <w:ilvl w:val="2"/>
          <w:numId w:val="6"/>
        </w:numPr>
        <w:tabs>
          <w:tab w:val="left" w:pos="1322"/>
        </w:tabs>
        <w:spacing w:before="167"/>
        <w:ind w:left="1099" w:right="2216" w:firstLine="0"/>
        <w:rPr>
          <w:sz w:val="20"/>
        </w:rPr>
      </w:pPr>
      <w:r>
        <w:rPr>
          <w:sz w:val="20"/>
        </w:rPr>
        <w:t>In Response to this Query LIMS sends “Patient Information” and “Test Order” data for respective</w:t>
      </w:r>
      <w:r>
        <w:rPr>
          <w:spacing w:val="-2"/>
          <w:sz w:val="20"/>
        </w:rPr>
        <w:t xml:space="preserve"> </w:t>
      </w:r>
      <w:r>
        <w:rPr>
          <w:sz w:val="20"/>
        </w:rPr>
        <w:t>SampleID.</w:t>
      </w:r>
    </w:p>
    <w:p w14:paraId="39F5FE58" w14:textId="77777777" w:rsidR="00A55AD0" w:rsidRDefault="00A55AD0">
      <w:pPr>
        <w:spacing w:before="2"/>
        <w:rPr>
          <w:sz w:val="20"/>
        </w:rPr>
      </w:pPr>
    </w:p>
    <w:p w14:paraId="2D2B4013" w14:textId="77777777" w:rsidR="00A55AD0" w:rsidRDefault="004969A0">
      <w:pPr>
        <w:pStyle w:val="AbzasSiyahs"/>
        <w:numPr>
          <w:ilvl w:val="1"/>
          <w:numId w:val="6"/>
        </w:numPr>
        <w:tabs>
          <w:tab w:val="left" w:pos="1641"/>
        </w:tabs>
        <w:jc w:val="left"/>
        <w:rPr>
          <w:rFonts w:ascii="Times New Roman"/>
          <w:b/>
          <w:color w:val="000080"/>
          <w:sz w:val="20"/>
        </w:rPr>
      </w:pPr>
      <w:r>
        <w:rPr>
          <w:b/>
          <w:color w:val="000080"/>
          <w:sz w:val="20"/>
          <w:u w:val="thick" w:color="000080"/>
        </w:rPr>
        <w:t>Patient and Order data sent from LIMS to</w:t>
      </w:r>
      <w:r>
        <w:rPr>
          <w:b/>
          <w:color w:val="000080"/>
          <w:spacing w:val="-10"/>
          <w:sz w:val="20"/>
          <w:u w:val="thick" w:color="000080"/>
        </w:rPr>
        <w:t xml:space="preserve"> </w:t>
      </w:r>
      <w:r>
        <w:rPr>
          <w:b/>
          <w:color w:val="000080"/>
          <w:sz w:val="20"/>
          <w:u w:val="thick" w:color="000080"/>
        </w:rPr>
        <w:t>ASTM.</w:t>
      </w:r>
    </w:p>
    <w:p w14:paraId="6F45E507" w14:textId="77777777" w:rsidR="00A55AD0" w:rsidRDefault="00A55AD0">
      <w:pPr>
        <w:spacing w:before="7"/>
        <w:rPr>
          <w:b/>
          <w:sz w:val="11"/>
        </w:rPr>
      </w:pPr>
    </w:p>
    <w:p w14:paraId="67702C5C" w14:textId="77777777" w:rsidR="00A55AD0" w:rsidRDefault="004969A0">
      <w:pPr>
        <w:pStyle w:val="AbzasSiyahs"/>
        <w:numPr>
          <w:ilvl w:val="0"/>
          <w:numId w:val="7"/>
        </w:numPr>
        <w:tabs>
          <w:tab w:val="left" w:pos="1819"/>
          <w:tab w:val="left" w:pos="1820"/>
        </w:tabs>
        <w:spacing w:before="94"/>
        <w:jc w:val="left"/>
        <w:rPr>
          <w:sz w:val="20"/>
        </w:rPr>
      </w:pPr>
      <w:r>
        <w:rPr>
          <w:sz w:val="20"/>
        </w:rPr>
        <w:t>Patient and Order data entered in LIMS, with new</w:t>
      </w:r>
      <w:r>
        <w:rPr>
          <w:spacing w:val="-12"/>
          <w:sz w:val="20"/>
        </w:rPr>
        <w:t xml:space="preserve"> </w:t>
      </w:r>
      <w:r>
        <w:rPr>
          <w:sz w:val="20"/>
        </w:rPr>
        <w:t>sampleID.</w:t>
      </w:r>
    </w:p>
    <w:p w14:paraId="5562B823" w14:textId="77777777" w:rsidR="00A55AD0" w:rsidRDefault="00A55AD0">
      <w:pPr>
        <w:spacing w:before="9"/>
        <w:rPr>
          <w:sz w:val="16"/>
        </w:rPr>
      </w:pPr>
    </w:p>
    <w:p w14:paraId="473EF413" w14:textId="77777777" w:rsidR="00A55AD0" w:rsidRDefault="004969A0">
      <w:r>
        <w:rPr>
          <w:noProof/>
        </w:rPr>
        <w:drawing>
          <wp:anchor distT="0" distB="0" distL="0" distR="0" simplePos="0" relativeHeight="251659264" behindDoc="0" locked="0" layoutInCell="1" allowOverlap="1" wp14:anchorId="32047E61" wp14:editId="71712A0C">
            <wp:simplePos x="0" y="0"/>
            <wp:positionH relativeFrom="page">
              <wp:posOffset>1370965</wp:posOffset>
            </wp:positionH>
            <wp:positionV relativeFrom="paragraph">
              <wp:posOffset>226695</wp:posOffset>
            </wp:positionV>
            <wp:extent cx="5972810" cy="4479925"/>
            <wp:effectExtent l="0" t="0" r="1270" b="635"/>
            <wp:wrapTopAndBottom/>
            <wp:docPr id="1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9.jpeg"/>
                    <pic:cNvPicPr>
                      <a:picLocks noChangeAspect="1"/>
                    </pic:cNvPicPr>
                  </pic:nvPicPr>
                  <pic:blipFill>
                    <a:blip r:embed="rId40" cstate="print"/>
                    <a:stretch>
                      <a:fillRect/>
                    </a:stretch>
                  </pic:blipFill>
                  <pic:spPr>
                    <a:xfrm>
                      <a:off x="0" y="0"/>
                      <a:ext cx="5972810" cy="4479925"/>
                    </a:xfrm>
                    <a:prstGeom prst="rect">
                      <a:avLst/>
                    </a:prstGeom>
                  </pic:spPr>
                </pic:pic>
              </a:graphicData>
            </a:graphic>
          </wp:anchor>
        </w:drawing>
      </w:r>
    </w:p>
    <w:p w14:paraId="5526632E" w14:textId="77777777" w:rsidR="00A55AD0" w:rsidRDefault="00A55AD0">
      <w:pPr>
        <w:spacing w:before="2"/>
        <w:rPr>
          <w:sz w:val="19"/>
        </w:rPr>
      </w:pPr>
    </w:p>
    <w:p w14:paraId="3CB7B33A" w14:textId="77777777" w:rsidR="00A55AD0" w:rsidRDefault="004969A0">
      <w:pPr>
        <w:pStyle w:val="AbzasSiyahs"/>
        <w:numPr>
          <w:ilvl w:val="0"/>
          <w:numId w:val="7"/>
        </w:numPr>
        <w:tabs>
          <w:tab w:val="left" w:pos="1819"/>
          <w:tab w:val="left" w:pos="1820"/>
        </w:tabs>
        <w:ind w:hanging="721"/>
        <w:jc w:val="left"/>
        <w:rPr>
          <w:sz w:val="20"/>
        </w:rPr>
      </w:pPr>
      <w:r>
        <w:rPr>
          <w:sz w:val="20"/>
        </w:rPr>
        <w:t>String generated after clicking on (+)</w:t>
      </w:r>
      <w:r>
        <w:rPr>
          <w:spacing w:val="-7"/>
          <w:sz w:val="20"/>
        </w:rPr>
        <w:t xml:space="preserve"> </w:t>
      </w:r>
      <w:r>
        <w:rPr>
          <w:sz w:val="20"/>
        </w:rPr>
        <w:t>button.</w:t>
      </w:r>
    </w:p>
    <w:p w14:paraId="6E6397E7" w14:textId="77777777" w:rsidR="00A55AD0" w:rsidRDefault="004969A0">
      <w:pPr>
        <w:pStyle w:val="sasMtn"/>
        <w:spacing w:before="2"/>
        <w:ind w:left="1819"/>
        <w:rPr>
          <w:rFonts w:ascii="Courier New"/>
        </w:rPr>
      </w:pPr>
      <w:r>
        <w:rPr>
          <w:rFonts w:ascii="Courier New"/>
          <w:color w:val="0000FF"/>
        </w:rPr>
        <w:t>&lt;ENQ&gt;</w:t>
      </w:r>
      <w:r>
        <w:rPr>
          <w:rFonts w:ascii="Courier New"/>
          <w:color w:val="FF0000"/>
        </w:rPr>
        <w:t>&lt;ACK&gt;</w:t>
      </w:r>
    </w:p>
    <w:p w14:paraId="7DC75EF8" w14:textId="77777777" w:rsidR="00A55AD0" w:rsidRDefault="004969A0">
      <w:pPr>
        <w:pStyle w:val="sasMtn"/>
        <w:ind w:left="1819"/>
        <w:rPr>
          <w:rFonts w:ascii="Courier New"/>
        </w:rPr>
      </w:pPr>
      <w:r>
        <w:rPr>
          <w:rFonts w:ascii="Courier New"/>
        </w:rPr>
        <w:t xml:space="preserve">&lt;STX&gt;1H|`^&amp;||****|TBM-LIMS|Seepz||||||E-1394- </w:t>
      </w:r>
      <w:r>
        <w:rPr>
          <w:rFonts w:ascii="Courier New"/>
          <w:spacing w:val="-1"/>
        </w:rPr>
        <w:t>97|20080605114926&lt;CR&gt;P|1|10006122|LPAT1|LPAT13|VICHARE^PAT1^V|</w:t>
      </w:r>
    </w:p>
    <w:p w14:paraId="64933911" w14:textId="77777777" w:rsidR="00A55AD0" w:rsidRDefault="004969A0">
      <w:pPr>
        <w:pStyle w:val="sasMtn"/>
        <w:ind w:left="1819"/>
        <w:rPr>
          <w:rFonts w:ascii="Courier New"/>
        </w:rPr>
      </w:pPr>
      <w:r>
        <w:rPr>
          <w:rFonts w:ascii="Courier New"/>
          <w:spacing w:val="-1"/>
        </w:rPr>
        <w:t>|19710704|M|W|ANDHERI^MAHARASHTRA|RES1|8756873`694749387948|`N ENE^RAM|SP1|SP2|1.2^M|23|PDIG1|PACTMED|DIET|PR1|PR2|20080506`2</w:t>
      </w:r>
    </w:p>
    <w:p w14:paraId="7F012D72" w14:textId="77777777" w:rsidR="00A55AD0" w:rsidRDefault="004969A0">
      <w:pPr>
        <w:pStyle w:val="sasMtn"/>
        <w:ind w:left="1819"/>
        <w:rPr>
          <w:rFonts w:ascii="Courier New"/>
        </w:rPr>
      </w:pPr>
      <w:r>
        <w:rPr>
          <w:rFonts w:ascii="Courier New"/>
        </w:rPr>
        <w:t>0080506|OP|ANDHERI|NAltDig|AltDig|H|M|ARP|marathi|HpSer|HpInst</w:t>
      </w:r>
    </w:p>
    <w:p w14:paraId="6B395A4F" w14:textId="77777777" w:rsidR="00A55AD0" w:rsidRDefault="004969A0">
      <w:pPr>
        <w:pStyle w:val="sasMtn"/>
        <w:spacing w:before="1"/>
        <w:ind w:left="1819" w:right="1819"/>
        <w:rPr>
          <w:rFonts w:ascii="Courier New"/>
        </w:rPr>
      </w:pPr>
      <w:r>
        <w:rPr>
          <w:rFonts w:ascii="Courier New"/>
        </w:rPr>
        <w:t>|A&lt;CR&gt;C|1|L|Patient Information|G&lt;CR&gt;O|1|10006122|IPat1|^^^ALT`^^^AMY`^^^LPS|R|200 80506|20080506|20080506|200^ml|preeta|N|DngC|RCIInfo|20080506| SERUM|`NENE^RAM|233245354|||LB1|LB2|20080506|566|B1|O|RES1|WAR D1|NIF|SPSER|SPINST&lt;CR&gt;L|1|N&lt;CR&gt;&lt;ETX&gt;6F&lt;CR&gt;&lt;LF&gt;</w:t>
      </w:r>
      <w:r>
        <w:rPr>
          <w:rFonts w:ascii="Courier New"/>
          <w:color w:val="FF0000"/>
        </w:rPr>
        <w:t>&lt;ACK&gt;</w:t>
      </w:r>
    </w:p>
    <w:p w14:paraId="124A781F" w14:textId="77777777" w:rsidR="00A55AD0" w:rsidRDefault="004969A0">
      <w:pPr>
        <w:pStyle w:val="sasMtn"/>
        <w:ind w:left="1819"/>
        <w:rPr>
          <w:rFonts w:ascii="Courier New"/>
        </w:rPr>
      </w:pPr>
      <w:r>
        <w:rPr>
          <w:rFonts w:ascii="Courier New"/>
          <w:color w:val="0000FF"/>
        </w:rPr>
        <w:t>&lt;EOT&gt;</w:t>
      </w:r>
    </w:p>
    <w:p w14:paraId="4DEEF4A2" w14:textId="77777777" w:rsidR="00A55AD0" w:rsidRDefault="00A55AD0">
      <w:pPr>
        <w:rPr>
          <w:rFonts w:ascii="Courier New"/>
        </w:rPr>
        <w:sectPr w:rsidR="00A55AD0">
          <w:pgSz w:w="12240" w:h="15840"/>
          <w:pgMar w:top="1500" w:right="80" w:bottom="980" w:left="1060" w:header="0" w:footer="708" w:gutter="0"/>
          <w:cols w:space="720"/>
        </w:sectPr>
      </w:pPr>
    </w:p>
    <w:p w14:paraId="632BCD9B" w14:textId="77777777" w:rsidR="00A55AD0" w:rsidRDefault="004969A0">
      <w:pPr>
        <w:pStyle w:val="sasMtn"/>
        <w:ind w:left="740"/>
        <w:rPr>
          <w:rFonts w:ascii="Courier New"/>
          <w:b w:val="0"/>
        </w:rPr>
      </w:pPr>
      <w:r>
        <w:rPr>
          <w:rFonts w:ascii="Courier New"/>
          <w:b w:val="0"/>
          <w:noProof/>
        </w:rPr>
        <w:drawing>
          <wp:inline distT="0" distB="0" distL="0" distR="0" wp14:anchorId="1D671442" wp14:editId="1680F23C">
            <wp:extent cx="6242050" cy="4681220"/>
            <wp:effectExtent l="0" t="0" r="0" b="0"/>
            <wp:docPr id="1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jpeg"/>
                    <pic:cNvPicPr>
                      <a:picLocks noChangeAspect="1"/>
                    </pic:cNvPicPr>
                  </pic:nvPicPr>
                  <pic:blipFill>
                    <a:blip r:embed="rId41" cstate="print"/>
                    <a:stretch>
                      <a:fillRect/>
                    </a:stretch>
                  </pic:blipFill>
                  <pic:spPr>
                    <a:xfrm>
                      <a:off x="0" y="0"/>
                      <a:ext cx="6242556" cy="4681728"/>
                    </a:xfrm>
                    <a:prstGeom prst="rect">
                      <a:avLst/>
                    </a:prstGeom>
                  </pic:spPr>
                </pic:pic>
              </a:graphicData>
            </a:graphic>
          </wp:inline>
        </w:drawing>
      </w:r>
    </w:p>
    <w:p w14:paraId="227B9C96" w14:textId="77777777" w:rsidR="00A55AD0" w:rsidRDefault="00A55AD0">
      <w:pPr>
        <w:rPr>
          <w:rFonts w:ascii="Courier New"/>
        </w:rPr>
        <w:sectPr w:rsidR="00A55AD0">
          <w:pgSz w:w="12240" w:h="15840"/>
          <w:pgMar w:top="1440" w:right="80" w:bottom="900" w:left="1060" w:header="0" w:footer="708" w:gutter="0"/>
          <w:cols w:space="720"/>
        </w:sectPr>
      </w:pPr>
    </w:p>
    <w:p w14:paraId="7B32E1D5" w14:textId="77777777" w:rsidR="00A55AD0" w:rsidRDefault="004969A0">
      <w:pPr>
        <w:pStyle w:val="AbzasSiyahs"/>
        <w:numPr>
          <w:ilvl w:val="0"/>
          <w:numId w:val="7"/>
        </w:numPr>
        <w:tabs>
          <w:tab w:val="left" w:pos="996"/>
        </w:tabs>
        <w:spacing w:before="167"/>
        <w:ind w:left="995" w:hanging="256"/>
        <w:jc w:val="left"/>
        <w:rPr>
          <w:sz w:val="20"/>
        </w:rPr>
      </w:pPr>
      <w:r>
        <w:rPr>
          <w:sz w:val="20"/>
        </w:rPr>
        <w:t>String received by the ASTM and stored in the instrument</w:t>
      </w:r>
      <w:r>
        <w:rPr>
          <w:spacing w:val="-10"/>
          <w:sz w:val="20"/>
        </w:rPr>
        <w:t xml:space="preserve"> </w:t>
      </w:r>
      <w:r>
        <w:rPr>
          <w:sz w:val="20"/>
        </w:rPr>
        <w:t>software</w:t>
      </w:r>
      <w:r>
        <w:rPr>
          <w:color w:val="800080"/>
          <w:sz w:val="20"/>
        </w:rPr>
        <w:t>.</w:t>
      </w:r>
    </w:p>
    <w:p w14:paraId="6A0EA32F" w14:textId="77777777" w:rsidR="00A55AD0" w:rsidRDefault="00A55AD0">
      <w:pPr>
        <w:rPr>
          <w:sz w:val="20"/>
        </w:rPr>
      </w:pPr>
    </w:p>
    <w:p w14:paraId="4E973730" w14:textId="77777777" w:rsidR="00A55AD0" w:rsidRDefault="00A55AD0">
      <w:pPr>
        <w:rPr>
          <w:sz w:val="20"/>
        </w:rPr>
      </w:pPr>
    </w:p>
    <w:p w14:paraId="1A2D029C" w14:textId="77777777" w:rsidR="00A55AD0" w:rsidRDefault="004969A0">
      <w:pPr>
        <w:spacing w:before="9"/>
        <w:jc w:val="center"/>
        <w:rPr>
          <w:sz w:val="16"/>
        </w:rPr>
      </w:pPr>
      <w:r>
        <w:rPr>
          <w:noProof/>
        </w:rPr>
        <w:drawing>
          <wp:inline distT="0" distB="0" distL="0" distR="0" wp14:anchorId="6BD99B7F" wp14:editId="162F3DB7">
            <wp:extent cx="5294630" cy="3295015"/>
            <wp:effectExtent l="0" t="0" r="1270" b="4445"/>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pic:cNvPicPr>
                      <a:picLocks noChangeAspect="1"/>
                    </pic:cNvPicPr>
                  </pic:nvPicPr>
                  <pic:blipFill>
                    <a:blip r:embed="rId42"/>
                    <a:stretch>
                      <a:fillRect/>
                    </a:stretch>
                  </pic:blipFill>
                  <pic:spPr>
                    <a:xfrm>
                      <a:off x="0" y="0"/>
                      <a:ext cx="5295238" cy="3295238"/>
                    </a:xfrm>
                    <a:prstGeom prst="rect">
                      <a:avLst/>
                    </a:prstGeom>
                  </pic:spPr>
                </pic:pic>
              </a:graphicData>
            </a:graphic>
          </wp:inline>
        </w:drawing>
      </w:r>
    </w:p>
    <w:p w14:paraId="4BC9C9CD" w14:textId="77777777" w:rsidR="00A55AD0" w:rsidRDefault="00A55AD0">
      <w:pPr>
        <w:rPr>
          <w:sz w:val="16"/>
        </w:rPr>
        <w:sectPr w:rsidR="00A55AD0">
          <w:pgSz w:w="12240" w:h="15840"/>
          <w:pgMar w:top="1500" w:right="80" w:bottom="900" w:left="1060" w:header="0" w:footer="708" w:gutter="0"/>
          <w:cols w:space="720"/>
        </w:sectPr>
      </w:pPr>
    </w:p>
    <w:p w14:paraId="174FA0FB" w14:textId="77777777" w:rsidR="00A55AD0" w:rsidRDefault="00A55AD0">
      <w:pPr>
        <w:spacing w:before="5"/>
        <w:rPr>
          <w:sz w:val="26"/>
        </w:rPr>
      </w:pPr>
    </w:p>
    <w:p w14:paraId="64DF790D" w14:textId="77777777" w:rsidR="00A55AD0" w:rsidRDefault="004969A0">
      <w:pPr>
        <w:pStyle w:val="AbzasSiyahs"/>
        <w:numPr>
          <w:ilvl w:val="1"/>
          <w:numId w:val="6"/>
        </w:numPr>
        <w:tabs>
          <w:tab w:val="left" w:pos="1101"/>
        </w:tabs>
        <w:spacing w:before="94"/>
        <w:ind w:left="1100"/>
        <w:jc w:val="left"/>
        <w:rPr>
          <w:b/>
          <w:color w:val="000080"/>
          <w:sz w:val="20"/>
        </w:rPr>
      </w:pPr>
      <w:r>
        <w:rPr>
          <w:b/>
          <w:color w:val="000080"/>
          <w:sz w:val="20"/>
          <w:u w:val="thick" w:color="000080"/>
        </w:rPr>
        <w:t>Results sent from ASTM to</w:t>
      </w:r>
      <w:r>
        <w:rPr>
          <w:b/>
          <w:color w:val="000080"/>
          <w:spacing w:val="-7"/>
          <w:sz w:val="20"/>
          <w:u w:val="thick" w:color="000080"/>
        </w:rPr>
        <w:t xml:space="preserve"> </w:t>
      </w:r>
      <w:r>
        <w:rPr>
          <w:b/>
          <w:color w:val="000080"/>
          <w:sz w:val="20"/>
          <w:u w:val="thick" w:color="000080"/>
        </w:rPr>
        <w:t>LIMS</w:t>
      </w:r>
    </w:p>
    <w:p w14:paraId="6C33C694" w14:textId="77777777" w:rsidR="00A55AD0" w:rsidRDefault="004969A0">
      <w:pPr>
        <w:pStyle w:val="AbzasSiyahs"/>
        <w:numPr>
          <w:ilvl w:val="2"/>
          <w:numId w:val="6"/>
        </w:numPr>
        <w:tabs>
          <w:tab w:val="left" w:pos="1820"/>
          <w:tab w:val="left" w:pos="1821"/>
        </w:tabs>
        <w:rPr>
          <w:b/>
          <w:sz w:val="20"/>
        </w:rPr>
      </w:pPr>
      <w:r>
        <w:rPr>
          <w:b/>
          <w:sz w:val="20"/>
        </w:rPr>
        <w:t>Online</w:t>
      </w:r>
    </w:p>
    <w:p w14:paraId="19561A52" w14:textId="77777777" w:rsidR="00A55AD0" w:rsidRDefault="00A55AD0">
      <w:pPr>
        <w:ind w:left="1100"/>
        <w:rPr>
          <w:sz w:val="20"/>
        </w:rPr>
      </w:pPr>
    </w:p>
    <w:p w14:paraId="173C8DB0" w14:textId="77777777" w:rsidR="00A55AD0" w:rsidRDefault="004969A0">
      <w:pPr>
        <w:spacing w:before="167" w:after="3"/>
        <w:ind w:left="1100"/>
        <w:rPr>
          <w:sz w:val="20"/>
        </w:rPr>
      </w:pPr>
      <w:r>
        <w:rPr>
          <w:sz w:val="20"/>
        </w:rPr>
        <w:t>Result sent to LIMS</w:t>
      </w:r>
    </w:p>
    <w:p w14:paraId="091460DF" w14:textId="77777777" w:rsidR="00A55AD0" w:rsidRDefault="004969A0">
      <w:pPr>
        <w:ind w:left="1100"/>
        <w:rPr>
          <w:sz w:val="20"/>
        </w:rPr>
      </w:pPr>
      <w:r>
        <w:rPr>
          <w:noProof/>
          <w:sz w:val="20"/>
        </w:rPr>
        <w:drawing>
          <wp:inline distT="0" distB="0" distL="0" distR="0" wp14:anchorId="2D5F6295" wp14:editId="3F55C472">
            <wp:extent cx="6241415" cy="4681220"/>
            <wp:effectExtent l="0" t="0" r="0" b="0"/>
            <wp:docPr id="2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jpeg"/>
                    <pic:cNvPicPr>
                      <a:picLocks noChangeAspect="1"/>
                    </pic:cNvPicPr>
                  </pic:nvPicPr>
                  <pic:blipFill>
                    <a:blip r:embed="rId43" cstate="print"/>
                    <a:stretch>
                      <a:fillRect/>
                    </a:stretch>
                  </pic:blipFill>
                  <pic:spPr>
                    <a:xfrm>
                      <a:off x="0" y="0"/>
                      <a:ext cx="6241798" cy="4681728"/>
                    </a:xfrm>
                    <a:prstGeom prst="rect">
                      <a:avLst/>
                    </a:prstGeom>
                  </pic:spPr>
                </pic:pic>
              </a:graphicData>
            </a:graphic>
          </wp:inline>
        </w:drawing>
      </w:r>
    </w:p>
    <w:p w14:paraId="6DD50CDF" w14:textId="77777777" w:rsidR="00A55AD0" w:rsidRDefault="00A55AD0">
      <w:pPr>
        <w:spacing w:before="9"/>
        <w:rPr>
          <w:sz w:val="23"/>
        </w:rPr>
      </w:pPr>
    </w:p>
    <w:p w14:paraId="215BBA41" w14:textId="77777777" w:rsidR="00A55AD0" w:rsidRDefault="004969A0">
      <w:pPr>
        <w:pStyle w:val="sasMtn"/>
        <w:ind w:left="740" w:right="6171"/>
      </w:pPr>
      <w:r>
        <w:t>H|`^&amp;||||||||||P|E 1394-97|20080605115331 P|1|0||||||||||||||0|0 O|1|1||^^^LDH|||||||||||SERUM R|1|^^^LDH|321|U/L|||N|F||||20080605120000 C|1|I|Instrument Flag</w:t>
      </w:r>
    </w:p>
    <w:p w14:paraId="57051106" w14:textId="77777777" w:rsidR="00A55AD0" w:rsidRDefault="004969A0">
      <w:pPr>
        <w:pStyle w:val="sasMtn"/>
        <w:ind w:left="740"/>
      </w:pPr>
      <w:r>
        <w:t>L|1|N</w:t>
      </w:r>
    </w:p>
    <w:p w14:paraId="786B02F8" w14:textId="77777777" w:rsidR="00A55AD0" w:rsidRDefault="00A55AD0">
      <w:pPr>
        <w:sectPr w:rsidR="00A55AD0">
          <w:pgSz w:w="12240" w:h="15840"/>
          <w:pgMar w:top="1500" w:right="80" w:bottom="980" w:left="1060" w:header="0" w:footer="708" w:gutter="0"/>
          <w:cols w:space="720"/>
        </w:sectPr>
      </w:pPr>
    </w:p>
    <w:p w14:paraId="3C5DE499" w14:textId="77777777" w:rsidR="00A55AD0" w:rsidRDefault="004969A0">
      <w:pPr>
        <w:pStyle w:val="AbzasSiyahs"/>
        <w:numPr>
          <w:ilvl w:val="2"/>
          <w:numId w:val="6"/>
        </w:numPr>
        <w:tabs>
          <w:tab w:val="left" w:pos="1820"/>
          <w:tab w:val="left" w:pos="1821"/>
        </w:tabs>
        <w:spacing w:before="169" w:line="229" w:lineRule="exact"/>
        <w:rPr>
          <w:b/>
          <w:sz w:val="20"/>
        </w:rPr>
      </w:pPr>
      <w:r>
        <w:rPr>
          <w:b/>
          <w:sz w:val="20"/>
        </w:rPr>
        <w:t>Offline</w:t>
      </w:r>
    </w:p>
    <w:p w14:paraId="791788D6" w14:textId="77777777" w:rsidR="00A55AD0" w:rsidRDefault="004969A0">
      <w:pPr>
        <w:spacing w:line="229" w:lineRule="exact"/>
        <w:ind w:left="1100"/>
        <w:rPr>
          <w:sz w:val="20"/>
        </w:rPr>
      </w:pPr>
      <w:r>
        <w:rPr>
          <w:sz w:val="20"/>
        </w:rPr>
        <w:t>Result sent from Result Reprint</w:t>
      </w:r>
    </w:p>
    <w:p w14:paraId="16E96FFB" w14:textId="77777777" w:rsidR="00A55AD0" w:rsidRDefault="004969A0">
      <w:pPr>
        <w:pStyle w:val="AbzasSiyahs"/>
        <w:numPr>
          <w:ilvl w:val="0"/>
          <w:numId w:val="8"/>
        </w:numPr>
        <w:tabs>
          <w:tab w:val="left" w:pos="1461"/>
        </w:tabs>
        <w:rPr>
          <w:sz w:val="20"/>
        </w:rPr>
      </w:pPr>
      <w:r>
        <w:rPr>
          <w:sz w:val="20"/>
        </w:rPr>
        <w:t>Select the results to be sent to</w:t>
      </w:r>
      <w:r>
        <w:rPr>
          <w:spacing w:val="-9"/>
          <w:sz w:val="20"/>
        </w:rPr>
        <w:t xml:space="preserve"> </w:t>
      </w:r>
      <w:r>
        <w:rPr>
          <w:sz w:val="20"/>
        </w:rPr>
        <w:t>LIMS</w:t>
      </w:r>
    </w:p>
    <w:p w14:paraId="1479BBCA" w14:textId="77777777" w:rsidR="00A55AD0" w:rsidRDefault="004969A0">
      <w:pPr>
        <w:pStyle w:val="AbzasSiyahs"/>
        <w:numPr>
          <w:ilvl w:val="0"/>
          <w:numId w:val="8"/>
        </w:numPr>
        <w:tabs>
          <w:tab w:val="left" w:pos="1461"/>
        </w:tabs>
        <w:spacing w:before="1"/>
        <w:rPr>
          <w:sz w:val="20"/>
        </w:rPr>
      </w:pPr>
      <w:r>
        <w:rPr>
          <w:sz w:val="20"/>
        </w:rPr>
        <w:t>Click on Send To</w:t>
      </w:r>
      <w:r>
        <w:rPr>
          <w:spacing w:val="-4"/>
          <w:sz w:val="20"/>
        </w:rPr>
        <w:t xml:space="preserve"> </w:t>
      </w:r>
      <w:r>
        <w:rPr>
          <w:sz w:val="20"/>
        </w:rPr>
        <w:t>Host</w:t>
      </w:r>
    </w:p>
    <w:p w14:paraId="1D25F26D" w14:textId="77777777" w:rsidR="00A55AD0" w:rsidRDefault="004969A0">
      <w:pPr>
        <w:ind w:left="1100"/>
        <w:rPr>
          <w:sz w:val="20"/>
        </w:rPr>
      </w:pPr>
      <w:r>
        <w:rPr>
          <w:noProof/>
        </w:rPr>
        <w:drawing>
          <wp:inline distT="0" distB="0" distL="114300" distR="114300" wp14:anchorId="585E2CD8" wp14:editId="2FEB35BC">
            <wp:extent cx="4415155" cy="2350135"/>
            <wp:effectExtent l="0" t="0" r="4445" b="4445"/>
            <wp:docPr id="3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9"/>
                    <pic:cNvPicPr>
                      <a:picLocks noChangeAspect="1"/>
                    </pic:cNvPicPr>
                  </pic:nvPicPr>
                  <pic:blipFill>
                    <a:blip r:embed="rId44"/>
                    <a:stretch>
                      <a:fillRect/>
                    </a:stretch>
                  </pic:blipFill>
                  <pic:spPr>
                    <a:xfrm>
                      <a:off x="0" y="0"/>
                      <a:ext cx="4415155" cy="2350135"/>
                    </a:xfrm>
                    <a:prstGeom prst="rect">
                      <a:avLst/>
                    </a:prstGeom>
                    <a:noFill/>
                    <a:ln>
                      <a:noFill/>
                    </a:ln>
                  </pic:spPr>
                </pic:pic>
              </a:graphicData>
            </a:graphic>
          </wp:inline>
        </w:drawing>
      </w:r>
    </w:p>
    <w:p w14:paraId="53D2025C" w14:textId="77777777" w:rsidR="00A55AD0" w:rsidRDefault="00A55AD0">
      <w:pPr>
        <w:rPr>
          <w:sz w:val="20"/>
        </w:rPr>
        <w:sectPr w:rsidR="00A55AD0">
          <w:pgSz w:w="12240" w:h="15840"/>
          <w:pgMar w:top="1500" w:right="80" w:bottom="980" w:left="1060" w:header="0" w:footer="708" w:gutter="0"/>
          <w:cols w:space="720"/>
        </w:sectPr>
      </w:pPr>
    </w:p>
    <w:p w14:paraId="3AB15731" w14:textId="77777777" w:rsidR="00A55AD0" w:rsidRDefault="004969A0">
      <w:pPr>
        <w:spacing w:before="77" w:after="3"/>
        <w:ind w:left="650"/>
        <w:rPr>
          <w:sz w:val="20"/>
        </w:rPr>
      </w:pPr>
      <w:r>
        <w:rPr>
          <w:sz w:val="20"/>
        </w:rPr>
        <w:t>Results received by LIMS</w:t>
      </w:r>
    </w:p>
    <w:p w14:paraId="406ACF7D" w14:textId="77777777" w:rsidR="00A55AD0" w:rsidRDefault="004969A0">
      <w:pPr>
        <w:ind w:left="1100"/>
        <w:rPr>
          <w:sz w:val="20"/>
        </w:rPr>
      </w:pPr>
      <w:r>
        <w:rPr>
          <w:noProof/>
          <w:sz w:val="20"/>
        </w:rPr>
        <w:drawing>
          <wp:inline distT="0" distB="0" distL="0" distR="0" wp14:anchorId="6D7929E9" wp14:editId="5C49CDD3">
            <wp:extent cx="6241415" cy="4681220"/>
            <wp:effectExtent l="0" t="0" r="0" b="0"/>
            <wp:docPr id="2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5.jpeg"/>
                    <pic:cNvPicPr>
                      <a:picLocks noChangeAspect="1"/>
                    </pic:cNvPicPr>
                  </pic:nvPicPr>
                  <pic:blipFill>
                    <a:blip r:embed="rId45" cstate="print"/>
                    <a:stretch>
                      <a:fillRect/>
                    </a:stretch>
                  </pic:blipFill>
                  <pic:spPr>
                    <a:xfrm>
                      <a:off x="0" y="0"/>
                      <a:ext cx="6241798" cy="4681728"/>
                    </a:xfrm>
                    <a:prstGeom prst="rect">
                      <a:avLst/>
                    </a:prstGeom>
                  </pic:spPr>
                </pic:pic>
              </a:graphicData>
            </a:graphic>
          </wp:inline>
        </w:drawing>
      </w:r>
    </w:p>
    <w:p w14:paraId="5CA6BC56" w14:textId="77777777" w:rsidR="00A55AD0" w:rsidRDefault="00A55AD0"/>
    <w:p w14:paraId="0394057D" w14:textId="77777777" w:rsidR="00A55AD0" w:rsidRDefault="00A55AD0">
      <w:pPr>
        <w:spacing w:before="9"/>
        <w:rPr>
          <w:sz w:val="21"/>
        </w:rPr>
      </w:pPr>
    </w:p>
    <w:p w14:paraId="60A34282" w14:textId="77777777" w:rsidR="00A55AD0" w:rsidRDefault="004969A0">
      <w:pPr>
        <w:pStyle w:val="sasMtn"/>
        <w:ind w:left="740"/>
        <w:rPr>
          <w:rFonts w:ascii="Courier New"/>
        </w:rPr>
      </w:pPr>
      <w:r>
        <w:rPr>
          <w:rFonts w:ascii="Courier New"/>
          <w:color w:val="0000FF"/>
        </w:rPr>
        <w:t>&lt;ENQ&gt;</w:t>
      </w:r>
      <w:r>
        <w:rPr>
          <w:rFonts w:ascii="Courier New"/>
          <w:color w:val="FF0000"/>
        </w:rPr>
        <w:t>&lt;ACK&gt;</w:t>
      </w:r>
    </w:p>
    <w:p w14:paraId="723B549C" w14:textId="77777777" w:rsidR="00A55AD0" w:rsidRDefault="004969A0">
      <w:pPr>
        <w:pStyle w:val="sasMtn"/>
        <w:spacing w:before="1"/>
        <w:ind w:left="740"/>
        <w:rPr>
          <w:rFonts w:ascii="Courier New"/>
        </w:rPr>
      </w:pPr>
      <w:r>
        <w:rPr>
          <w:rFonts w:ascii="Courier New"/>
        </w:rPr>
        <w:t>&lt;STX&gt;1H|`^&amp;||||||||||P|E 1394- 97|20080605112006&lt;CR&gt;P|1|0||||||M||||||||0|0&lt;CR&gt;O|1|PAT112||^^^CHOL||||</w:t>
      </w:r>
    </w:p>
    <w:p w14:paraId="6929C746" w14:textId="77777777" w:rsidR="00A55AD0" w:rsidRDefault="004969A0">
      <w:pPr>
        <w:pStyle w:val="sasMtn"/>
        <w:ind w:left="740"/>
        <w:rPr>
          <w:rFonts w:ascii="Courier New"/>
        </w:rPr>
      </w:pPr>
      <w:r>
        <w:rPr>
          <w:rFonts w:ascii="Courier New"/>
        </w:rPr>
        <w:t>|||||||SERUM&lt;CR&gt;R|1|^^^CHOL|258.29|mg/dl|^DEFAULT||N|F||||2008040805262 7&lt;CR&gt;C|1|I|Instrument Flag &lt;CR&gt;L|1|N&lt;CR&gt;&lt;ETX&gt;C7&lt;CR&gt;&lt;LF&gt;</w:t>
      </w:r>
      <w:r>
        <w:rPr>
          <w:rFonts w:ascii="Courier New"/>
          <w:color w:val="FF0000"/>
        </w:rPr>
        <w:t>&lt;ACK&gt;</w:t>
      </w:r>
    </w:p>
    <w:p w14:paraId="02CECA22" w14:textId="77777777" w:rsidR="00A55AD0" w:rsidRDefault="004969A0">
      <w:pPr>
        <w:pStyle w:val="sasMtn"/>
        <w:ind w:left="740"/>
        <w:rPr>
          <w:rFonts w:ascii="Courier New"/>
        </w:rPr>
      </w:pPr>
      <w:r>
        <w:rPr>
          <w:rFonts w:ascii="Courier New"/>
          <w:color w:val="0000FF"/>
        </w:rPr>
        <w:t>&lt;EOT&gt;&lt;ENQ&gt;</w:t>
      </w:r>
      <w:r>
        <w:rPr>
          <w:rFonts w:ascii="Courier New"/>
          <w:color w:val="FF0000"/>
        </w:rPr>
        <w:t>&lt;ACK&gt;</w:t>
      </w:r>
    </w:p>
    <w:p w14:paraId="522D3DF0" w14:textId="77777777" w:rsidR="00A55AD0" w:rsidRDefault="004969A0">
      <w:pPr>
        <w:pStyle w:val="sasMtn"/>
        <w:ind w:left="740"/>
        <w:rPr>
          <w:rFonts w:ascii="Courier New"/>
        </w:rPr>
      </w:pPr>
      <w:r>
        <w:rPr>
          <w:rFonts w:ascii="Courier New"/>
        </w:rPr>
        <w:t>&lt;STX&gt;1H|`^&amp;||||||||||P|E 1394- 97|20080605112009&lt;CR&gt;P|1|0||||||M||||||||0|0&lt;CR&gt;O|1|PAT113||^^^LDH|||||</w:t>
      </w:r>
    </w:p>
    <w:p w14:paraId="2CADF3E3" w14:textId="77777777" w:rsidR="00A55AD0" w:rsidRDefault="004969A0">
      <w:pPr>
        <w:pStyle w:val="sasMtn"/>
        <w:ind w:left="740"/>
        <w:rPr>
          <w:rFonts w:ascii="Courier New"/>
        </w:rPr>
      </w:pPr>
      <w:r>
        <w:rPr>
          <w:rFonts w:ascii="Courier New"/>
        </w:rPr>
        <w:t>||||||SERUM&lt;CR&gt;R|1|^^^LDH|321.0|U/L|^DEFAULT||N|F||||20080408052757&lt;CR&gt; C|1|I|Instrument Flag &lt;CR&gt;L|1|N&lt;CR&gt;&lt;ETX&gt;EC&lt;CR&gt;&lt;LF&gt;</w:t>
      </w:r>
      <w:r>
        <w:rPr>
          <w:rFonts w:ascii="Courier New"/>
          <w:color w:val="FF0000"/>
        </w:rPr>
        <w:t>&lt;ACK&gt;</w:t>
      </w:r>
    </w:p>
    <w:p w14:paraId="287211D3" w14:textId="77777777" w:rsidR="00A55AD0" w:rsidRDefault="004969A0">
      <w:pPr>
        <w:pStyle w:val="sasMtn"/>
        <w:ind w:left="740"/>
        <w:rPr>
          <w:rFonts w:ascii="Courier New"/>
        </w:rPr>
        <w:sectPr w:rsidR="00A55AD0">
          <w:pgSz w:w="12240" w:h="15840"/>
          <w:pgMar w:top="1360" w:right="80" w:bottom="980" w:left="1060" w:header="0" w:footer="708" w:gutter="0"/>
          <w:cols w:space="720"/>
        </w:sectPr>
      </w:pPr>
      <w:r>
        <w:rPr>
          <w:rFonts w:ascii="Courier New"/>
          <w:color w:val="0000FF"/>
        </w:rPr>
        <w:t>&lt;EOT&gt;</w:t>
      </w:r>
    </w:p>
    <w:p w14:paraId="3B2294A2" w14:textId="77777777" w:rsidR="00A55AD0" w:rsidRDefault="00A55AD0">
      <w:pPr>
        <w:rPr>
          <w:sz w:val="20"/>
        </w:rPr>
      </w:pPr>
      <w:bookmarkStart w:id="19" w:name="IV)_Offline_Entry_"/>
      <w:bookmarkEnd w:id="19"/>
    </w:p>
    <w:p w14:paraId="38ACE18B" w14:textId="77777777" w:rsidR="00A55AD0" w:rsidRDefault="004969A0">
      <w:pPr>
        <w:pStyle w:val="sasMtn"/>
        <w:spacing w:before="78"/>
        <w:ind w:left="740"/>
      </w:pPr>
      <w:r>
        <w:rPr>
          <w:u w:val="thick"/>
        </w:rPr>
        <w:t>Sample BarcodeScan Testing</w:t>
      </w:r>
      <w:r>
        <w:t xml:space="preserve"> :</w:t>
      </w:r>
    </w:p>
    <w:p w14:paraId="5B557167" w14:textId="77777777" w:rsidR="00A55AD0" w:rsidRDefault="00A55AD0">
      <w:pPr>
        <w:rPr>
          <w:b/>
          <w:sz w:val="20"/>
        </w:rPr>
      </w:pPr>
    </w:p>
    <w:p w14:paraId="77EC696F" w14:textId="77777777" w:rsidR="00A55AD0" w:rsidRDefault="004969A0">
      <w:pPr>
        <w:pStyle w:val="sasMtn"/>
        <w:spacing w:after="2"/>
        <w:ind w:left="739"/>
      </w:pPr>
      <w:bookmarkStart w:id="20" w:name="After_Barcode_Scan"/>
      <w:bookmarkEnd w:id="20"/>
      <w:r>
        <w:t>(B- Barcoded ; NB- Non Barcoded)</w:t>
      </w:r>
    </w:p>
    <w:tbl>
      <w:tblPr>
        <w:tblW w:w="8748"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84"/>
        <w:gridCol w:w="2304"/>
        <w:gridCol w:w="1831"/>
        <w:gridCol w:w="3029"/>
      </w:tblGrid>
      <w:tr w:rsidR="00A55AD0" w14:paraId="4DE4AECC" w14:textId="77777777">
        <w:trPr>
          <w:trHeight w:val="376"/>
        </w:trPr>
        <w:tc>
          <w:tcPr>
            <w:tcW w:w="5719" w:type="dxa"/>
            <w:gridSpan w:val="3"/>
          </w:tcPr>
          <w:p w14:paraId="4395D28B" w14:textId="77777777" w:rsidR="00A55AD0" w:rsidRDefault="004969A0">
            <w:pPr>
              <w:pStyle w:val="TableParagraph"/>
              <w:spacing w:line="228" w:lineRule="exact"/>
              <w:ind w:left="1846"/>
              <w:rPr>
                <w:b/>
                <w:sz w:val="20"/>
              </w:rPr>
            </w:pPr>
            <w:r>
              <w:rPr>
                <w:b/>
                <w:color w:val="000080"/>
                <w:sz w:val="20"/>
              </w:rPr>
              <w:t>Before Barcode Scan</w:t>
            </w:r>
          </w:p>
        </w:tc>
        <w:tc>
          <w:tcPr>
            <w:tcW w:w="3029" w:type="dxa"/>
          </w:tcPr>
          <w:p w14:paraId="65BAE4B4" w14:textId="77777777" w:rsidR="00A55AD0" w:rsidRDefault="004969A0">
            <w:pPr>
              <w:pStyle w:val="TableParagraph"/>
              <w:spacing w:line="228" w:lineRule="exact"/>
              <w:ind w:left="584"/>
              <w:rPr>
                <w:b/>
                <w:sz w:val="20"/>
              </w:rPr>
            </w:pPr>
            <w:r>
              <w:rPr>
                <w:b/>
                <w:color w:val="000080"/>
                <w:sz w:val="20"/>
              </w:rPr>
              <w:t>After Barcode Scan</w:t>
            </w:r>
          </w:p>
        </w:tc>
      </w:tr>
      <w:tr w:rsidR="00A55AD0" w14:paraId="1A4C802E" w14:textId="77777777">
        <w:trPr>
          <w:trHeight w:val="230"/>
        </w:trPr>
        <w:tc>
          <w:tcPr>
            <w:tcW w:w="1584" w:type="dxa"/>
          </w:tcPr>
          <w:p w14:paraId="5912A70B" w14:textId="77777777" w:rsidR="00A55AD0" w:rsidRDefault="004969A0">
            <w:pPr>
              <w:pStyle w:val="TableParagraph"/>
              <w:spacing w:line="210" w:lineRule="exact"/>
              <w:ind w:left="251"/>
              <w:rPr>
                <w:b/>
                <w:sz w:val="20"/>
              </w:rPr>
            </w:pPr>
            <w:r>
              <w:rPr>
                <w:b/>
                <w:sz w:val="20"/>
              </w:rPr>
              <w:t>SamplePos</w:t>
            </w:r>
          </w:p>
        </w:tc>
        <w:tc>
          <w:tcPr>
            <w:tcW w:w="2304" w:type="dxa"/>
          </w:tcPr>
          <w:p w14:paraId="3B9F3028" w14:textId="77777777" w:rsidR="00A55AD0" w:rsidRDefault="004969A0">
            <w:pPr>
              <w:pStyle w:val="TableParagraph"/>
              <w:spacing w:line="210" w:lineRule="exact"/>
              <w:ind w:left="696"/>
              <w:rPr>
                <w:b/>
                <w:sz w:val="20"/>
              </w:rPr>
            </w:pPr>
            <w:r>
              <w:rPr>
                <w:b/>
                <w:sz w:val="20"/>
              </w:rPr>
              <w:t>SampleID</w:t>
            </w:r>
          </w:p>
        </w:tc>
        <w:tc>
          <w:tcPr>
            <w:tcW w:w="1831" w:type="dxa"/>
          </w:tcPr>
          <w:p w14:paraId="65073C3B" w14:textId="77777777" w:rsidR="00A55AD0" w:rsidRDefault="004969A0">
            <w:pPr>
              <w:pStyle w:val="TableParagraph"/>
              <w:spacing w:line="210" w:lineRule="exact"/>
              <w:ind w:left="634" w:right="623"/>
              <w:jc w:val="center"/>
              <w:rPr>
                <w:b/>
                <w:sz w:val="20"/>
              </w:rPr>
            </w:pPr>
            <w:r>
              <w:rPr>
                <w:b/>
                <w:sz w:val="20"/>
              </w:rPr>
              <w:t>Tests</w:t>
            </w:r>
          </w:p>
        </w:tc>
        <w:tc>
          <w:tcPr>
            <w:tcW w:w="3029" w:type="dxa"/>
          </w:tcPr>
          <w:p w14:paraId="619E8B22" w14:textId="77777777" w:rsidR="00A55AD0" w:rsidRDefault="00A55AD0">
            <w:pPr>
              <w:pStyle w:val="TableParagraph"/>
              <w:ind w:left="0"/>
              <w:rPr>
                <w:rFonts w:ascii="Times New Roman"/>
                <w:sz w:val="16"/>
              </w:rPr>
            </w:pPr>
          </w:p>
        </w:tc>
      </w:tr>
      <w:tr w:rsidR="00A55AD0" w14:paraId="5BED04EC" w14:textId="77777777">
        <w:trPr>
          <w:trHeight w:val="460"/>
        </w:trPr>
        <w:tc>
          <w:tcPr>
            <w:tcW w:w="1584" w:type="dxa"/>
          </w:tcPr>
          <w:p w14:paraId="03DE1C9D" w14:textId="77777777" w:rsidR="00A55AD0" w:rsidRDefault="004969A0">
            <w:pPr>
              <w:pStyle w:val="TableParagraph"/>
              <w:spacing w:line="227" w:lineRule="exact"/>
              <w:ind w:left="107"/>
              <w:rPr>
                <w:sz w:val="20"/>
              </w:rPr>
            </w:pPr>
            <w:r>
              <w:rPr>
                <w:b/>
                <w:sz w:val="20"/>
              </w:rPr>
              <w:t xml:space="preserve">2 </w:t>
            </w:r>
            <w:r>
              <w:rPr>
                <w:sz w:val="20"/>
              </w:rPr>
              <w:t>(NB)</w:t>
            </w:r>
          </w:p>
        </w:tc>
        <w:tc>
          <w:tcPr>
            <w:tcW w:w="2304" w:type="dxa"/>
          </w:tcPr>
          <w:p w14:paraId="7AFC537A" w14:textId="77777777" w:rsidR="00A55AD0" w:rsidRDefault="004969A0">
            <w:pPr>
              <w:pStyle w:val="TableParagraph"/>
              <w:spacing w:line="227" w:lineRule="exact"/>
              <w:ind w:left="107"/>
              <w:rPr>
                <w:sz w:val="20"/>
              </w:rPr>
            </w:pPr>
            <w:r>
              <w:rPr>
                <w:sz w:val="20"/>
              </w:rPr>
              <w:t>10077127037056</w:t>
            </w:r>
          </w:p>
          <w:p w14:paraId="3D1B621C" w14:textId="77777777" w:rsidR="00A55AD0" w:rsidRDefault="004969A0">
            <w:pPr>
              <w:pStyle w:val="TableParagraph"/>
              <w:spacing w:line="213" w:lineRule="exact"/>
              <w:ind w:left="107"/>
              <w:rPr>
                <w:sz w:val="20"/>
              </w:rPr>
            </w:pPr>
            <w:r>
              <w:rPr>
                <w:sz w:val="20"/>
              </w:rPr>
              <w:t>(sample id of pos 6)</w:t>
            </w:r>
          </w:p>
        </w:tc>
        <w:tc>
          <w:tcPr>
            <w:tcW w:w="1831" w:type="dxa"/>
          </w:tcPr>
          <w:p w14:paraId="5E8FB080" w14:textId="77777777" w:rsidR="00A55AD0" w:rsidRDefault="004969A0">
            <w:pPr>
              <w:pStyle w:val="TableParagraph"/>
              <w:spacing w:line="230" w:lineRule="exact"/>
              <w:ind w:left="107" w:right="93"/>
              <w:rPr>
                <w:sz w:val="20"/>
              </w:rPr>
            </w:pPr>
            <w:r>
              <w:rPr>
                <w:sz w:val="20"/>
              </w:rPr>
              <w:t>CKN</w:t>
            </w:r>
            <w:r>
              <w:rPr>
                <w:b/>
                <w:sz w:val="20"/>
              </w:rPr>
              <w:t>(NP)</w:t>
            </w:r>
            <w:r>
              <w:rPr>
                <w:sz w:val="20"/>
              </w:rPr>
              <w:t>,CALC1( ALB,AMY)</w:t>
            </w:r>
          </w:p>
        </w:tc>
        <w:tc>
          <w:tcPr>
            <w:tcW w:w="3029" w:type="dxa"/>
          </w:tcPr>
          <w:p w14:paraId="497300A8" w14:textId="77777777" w:rsidR="00A55AD0" w:rsidRDefault="004969A0">
            <w:pPr>
              <w:pStyle w:val="TableParagraph"/>
              <w:spacing w:line="230" w:lineRule="exact"/>
              <w:ind w:left="108"/>
              <w:rPr>
                <w:sz w:val="20"/>
              </w:rPr>
            </w:pPr>
            <w:r>
              <w:rPr>
                <w:sz w:val="20"/>
              </w:rPr>
              <w:t>Pos replaced by 6 and tests appended as ALP and ISE</w:t>
            </w:r>
          </w:p>
        </w:tc>
      </w:tr>
      <w:tr w:rsidR="00A55AD0" w14:paraId="790649E2" w14:textId="77777777">
        <w:trPr>
          <w:trHeight w:val="460"/>
        </w:trPr>
        <w:tc>
          <w:tcPr>
            <w:tcW w:w="1584" w:type="dxa"/>
          </w:tcPr>
          <w:p w14:paraId="2EE2AE0C" w14:textId="77777777" w:rsidR="00A55AD0" w:rsidRDefault="004969A0">
            <w:pPr>
              <w:pStyle w:val="TableParagraph"/>
              <w:spacing w:line="230" w:lineRule="exact"/>
              <w:ind w:left="107" w:right="212"/>
              <w:rPr>
                <w:sz w:val="20"/>
              </w:rPr>
            </w:pPr>
            <w:r>
              <w:rPr>
                <w:b/>
                <w:sz w:val="20"/>
              </w:rPr>
              <w:t xml:space="preserve">8 </w:t>
            </w:r>
            <w:r>
              <w:rPr>
                <w:sz w:val="20"/>
              </w:rPr>
              <w:t>(B)</w:t>
            </w:r>
            <w:bookmarkStart w:id="21" w:name="CKMB,CKN"/>
            <w:bookmarkEnd w:id="21"/>
            <w:r>
              <w:rPr>
                <w:sz w:val="20"/>
              </w:rPr>
              <w:t xml:space="preserve"> SAMP123414</w:t>
            </w:r>
          </w:p>
        </w:tc>
        <w:tc>
          <w:tcPr>
            <w:tcW w:w="2304" w:type="dxa"/>
          </w:tcPr>
          <w:p w14:paraId="493BD3CE" w14:textId="77777777" w:rsidR="00A55AD0" w:rsidRDefault="004969A0">
            <w:pPr>
              <w:pStyle w:val="TableParagraph"/>
              <w:spacing w:line="227" w:lineRule="exact"/>
              <w:ind w:left="107"/>
              <w:rPr>
                <w:sz w:val="20"/>
              </w:rPr>
            </w:pPr>
            <w:r>
              <w:rPr>
                <w:sz w:val="20"/>
              </w:rPr>
              <w:t>SAMP123414</w:t>
            </w:r>
          </w:p>
        </w:tc>
        <w:tc>
          <w:tcPr>
            <w:tcW w:w="1831" w:type="dxa"/>
          </w:tcPr>
          <w:p w14:paraId="173970B0" w14:textId="77777777" w:rsidR="00A55AD0" w:rsidRDefault="004969A0">
            <w:pPr>
              <w:pStyle w:val="TableParagraph"/>
              <w:spacing w:line="230" w:lineRule="exact"/>
              <w:ind w:left="107" w:right="416"/>
              <w:rPr>
                <w:sz w:val="20"/>
              </w:rPr>
            </w:pPr>
            <w:r>
              <w:rPr>
                <w:sz w:val="20"/>
              </w:rPr>
              <w:t>ALB</w:t>
            </w:r>
            <w:r>
              <w:rPr>
                <w:b/>
                <w:sz w:val="20"/>
              </w:rPr>
              <w:t xml:space="preserve">(NP), </w:t>
            </w:r>
            <w:r>
              <w:rPr>
                <w:sz w:val="20"/>
              </w:rPr>
              <w:t>AMY</w:t>
            </w:r>
            <w:r>
              <w:rPr>
                <w:b/>
                <w:sz w:val="20"/>
              </w:rPr>
              <w:t xml:space="preserve">(NP) </w:t>
            </w:r>
            <w:r>
              <w:rPr>
                <w:sz w:val="20"/>
              </w:rPr>
              <w:t>,ISE</w:t>
            </w:r>
          </w:p>
        </w:tc>
        <w:tc>
          <w:tcPr>
            <w:tcW w:w="3029" w:type="dxa"/>
          </w:tcPr>
          <w:p w14:paraId="11A4C42A" w14:textId="77777777" w:rsidR="00A55AD0" w:rsidRDefault="004969A0">
            <w:pPr>
              <w:pStyle w:val="TableParagraph"/>
              <w:spacing w:line="230" w:lineRule="exact"/>
              <w:ind w:left="107" w:right="801"/>
              <w:rPr>
                <w:sz w:val="20"/>
              </w:rPr>
            </w:pPr>
            <w:r>
              <w:rPr>
                <w:sz w:val="20"/>
              </w:rPr>
              <w:t>ALP appended to same sampleid</w:t>
            </w:r>
          </w:p>
        </w:tc>
      </w:tr>
      <w:tr w:rsidR="00A55AD0" w14:paraId="15974B7F" w14:textId="77777777">
        <w:trPr>
          <w:trHeight w:val="459"/>
        </w:trPr>
        <w:tc>
          <w:tcPr>
            <w:tcW w:w="1584" w:type="dxa"/>
          </w:tcPr>
          <w:p w14:paraId="014D6003" w14:textId="77777777" w:rsidR="00A55AD0" w:rsidRDefault="004969A0">
            <w:pPr>
              <w:pStyle w:val="TableParagraph"/>
              <w:spacing w:line="230" w:lineRule="exact"/>
              <w:ind w:left="107" w:right="190"/>
              <w:rPr>
                <w:sz w:val="20"/>
              </w:rPr>
            </w:pPr>
            <w:r>
              <w:rPr>
                <w:b/>
                <w:sz w:val="20"/>
              </w:rPr>
              <w:t xml:space="preserve">10 </w:t>
            </w:r>
            <w:r>
              <w:rPr>
                <w:sz w:val="20"/>
              </w:rPr>
              <w:t>(B) SAMPLE1147</w:t>
            </w:r>
          </w:p>
        </w:tc>
        <w:tc>
          <w:tcPr>
            <w:tcW w:w="2304" w:type="dxa"/>
          </w:tcPr>
          <w:p w14:paraId="1068FEC7" w14:textId="77777777" w:rsidR="00A55AD0" w:rsidRDefault="004969A0">
            <w:pPr>
              <w:pStyle w:val="TableParagraph"/>
              <w:spacing w:line="227" w:lineRule="exact"/>
              <w:ind w:left="107"/>
              <w:rPr>
                <w:sz w:val="20"/>
              </w:rPr>
            </w:pPr>
            <w:r>
              <w:rPr>
                <w:sz w:val="20"/>
              </w:rPr>
              <w:t>SAMP10</w:t>
            </w:r>
          </w:p>
        </w:tc>
        <w:tc>
          <w:tcPr>
            <w:tcW w:w="1831" w:type="dxa"/>
          </w:tcPr>
          <w:p w14:paraId="2702C7CD" w14:textId="77777777" w:rsidR="00A55AD0" w:rsidRDefault="004969A0">
            <w:pPr>
              <w:pStyle w:val="TableParagraph"/>
              <w:spacing w:line="227" w:lineRule="exact"/>
              <w:ind w:left="108"/>
              <w:rPr>
                <w:sz w:val="20"/>
              </w:rPr>
            </w:pPr>
            <w:r>
              <w:rPr>
                <w:sz w:val="20"/>
              </w:rPr>
              <w:t>CKMB,CKN</w:t>
            </w:r>
          </w:p>
        </w:tc>
        <w:tc>
          <w:tcPr>
            <w:tcW w:w="3029" w:type="dxa"/>
          </w:tcPr>
          <w:p w14:paraId="30B7C898" w14:textId="77777777" w:rsidR="00A55AD0" w:rsidRDefault="004969A0">
            <w:pPr>
              <w:pStyle w:val="TableParagraph"/>
              <w:spacing w:line="230" w:lineRule="exact"/>
              <w:ind w:left="108" w:right="133" w:firstLine="1"/>
              <w:rPr>
                <w:sz w:val="20"/>
              </w:rPr>
            </w:pPr>
            <w:r>
              <w:rPr>
                <w:sz w:val="20"/>
              </w:rPr>
              <w:t>SampleID changed to SAMPLE1147 (actual barcode)</w:t>
            </w:r>
          </w:p>
        </w:tc>
      </w:tr>
      <w:tr w:rsidR="00A55AD0" w14:paraId="1B09ACD1" w14:textId="77777777">
        <w:trPr>
          <w:trHeight w:val="459"/>
        </w:trPr>
        <w:tc>
          <w:tcPr>
            <w:tcW w:w="1584" w:type="dxa"/>
          </w:tcPr>
          <w:p w14:paraId="683801EA" w14:textId="77777777" w:rsidR="00A55AD0" w:rsidRDefault="004969A0">
            <w:pPr>
              <w:pStyle w:val="TableParagraph"/>
              <w:spacing w:line="226" w:lineRule="exact"/>
              <w:ind w:left="107"/>
              <w:rPr>
                <w:sz w:val="20"/>
              </w:rPr>
            </w:pPr>
            <w:r>
              <w:rPr>
                <w:b/>
                <w:sz w:val="20"/>
              </w:rPr>
              <w:t xml:space="preserve">11 </w:t>
            </w:r>
            <w:r>
              <w:rPr>
                <w:sz w:val="20"/>
              </w:rPr>
              <w:t>(B)</w:t>
            </w:r>
          </w:p>
          <w:p w14:paraId="47AE6E19" w14:textId="77777777" w:rsidR="00A55AD0" w:rsidRDefault="004969A0">
            <w:pPr>
              <w:pStyle w:val="TableParagraph"/>
              <w:spacing w:line="213" w:lineRule="exact"/>
              <w:ind w:left="107"/>
              <w:rPr>
                <w:sz w:val="20"/>
              </w:rPr>
            </w:pPr>
            <w:r>
              <w:rPr>
                <w:sz w:val="20"/>
              </w:rPr>
              <w:t>SAMPLE12345</w:t>
            </w:r>
          </w:p>
        </w:tc>
        <w:tc>
          <w:tcPr>
            <w:tcW w:w="2304" w:type="dxa"/>
          </w:tcPr>
          <w:p w14:paraId="09C28F86" w14:textId="77777777" w:rsidR="00A55AD0" w:rsidRDefault="004969A0">
            <w:pPr>
              <w:pStyle w:val="TableParagraph"/>
              <w:spacing w:line="226" w:lineRule="exact"/>
              <w:ind w:left="107"/>
              <w:rPr>
                <w:sz w:val="20"/>
              </w:rPr>
            </w:pPr>
            <w:r>
              <w:rPr>
                <w:sz w:val="20"/>
              </w:rPr>
              <w:t>SAMPLE1157 (sample</w:t>
            </w:r>
          </w:p>
          <w:p w14:paraId="0808C460" w14:textId="77777777" w:rsidR="00A55AD0" w:rsidRDefault="004969A0">
            <w:pPr>
              <w:pStyle w:val="TableParagraph"/>
              <w:spacing w:line="213" w:lineRule="exact"/>
              <w:ind w:left="107"/>
              <w:rPr>
                <w:sz w:val="20"/>
              </w:rPr>
            </w:pPr>
            <w:r>
              <w:rPr>
                <w:sz w:val="20"/>
              </w:rPr>
              <w:t>id of pos 15)</w:t>
            </w:r>
          </w:p>
        </w:tc>
        <w:tc>
          <w:tcPr>
            <w:tcW w:w="1831" w:type="dxa"/>
          </w:tcPr>
          <w:p w14:paraId="53624F4C" w14:textId="77777777" w:rsidR="00A55AD0" w:rsidRDefault="004969A0">
            <w:pPr>
              <w:pStyle w:val="TableParagraph"/>
              <w:spacing w:line="226" w:lineRule="exact"/>
              <w:ind w:left="107"/>
              <w:rPr>
                <w:sz w:val="20"/>
              </w:rPr>
            </w:pPr>
            <w:r>
              <w:rPr>
                <w:sz w:val="20"/>
              </w:rPr>
              <w:t>ALP,CKN</w:t>
            </w:r>
          </w:p>
        </w:tc>
        <w:tc>
          <w:tcPr>
            <w:tcW w:w="3029" w:type="dxa"/>
          </w:tcPr>
          <w:p w14:paraId="7D88E7D4" w14:textId="77777777" w:rsidR="00A55AD0" w:rsidRDefault="004969A0">
            <w:pPr>
              <w:pStyle w:val="TableParagraph"/>
              <w:spacing w:line="226" w:lineRule="exact"/>
              <w:ind w:left="107"/>
              <w:rPr>
                <w:sz w:val="20"/>
              </w:rPr>
            </w:pPr>
            <w:r>
              <w:rPr>
                <w:sz w:val="20"/>
              </w:rPr>
              <w:t>Sampleid replaced with</w:t>
            </w:r>
          </w:p>
          <w:p w14:paraId="0832AC53" w14:textId="77777777" w:rsidR="00A55AD0" w:rsidRDefault="004969A0">
            <w:pPr>
              <w:pStyle w:val="TableParagraph"/>
              <w:spacing w:line="213" w:lineRule="exact"/>
              <w:ind w:left="108"/>
              <w:rPr>
                <w:sz w:val="20"/>
              </w:rPr>
            </w:pPr>
            <w:r>
              <w:rPr>
                <w:sz w:val="20"/>
              </w:rPr>
              <w:t>SAMPLE12345</w:t>
            </w:r>
          </w:p>
        </w:tc>
      </w:tr>
    </w:tbl>
    <w:p w14:paraId="5D379E66" w14:textId="77777777" w:rsidR="00A55AD0" w:rsidRDefault="00A55AD0">
      <w:pPr>
        <w:rPr>
          <w:b/>
        </w:rPr>
      </w:pPr>
    </w:p>
    <w:p w14:paraId="39C48C0B" w14:textId="77777777" w:rsidR="00A55AD0" w:rsidRDefault="00A55AD0">
      <w:pPr>
        <w:rPr>
          <w:b/>
          <w:sz w:val="18"/>
        </w:rPr>
      </w:pPr>
    </w:p>
    <w:p w14:paraId="443D456E" w14:textId="77777777" w:rsidR="00A55AD0" w:rsidRDefault="004969A0">
      <w:pPr>
        <w:pStyle w:val="sasMtn"/>
        <w:spacing w:line="230" w:lineRule="exact"/>
        <w:ind w:left="740"/>
        <w:rPr>
          <w:rFonts w:ascii="Times New Roman" w:hAnsi="Times New Roman"/>
        </w:rPr>
      </w:pPr>
      <w:r>
        <w:rPr>
          <w:rFonts w:ascii="Times New Roman" w:hAnsi="Times New Roman"/>
        </w:rPr>
        <w:t>MultiXL – ASTM Testing (During Run)</w:t>
      </w:r>
    </w:p>
    <w:p w14:paraId="7D9D7914" w14:textId="77777777" w:rsidR="00A55AD0" w:rsidRDefault="004969A0">
      <w:pPr>
        <w:pStyle w:val="sasMtn"/>
        <w:spacing w:line="229" w:lineRule="exact"/>
        <w:ind w:right="3992"/>
        <w:jc w:val="right"/>
        <w:rPr>
          <w:rFonts w:ascii="Times New Roman" w:hAnsi="Times New Roman"/>
        </w:rPr>
      </w:pPr>
      <w:r>
        <w:rPr>
          <w:rFonts w:ascii="Times New Roman" w:hAnsi="Times New Roman"/>
          <w:u w:val="single"/>
        </w:rPr>
        <w:t>Case</w:t>
      </w:r>
      <w:r>
        <w:rPr>
          <w:rFonts w:ascii="Times New Roman" w:hAnsi="Times New Roman"/>
          <w:spacing w:val="-4"/>
          <w:u w:val="single"/>
        </w:rPr>
        <w:t xml:space="preserve"> </w:t>
      </w:r>
      <w:r>
        <w:rPr>
          <w:rFonts w:ascii="Times New Roman" w:hAnsi="Times New Roman"/>
          <w:u w:val="single"/>
        </w:rPr>
        <w:t>1</w:t>
      </w:r>
      <w:r>
        <w:rPr>
          <w:rFonts w:ascii="Times New Roman" w:hAnsi="Times New Roman"/>
          <w:spacing w:val="-4"/>
          <w:u w:val="single"/>
        </w:rPr>
        <w:t xml:space="preserve"> </w:t>
      </w:r>
      <w:r>
        <w:rPr>
          <w:rFonts w:ascii="Times New Roman" w:hAnsi="Times New Roman"/>
          <w:u w:val="single"/>
        </w:rPr>
        <w:t>:</w:t>
      </w:r>
      <w:r>
        <w:rPr>
          <w:rFonts w:ascii="Times New Roman" w:hAnsi="Times New Roman"/>
          <w:spacing w:val="-4"/>
        </w:rPr>
        <w:t xml:space="preserve"> </w:t>
      </w:r>
      <w:r>
        <w:rPr>
          <w:rFonts w:ascii="Times New Roman" w:hAnsi="Times New Roman"/>
        </w:rPr>
        <w:t>During</w:t>
      </w:r>
      <w:r>
        <w:rPr>
          <w:rFonts w:ascii="Times New Roman" w:hAnsi="Times New Roman"/>
          <w:spacing w:val="-4"/>
        </w:rPr>
        <w:t xml:space="preserve"> </w:t>
      </w:r>
      <w:r>
        <w:rPr>
          <w:rFonts w:ascii="Times New Roman" w:hAnsi="Times New Roman"/>
        </w:rPr>
        <w:t>‘Run’</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scheduled</w:t>
      </w:r>
      <w:r>
        <w:rPr>
          <w:rFonts w:ascii="Times New Roman" w:hAnsi="Times New Roman"/>
          <w:spacing w:val="-3"/>
        </w:rPr>
        <w:t xml:space="preserve"> </w:t>
      </w:r>
      <w:r>
        <w:rPr>
          <w:rFonts w:ascii="Times New Roman" w:hAnsi="Times New Roman"/>
        </w:rPr>
        <w:t>sample</w:t>
      </w:r>
      <w:r>
        <w:rPr>
          <w:rFonts w:ascii="Times New Roman" w:hAnsi="Times New Roman"/>
          <w:spacing w:val="-3"/>
        </w:rPr>
        <w:t xml:space="preserve"> </w:t>
      </w:r>
      <w:r>
        <w:rPr>
          <w:rFonts w:ascii="Times New Roman" w:hAnsi="Times New Roman"/>
        </w:rPr>
        <w:t>is</w:t>
      </w:r>
      <w:r>
        <w:rPr>
          <w:rFonts w:ascii="Times New Roman" w:hAnsi="Times New Roman"/>
          <w:spacing w:val="-3"/>
        </w:rPr>
        <w:t xml:space="preserve"> </w:t>
      </w:r>
      <w:r>
        <w:rPr>
          <w:rFonts w:ascii="Times New Roman" w:hAnsi="Times New Roman"/>
        </w:rPr>
        <w:t>replaced</w:t>
      </w:r>
      <w:r>
        <w:rPr>
          <w:rFonts w:ascii="Times New Roman" w:hAnsi="Times New Roman"/>
          <w:spacing w:val="-3"/>
        </w:rPr>
        <w:t xml:space="preserve"> </w:t>
      </w:r>
      <w:r>
        <w:rPr>
          <w:rFonts w:ascii="Times New Roman" w:hAnsi="Times New Roman"/>
        </w:rPr>
        <w:t>with</w:t>
      </w:r>
      <w:r>
        <w:rPr>
          <w:rFonts w:ascii="Times New Roman" w:hAnsi="Times New Roman"/>
          <w:spacing w:val="-3"/>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other</w:t>
      </w:r>
      <w:r>
        <w:rPr>
          <w:rFonts w:ascii="Times New Roman" w:hAnsi="Times New Roman"/>
          <w:spacing w:val="-3"/>
        </w:rPr>
        <w:t xml:space="preserve"> </w:t>
      </w:r>
      <w:r>
        <w:rPr>
          <w:rFonts w:ascii="Times New Roman" w:hAnsi="Times New Roman"/>
        </w:rPr>
        <w:t>one.</w:t>
      </w:r>
    </w:p>
    <w:p w14:paraId="1D3AF897" w14:textId="77777777" w:rsidR="00A55AD0" w:rsidRDefault="004969A0">
      <w:pPr>
        <w:pStyle w:val="AbzasSiyahs"/>
        <w:numPr>
          <w:ilvl w:val="1"/>
          <w:numId w:val="9"/>
        </w:numPr>
        <w:tabs>
          <w:tab w:val="left" w:pos="719"/>
          <w:tab w:val="left" w:pos="720"/>
        </w:tabs>
        <w:spacing w:after="4" w:line="229" w:lineRule="exact"/>
        <w:ind w:right="4029" w:hanging="2180"/>
        <w:jc w:val="right"/>
        <w:rPr>
          <w:rFonts w:ascii="Times New Roman"/>
          <w:sz w:val="20"/>
        </w:rPr>
      </w:pPr>
      <w:r>
        <w:rPr>
          <w:rFonts w:ascii="Times New Roman"/>
          <w:sz w:val="20"/>
        </w:rPr>
        <w:t>Old sample scheduling is in progress. Results are not yet</w:t>
      </w:r>
      <w:r>
        <w:rPr>
          <w:rFonts w:ascii="Times New Roman"/>
          <w:spacing w:val="-31"/>
          <w:sz w:val="20"/>
        </w:rPr>
        <w:t xml:space="preserve"> </w:t>
      </w:r>
      <w:r>
        <w:rPr>
          <w:rFonts w:ascii="Times New Roman"/>
          <w:sz w:val="20"/>
        </w:rPr>
        <w:t>out.</w:t>
      </w:r>
    </w:p>
    <w:tbl>
      <w:tblPr>
        <w:tblW w:w="8750"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48"/>
        <w:gridCol w:w="2098"/>
        <w:gridCol w:w="2403"/>
        <w:gridCol w:w="1801"/>
      </w:tblGrid>
      <w:tr w:rsidR="00A55AD0" w14:paraId="6800C7F3" w14:textId="77777777">
        <w:trPr>
          <w:trHeight w:val="206"/>
        </w:trPr>
        <w:tc>
          <w:tcPr>
            <w:tcW w:w="2448" w:type="dxa"/>
          </w:tcPr>
          <w:p w14:paraId="7A5F8A26" w14:textId="77777777" w:rsidR="00A55AD0" w:rsidRDefault="004969A0">
            <w:pPr>
              <w:pStyle w:val="TableParagraph"/>
              <w:spacing w:line="186" w:lineRule="exact"/>
              <w:ind w:left="107"/>
              <w:rPr>
                <w:b/>
                <w:sz w:val="18"/>
              </w:rPr>
            </w:pPr>
            <w:r>
              <w:rPr>
                <w:b/>
                <w:color w:val="3365FF"/>
                <w:sz w:val="18"/>
              </w:rPr>
              <w:t>Test Case</w:t>
            </w:r>
          </w:p>
        </w:tc>
        <w:tc>
          <w:tcPr>
            <w:tcW w:w="2098" w:type="dxa"/>
          </w:tcPr>
          <w:p w14:paraId="3E43D714" w14:textId="77777777" w:rsidR="00A55AD0" w:rsidRDefault="004969A0">
            <w:pPr>
              <w:pStyle w:val="TableParagraph"/>
              <w:spacing w:line="186" w:lineRule="exact"/>
              <w:ind w:left="107"/>
              <w:rPr>
                <w:b/>
                <w:sz w:val="18"/>
              </w:rPr>
            </w:pPr>
            <w:r>
              <w:rPr>
                <w:b/>
                <w:color w:val="3365FF"/>
                <w:sz w:val="18"/>
              </w:rPr>
              <w:t>Expected Result</w:t>
            </w:r>
          </w:p>
        </w:tc>
        <w:tc>
          <w:tcPr>
            <w:tcW w:w="2403" w:type="dxa"/>
          </w:tcPr>
          <w:p w14:paraId="4B9EFD18" w14:textId="77777777" w:rsidR="00A55AD0" w:rsidRDefault="004969A0">
            <w:pPr>
              <w:pStyle w:val="TableParagraph"/>
              <w:spacing w:line="186" w:lineRule="exact"/>
              <w:ind w:left="107"/>
              <w:rPr>
                <w:b/>
                <w:sz w:val="18"/>
              </w:rPr>
            </w:pPr>
            <w:r>
              <w:rPr>
                <w:b/>
                <w:color w:val="3365FF"/>
                <w:sz w:val="18"/>
              </w:rPr>
              <w:t>Actual Result</w:t>
            </w:r>
          </w:p>
        </w:tc>
        <w:tc>
          <w:tcPr>
            <w:tcW w:w="1801" w:type="dxa"/>
          </w:tcPr>
          <w:p w14:paraId="2D6071F6" w14:textId="77777777" w:rsidR="00A55AD0" w:rsidRDefault="004969A0">
            <w:pPr>
              <w:pStyle w:val="TableParagraph"/>
              <w:spacing w:line="186" w:lineRule="exact"/>
              <w:ind w:left="106"/>
              <w:rPr>
                <w:b/>
                <w:sz w:val="18"/>
              </w:rPr>
            </w:pPr>
            <w:r>
              <w:rPr>
                <w:b/>
                <w:color w:val="3365FF"/>
                <w:sz w:val="18"/>
              </w:rPr>
              <w:t>Status</w:t>
            </w:r>
          </w:p>
        </w:tc>
      </w:tr>
      <w:tr w:rsidR="00A55AD0" w14:paraId="2CE0D395" w14:textId="77777777">
        <w:trPr>
          <w:trHeight w:val="184"/>
        </w:trPr>
        <w:tc>
          <w:tcPr>
            <w:tcW w:w="2448" w:type="dxa"/>
          </w:tcPr>
          <w:p w14:paraId="0103B077" w14:textId="77777777" w:rsidR="00A55AD0" w:rsidRDefault="004969A0">
            <w:pPr>
              <w:pStyle w:val="TableParagraph"/>
              <w:spacing w:line="164" w:lineRule="exact"/>
              <w:ind w:left="107"/>
              <w:rPr>
                <w:sz w:val="16"/>
              </w:rPr>
            </w:pPr>
            <w:r>
              <w:rPr>
                <w:sz w:val="16"/>
              </w:rPr>
              <w:t>Program ‘SAMP21’ at pos 21.</w:t>
            </w:r>
          </w:p>
        </w:tc>
        <w:tc>
          <w:tcPr>
            <w:tcW w:w="2098" w:type="dxa"/>
            <w:vMerge w:val="restart"/>
          </w:tcPr>
          <w:p w14:paraId="05956A06" w14:textId="77777777" w:rsidR="00A55AD0" w:rsidRDefault="004969A0">
            <w:pPr>
              <w:pStyle w:val="TableParagraph"/>
              <w:ind w:left="107" w:right="164"/>
              <w:rPr>
                <w:sz w:val="16"/>
              </w:rPr>
            </w:pPr>
            <w:r>
              <w:rPr>
                <w:sz w:val="16"/>
              </w:rPr>
              <w:t>Position 21 should not be replaced by new sample.</w:t>
            </w:r>
          </w:p>
        </w:tc>
        <w:tc>
          <w:tcPr>
            <w:tcW w:w="2403" w:type="dxa"/>
            <w:vMerge w:val="restart"/>
          </w:tcPr>
          <w:p w14:paraId="501122C6" w14:textId="77777777" w:rsidR="00A55AD0" w:rsidRDefault="004969A0">
            <w:pPr>
              <w:pStyle w:val="TableParagraph"/>
              <w:ind w:left="107" w:right="860"/>
              <w:rPr>
                <w:sz w:val="16"/>
              </w:rPr>
            </w:pPr>
            <w:r>
              <w:rPr>
                <w:sz w:val="16"/>
              </w:rPr>
              <w:t>Position 21 remains unchanged.</w:t>
            </w:r>
          </w:p>
        </w:tc>
        <w:tc>
          <w:tcPr>
            <w:tcW w:w="1801" w:type="dxa"/>
            <w:vMerge w:val="restart"/>
          </w:tcPr>
          <w:p w14:paraId="3C6FECEB" w14:textId="77777777" w:rsidR="00A55AD0" w:rsidRDefault="004969A0">
            <w:pPr>
              <w:pStyle w:val="TableParagraph"/>
              <w:spacing w:line="181" w:lineRule="exact"/>
              <w:ind w:left="106"/>
              <w:rPr>
                <w:sz w:val="16"/>
              </w:rPr>
            </w:pPr>
            <w:r>
              <w:rPr>
                <w:sz w:val="16"/>
              </w:rPr>
              <w:t>OK</w:t>
            </w:r>
          </w:p>
        </w:tc>
      </w:tr>
      <w:tr w:rsidR="00A55AD0" w14:paraId="3774BFA6" w14:textId="77777777">
        <w:trPr>
          <w:trHeight w:val="551"/>
        </w:trPr>
        <w:tc>
          <w:tcPr>
            <w:tcW w:w="2448" w:type="dxa"/>
          </w:tcPr>
          <w:p w14:paraId="4821B74C" w14:textId="77777777" w:rsidR="00A55AD0" w:rsidRDefault="004969A0">
            <w:pPr>
              <w:pStyle w:val="TableParagraph"/>
              <w:ind w:left="107" w:right="443"/>
              <w:rPr>
                <w:sz w:val="16"/>
              </w:rPr>
            </w:pPr>
            <w:r>
              <w:rPr>
                <w:sz w:val="16"/>
              </w:rPr>
              <w:t>Start the Run. When scheduling starts , click on</w:t>
            </w:r>
          </w:p>
          <w:p w14:paraId="5081B2FA" w14:textId="77777777" w:rsidR="00A55AD0" w:rsidRDefault="004969A0">
            <w:pPr>
              <w:pStyle w:val="TableParagraph"/>
              <w:spacing w:line="166" w:lineRule="exact"/>
              <w:ind w:left="107"/>
              <w:rPr>
                <w:sz w:val="16"/>
              </w:rPr>
            </w:pPr>
            <w:r>
              <w:rPr>
                <w:sz w:val="16"/>
              </w:rPr>
              <w:t>‘Sample Added’</w:t>
            </w:r>
          </w:p>
        </w:tc>
        <w:tc>
          <w:tcPr>
            <w:tcW w:w="2098" w:type="dxa"/>
            <w:vMerge/>
            <w:tcBorders>
              <w:top w:val="nil"/>
            </w:tcBorders>
          </w:tcPr>
          <w:p w14:paraId="1ABC0EE4" w14:textId="77777777" w:rsidR="00A55AD0" w:rsidRDefault="00A55AD0">
            <w:pPr>
              <w:rPr>
                <w:sz w:val="2"/>
                <w:szCs w:val="2"/>
              </w:rPr>
            </w:pPr>
          </w:p>
        </w:tc>
        <w:tc>
          <w:tcPr>
            <w:tcW w:w="2403" w:type="dxa"/>
            <w:vMerge/>
            <w:tcBorders>
              <w:top w:val="nil"/>
            </w:tcBorders>
          </w:tcPr>
          <w:p w14:paraId="3B941426" w14:textId="77777777" w:rsidR="00A55AD0" w:rsidRDefault="00A55AD0">
            <w:pPr>
              <w:rPr>
                <w:sz w:val="2"/>
                <w:szCs w:val="2"/>
              </w:rPr>
            </w:pPr>
          </w:p>
        </w:tc>
        <w:tc>
          <w:tcPr>
            <w:tcW w:w="1801" w:type="dxa"/>
            <w:vMerge/>
            <w:tcBorders>
              <w:top w:val="nil"/>
            </w:tcBorders>
          </w:tcPr>
          <w:p w14:paraId="3AD5CF0C" w14:textId="77777777" w:rsidR="00A55AD0" w:rsidRDefault="00A55AD0">
            <w:pPr>
              <w:rPr>
                <w:sz w:val="2"/>
                <w:szCs w:val="2"/>
              </w:rPr>
            </w:pPr>
          </w:p>
        </w:tc>
      </w:tr>
      <w:tr w:rsidR="00A55AD0" w14:paraId="0F90B98F" w14:textId="77777777">
        <w:trPr>
          <w:trHeight w:val="367"/>
        </w:trPr>
        <w:tc>
          <w:tcPr>
            <w:tcW w:w="2448" w:type="dxa"/>
          </w:tcPr>
          <w:p w14:paraId="14E9174D" w14:textId="77777777" w:rsidR="00A55AD0" w:rsidRDefault="004969A0">
            <w:pPr>
              <w:pStyle w:val="TableParagraph"/>
              <w:spacing w:line="181" w:lineRule="exact"/>
              <w:ind w:left="107"/>
              <w:rPr>
                <w:sz w:val="16"/>
              </w:rPr>
            </w:pPr>
            <w:r>
              <w:rPr>
                <w:sz w:val="16"/>
              </w:rPr>
              <w:t>Replace sample on pos 21 by</w:t>
            </w:r>
          </w:p>
          <w:p w14:paraId="4D2FB033" w14:textId="77777777" w:rsidR="00A55AD0" w:rsidRDefault="004969A0">
            <w:pPr>
              <w:pStyle w:val="TableParagraph"/>
              <w:spacing w:before="1" w:line="166" w:lineRule="exact"/>
              <w:ind w:left="107"/>
              <w:rPr>
                <w:sz w:val="16"/>
              </w:rPr>
            </w:pPr>
            <w:r>
              <w:rPr>
                <w:sz w:val="16"/>
              </w:rPr>
              <w:t>the other sample, manually.</w:t>
            </w:r>
          </w:p>
        </w:tc>
        <w:tc>
          <w:tcPr>
            <w:tcW w:w="2098" w:type="dxa"/>
            <w:vMerge/>
            <w:tcBorders>
              <w:top w:val="nil"/>
            </w:tcBorders>
          </w:tcPr>
          <w:p w14:paraId="39877C74" w14:textId="77777777" w:rsidR="00A55AD0" w:rsidRDefault="00A55AD0">
            <w:pPr>
              <w:rPr>
                <w:sz w:val="2"/>
                <w:szCs w:val="2"/>
              </w:rPr>
            </w:pPr>
          </w:p>
        </w:tc>
        <w:tc>
          <w:tcPr>
            <w:tcW w:w="2403" w:type="dxa"/>
            <w:vMerge/>
            <w:tcBorders>
              <w:top w:val="nil"/>
            </w:tcBorders>
          </w:tcPr>
          <w:p w14:paraId="1DBE4582" w14:textId="77777777" w:rsidR="00A55AD0" w:rsidRDefault="00A55AD0">
            <w:pPr>
              <w:rPr>
                <w:sz w:val="2"/>
                <w:szCs w:val="2"/>
              </w:rPr>
            </w:pPr>
          </w:p>
        </w:tc>
        <w:tc>
          <w:tcPr>
            <w:tcW w:w="1801" w:type="dxa"/>
            <w:vMerge/>
            <w:tcBorders>
              <w:top w:val="nil"/>
            </w:tcBorders>
          </w:tcPr>
          <w:p w14:paraId="277D5E20" w14:textId="77777777" w:rsidR="00A55AD0" w:rsidRDefault="00A55AD0">
            <w:pPr>
              <w:rPr>
                <w:sz w:val="2"/>
                <w:szCs w:val="2"/>
              </w:rPr>
            </w:pPr>
          </w:p>
        </w:tc>
      </w:tr>
      <w:tr w:rsidR="00A55AD0" w14:paraId="76BB31F3" w14:textId="77777777">
        <w:trPr>
          <w:trHeight w:val="369"/>
        </w:trPr>
        <w:tc>
          <w:tcPr>
            <w:tcW w:w="2448" w:type="dxa"/>
          </w:tcPr>
          <w:p w14:paraId="3E2B64D0" w14:textId="77777777" w:rsidR="00A55AD0" w:rsidRDefault="004969A0">
            <w:pPr>
              <w:pStyle w:val="TableParagraph"/>
              <w:spacing w:line="181" w:lineRule="exact"/>
              <w:ind w:left="107"/>
              <w:rPr>
                <w:sz w:val="16"/>
              </w:rPr>
            </w:pPr>
            <w:r>
              <w:rPr>
                <w:sz w:val="16"/>
              </w:rPr>
              <w:t>Wait till the LIS sends the</w:t>
            </w:r>
          </w:p>
          <w:p w14:paraId="21C74C71" w14:textId="77777777" w:rsidR="00A55AD0" w:rsidRDefault="004969A0">
            <w:pPr>
              <w:pStyle w:val="TableParagraph"/>
              <w:spacing w:before="1" w:line="167" w:lineRule="exact"/>
              <w:ind w:left="107"/>
              <w:rPr>
                <w:sz w:val="16"/>
              </w:rPr>
            </w:pPr>
            <w:r>
              <w:rPr>
                <w:sz w:val="16"/>
              </w:rPr>
              <w:t>requested sample information.</w:t>
            </w:r>
          </w:p>
        </w:tc>
        <w:tc>
          <w:tcPr>
            <w:tcW w:w="2098" w:type="dxa"/>
            <w:vMerge/>
            <w:tcBorders>
              <w:top w:val="nil"/>
            </w:tcBorders>
          </w:tcPr>
          <w:p w14:paraId="75CC4C76" w14:textId="77777777" w:rsidR="00A55AD0" w:rsidRDefault="00A55AD0">
            <w:pPr>
              <w:rPr>
                <w:sz w:val="2"/>
                <w:szCs w:val="2"/>
              </w:rPr>
            </w:pPr>
          </w:p>
        </w:tc>
        <w:tc>
          <w:tcPr>
            <w:tcW w:w="2403" w:type="dxa"/>
            <w:vMerge/>
            <w:tcBorders>
              <w:top w:val="nil"/>
            </w:tcBorders>
          </w:tcPr>
          <w:p w14:paraId="399E3AA9" w14:textId="77777777" w:rsidR="00A55AD0" w:rsidRDefault="00A55AD0">
            <w:pPr>
              <w:rPr>
                <w:sz w:val="2"/>
                <w:szCs w:val="2"/>
              </w:rPr>
            </w:pPr>
          </w:p>
        </w:tc>
        <w:tc>
          <w:tcPr>
            <w:tcW w:w="1801" w:type="dxa"/>
            <w:vMerge/>
            <w:tcBorders>
              <w:top w:val="nil"/>
            </w:tcBorders>
          </w:tcPr>
          <w:p w14:paraId="063D3F8A" w14:textId="77777777" w:rsidR="00A55AD0" w:rsidRDefault="00A55AD0">
            <w:pPr>
              <w:rPr>
                <w:sz w:val="2"/>
                <w:szCs w:val="2"/>
              </w:rPr>
            </w:pPr>
          </w:p>
        </w:tc>
      </w:tr>
    </w:tbl>
    <w:p w14:paraId="0678268D" w14:textId="77777777" w:rsidR="00A55AD0" w:rsidRDefault="004969A0">
      <w:pPr>
        <w:pStyle w:val="AbzasSiyahs"/>
        <w:numPr>
          <w:ilvl w:val="1"/>
          <w:numId w:val="9"/>
        </w:numPr>
        <w:tabs>
          <w:tab w:val="left" w:pos="2179"/>
          <w:tab w:val="left" w:pos="2181"/>
        </w:tabs>
        <w:spacing w:after="2"/>
        <w:ind w:left="2180" w:hanging="721"/>
        <w:rPr>
          <w:rFonts w:ascii="Times New Roman"/>
          <w:sz w:val="20"/>
        </w:rPr>
      </w:pPr>
      <w:r>
        <w:rPr>
          <w:rFonts w:ascii="Times New Roman"/>
          <w:sz w:val="20"/>
        </w:rPr>
        <w:t>Scheduling over and results are</w:t>
      </w:r>
      <w:r>
        <w:rPr>
          <w:rFonts w:ascii="Times New Roman"/>
          <w:spacing w:val="-4"/>
          <w:sz w:val="20"/>
        </w:rPr>
        <w:t xml:space="preserve"> </w:t>
      </w:r>
      <w:r>
        <w:rPr>
          <w:rFonts w:ascii="Times New Roman"/>
          <w:sz w:val="20"/>
        </w:rPr>
        <w:t>out.</w:t>
      </w:r>
    </w:p>
    <w:tbl>
      <w:tblPr>
        <w:tblW w:w="8750"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48"/>
        <w:gridCol w:w="2098"/>
        <w:gridCol w:w="2403"/>
        <w:gridCol w:w="1801"/>
      </w:tblGrid>
      <w:tr w:rsidR="00A55AD0" w14:paraId="30596C64" w14:textId="77777777">
        <w:trPr>
          <w:trHeight w:val="207"/>
        </w:trPr>
        <w:tc>
          <w:tcPr>
            <w:tcW w:w="2448" w:type="dxa"/>
          </w:tcPr>
          <w:p w14:paraId="4A6B98A8" w14:textId="77777777" w:rsidR="00A55AD0" w:rsidRDefault="004969A0">
            <w:pPr>
              <w:pStyle w:val="TableParagraph"/>
              <w:spacing w:line="187" w:lineRule="exact"/>
              <w:ind w:left="107"/>
              <w:rPr>
                <w:b/>
                <w:sz w:val="18"/>
              </w:rPr>
            </w:pPr>
            <w:r>
              <w:rPr>
                <w:b/>
                <w:color w:val="3365FF"/>
                <w:sz w:val="18"/>
              </w:rPr>
              <w:t>Test Case</w:t>
            </w:r>
          </w:p>
        </w:tc>
        <w:tc>
          <w:tcPr>
            <w:tcW w:w="2098" w:type="dxa"/>
          </w:tcPr>
          <w:p w14:paraId="1CCC5008" w14:textId="77777777" w:rsidR="00A55AD0" w:rsidRDefault="004969A0">
            <w:pPr>
              <w:pStyle w:val="TableParagraph"/>
              <w:spacing w:line="187" w:lineRule="exact"/>
              <w:ind w:left="107"/>
              <w:rPr>
                <w:b/>
                <w:sz w:val="18"/>
              </w:rPr>
            </w:pPr>
            <w:r>
              <w:rPr>
                <w:b/>
                <w:color w:val="3365FF"/>
                <w:sz w:val="18"/>
              </w:rPr>
              <w:t>Expected Result</w:t>
            </w:r>
          </w:p>
        </w:tc>
        <w:tc>
          <w:tcPr>
            <w:tcW w:w="2403" w:type="dxa"/>
          </w:tcPr>
          <w:p w14:paraId="65270511" w14:textId="77777777" w:rsidR="00A55AD0" w:rsidRDefault="004969A0">
            <w:pPr>
              <w:pStyle w:val="TableParagraph"/>
              <w:spacing w:line="187" w:lineRule="exact"/>
              <w:ind w:left="107"/>
              <w:rPr>
                <w:b/>
                <w:sz w:val="18"/>
              </w:rPr>
            </w:pPr>
            <w:r>
              <w:rPr>
                <w:b/>
                <w:color w:val="3365FF"/>
                <w:sz w:val="18"/>
              </w:rPr>
              <w:t>Actual Result</w:t>
            </w:r>
          </w:p>
        </w:tc>
        <w:tc>
          <w:tcPr>
            <w:tcW w:w="1801" w:type="dxa"/>
          </w:tcPr>
          <w:p w14:paraId="24FA45ED" w14:textId="77777777" w:rsidR="00A55AD0" w:rsidRDefault="004969A0">
            <w:pPr>
              <w:pStyle w:val="TableParagraph"/>
              <w:spacing w:line="187" w:lineRule="exact"/>
              <w:ind w:left="106"/>
              <w:rPr>
                <w:b/>
                <w:sz w:val="18"/>
              </w:rPr>
            </w:pPr>
            <w:r>
              <w:rPr>
                <w:b/>
                <w:color w:val="3365FF"/>
                <w:sz w:val="18"/>
              </w:rPr>
              <w:t>Status</w:t>
            </w:r>
          </w:p>
        </w:tc>
      </w:tr>
      <w:tr w:rsidR="00A55AD0" w14:paraId="75717043" w14:textId="77777777">
        <w:trPr>
          <w:trHeight w:val="184"/>
        </w:trPr>
        <w:tc>
          <w:tcPr>
            <w:tcW w:w="2448" w:type="dxa"/>
          </w:tcPr>
          <w:p w14:paraId="71A00341" w14:textId="77777777" w:rsidR="00A55AD0" w:rsidRDefault="004969A0">
            <w:pPr>
              <w:pStyle w:val="TableParagraph"/>
              <w:spacing w:line="164" w:lineRule="exact"/>
              <w:ind w:left="107"/>
              <w:rPr>
                <w:sz w:val="16"/>
              </w:rPr>
            </w:pPr>
            <w:r>
              <w:rPr>
                <w:sz w:val="16"/>
              </w:rPr>
              <w:t>Program ‘SAMP21’ at pos 21.</w:t>
            </w:r>
          </w:p>
        </w:tc>
        <w:tc>
          <w:tcPr>
            <w:tcW w:w="2098" w:type="dxa"/>
            <w:vMerge w:val="restart"/>
          </w:tcPr>
          <w:p w14:paraId="22A9C708" w14:textId="77777777" w:rsidR="00A55AD0" w:rsidRDefault="004969A0">
            <w:pPr>
              <w:pStyle w:val="TableParagraph"/>
              <w:ind w:left="107" w:right="431"/>
              <w:rPr>
                <w:sz w:val="16"/>
              </w:rPr>
            </w:pPr>
            <w:r>
              <w:rPr>
                <w:sz w:val="16"/>
              </w:rPr>
              <w:t>Position 21 should be replaced by the new sample.</w:t>
            </w:r>
          </w:p>
        </w:tc>
        <w:tc>
          <w:tcPr>
            <w:tcW w:w="2403" w:type="dxa"/>
            <w:vMerge w:val="restart"/>
          </w:tcPr>
          <w:p w14:paraId="66453F77" w14:textId="77777777" w:rsidR="00A55AD0" w:rsidRDefault="004969A0">
            <w:pPr>
              <w:pStyle w:val="TableParagraph"/>
              <w:ind w:left="107" w:right="104"/>
              <w:rPr>
                <w:sz w:val="16"/>
              </w:rPr>
            </w:pPr>
            <w:r>
              <w:rPr>
                <w:sz w:val="16"/>
              </w:rPr>
              <w:t>Position 21 is replaced by new sample.</w:t>
            </w:r>
          </w:p>
        </w:tc>
        <w:tc>
          <w:tcPr>
            <w:tcW w:w="1801" w:type="dxa"/>
            <w:vMerge w:val="restart"/>
          </w:tcPr>
          <w:p w14:paraId="09A0B5F7" w14:textId="77777777" w:rsidR="00A55AD0" w:rsidRDefault="004969A0">
            <w:pPr>
              <w:pStyle w:val="TableParagraph"/>
              <w:spacing w:line="181" w:lineRule="exact"/>
              <w:ind w:left="106"/>
              <w:rPr>
                <w:sz w:val="16"/>
              </w:rPr>
            </w:pPr>
            <w:r>
              <w:rPr>
                <w:sz w:val="16"/>
              </w:rPr>
              <w:t>OK</w:t>
            </w:r>
          </w:p>
        </w:tc>
      </w:tr>
      <w:tr w:rsidR="00A55AD0" w14:paraId="1A5D7611" w14:textId="77777777">
        <w:trPr>
          <w:trHeight w:val="368"/>
        </w:trPr>
        <w:tc>
          <w:tcPr>
            <w:tcW w:w="2448" w:type="dxa"/>
          </w:tcPr>
          <w:p w14:paraId="1BECA8A3" w14:textId="77777777" w:rsidR="00A55AD0" w:rsidRDefault="004969A0">
            <w:pPr>
              <w:pStyle w:val="TableParagraph"/>
              <w:spacing w:line="184" w:lineRule="exact"/>
              <w:ind w:left="107" w:right="763"/>
              <w:rPr>
                <w:sz w:val="16"/>
              </w:rPr>
            </w:pPr>
            <w:r>
              <w:rPr>
                <w:sz w:val="16"/>
              </w:rPr>
              <w:t>Start the Run. Wait till schedule gets over.</w:t>
            </w:r>
          </w:p>
        </w:tc>
        <w:tc>
          <w:tcPr>
            <w:tcW w:w="2098" w:type="dxa"/>
            <w:vMerge/>
            <w:tcBorders>
              <w:top w:val="nil"/>
            </w:tcBorders>
          </w:tcPr>
          <w:p w14:paraId="610E3713" w14:textId="77777777" w:rsidR="00A55AD0" w:rsidRDefault="00A55AD0">
            <w:pPr>
              <w:rPr>
                <w:sz w:val="2"/>
                <w:szCs w:val="2"/>
              </w:rPr>
            </w:pPr>
          </w:p>
        </w:tc>
        <w:tc>
          <w:tcPr>
            <w:tcW w:w="2403" w:type="dxa"/>
            <w:vMerge/>
            <w:tcBorders>
              <w:top w:val="nil"/>
            </w:tcBorders>
          </w:tcPr>
          <w:p w14:paraId="7963C724" w14:textId="77777777" w:rsidR="00A55AD0" w:rsidRDefault="00A55AD0">
            <w:pPr>
              <w:rPr>
                <w:sz w:val="2"/>
                <w:szCs w:val="2"/>
              </w:rPr>
            </w:pPr>
          </w:p>
        </w:tc>
        <w:tc>
          <w:tcPr>
            <w:tcW w:w="1801" w:type="dxa"/>
            <w:vMerge/>
            <w:tcBorders>
              <w:top w:val="nil"/>
            </w:tcBorders>
          </w:tcPr>
          <w:p w14:paraId="03DB97DC" w14:textId="77777777" w:rsidR="00A55AD0" w:rsidRDefault="00A55AD0">
            <w:pPr>
              <w:rPr>
                <w:sz w:val="2"/>
                <w:szCs w:val="2"/>
              </w:rPr>
            </w:pPr>
          </w:p>
        </w:tc>
      </w:tr>
      <w:tr w:rsidR="00A55AD0" w14:paraId="0CE34FD5" w14:textId="77777777">
        <w:trPr>
          <w:trHeight w:val="367"/>
        </w:trPr>
        <w:tc>
          <w:tcPr>
            <w:tcW w:w="2448" w:type="dxa"/>
          </w:tcPr>
          <w:p w14:paraId="0E8724EC" w14:textId="77777777" w:rsidR="00A55AD0" w:rsidRDefault="004969A0">
            <w:pPr>
              <w:pStyle w:val="TableParagraph"/>
              <w:spacing w:line="184" w:lineRule="exact"/>
              <w:ind w:left="107" w:right="158"/>
              <w:rPr>
                <w:sz w:val="16"/>
              </w:rPr>
            </w:pPr>
            <w:r>
              <w:rPr>
                <w:sz w:val="16"/>
              </w:rPr>
              <w:t>Once the results are out , click on ‘Sample Added’.</w:t>
            </w:r>
          </w:p>
        </w:tc>
        <w:tc>
          <w:tcPr>
            <w:tcW w:w="2098" w:type="dxa"/>
            <w:vMerge/>
            <w:tcBorders>
              <w:top w:val="nil"/>
            </w:tcBorders>
          </w:tcPr>
          <w:p w14:paraId="71A034CB" w14:textId="77777777" w:rsidR="00A55AD0" w:rsidRDefault="00A55AD0">
            <w:pPr>
              <w:rPr>
                <w:sz w:val="2"/>
                <w:szCs w:val="2"/>
              </w:rPr>
            </w:pPr>
          </w:p>
        </w:tc>
        <w:tc>
          <w:tcPr>
            <w:tcW w:w="2403" w:type="dxa"/>
            <w:vMerge/>
            <w:tcBorders>
              <w:top w:val="nil"/>
            </w:tcBorders>
          </w:tcPr>
          <w:p w14:paraId="2A163F64" w14:textId="77777777" w:rsidR="00A55AD0" w:rsidRDefault="00A55AD0">
            <w:pPr>
              <w:rPr>
                <w:sz w:val="2"/>
                <w:szCs w:val="2"/>
              </w:rPr>
            </w:pPr>
          </w:p>
        </w:tc>
        <w:tc>
          <w:tcPr>
            <w:tcW w:w="1801" w:type="dxa"/>
            <w:vMerge/>
            <w:tcBorders>
              <w:top w:val="nil"/>
            </w:tcBorders>
          </w:tcPr>
          <w:p w14:paraId="328AAB88" w14:textId="77777777" w:rsidR="00A55AD0" w:rsidRDefault="00A55AD0">
            <w:pPr>
              <w:rPr>
                <w:sz w:val="2"/>
                <w:szCs w:val="2"/>
              </w:rPr>
            </w:pPr>
          </w:p>
        </w:tc>
      </w:tr>
      <w:tr w:rsidR="00A55AD0" w14:paraId="486B5134" w14:textId="77777777">
        <w:trPr>
          <w:trHeight w:val="367"/>
        </w:trPr>
        <w:tc>
          <w:tcPr>
            <w:tcW w:w="2448" w:type="dxa"/>
          </w:tcPr>
          <w:p w14:paraId="077A668A" w14:textId="77777777" w:rsidR="00A55AD0" w:rsidRDefault="004969A0">
            <w:pPr>
              <w:pStyle w:val="TableParagraph"/>
              <w:spacing w:line="184" w:lineRule="exact"/>
              <w:ind w:left="107" w:right="203"/>
              <w:rPr>
                <w:sz w:val="16"/>
              </w:rPr>
            </w:pPr>
            <w:r>
              <w:rPr>
                <w:sz w:val="16"/>
              </w:rPr>
              <w:t>Replace sample on pos 21 by the other sample, manually.</w:t>
            </w:r>
          </w:p>
        </w:tc>
        <w:tc>
          <w:tcPr>
            <w:tcW w:w="2098" w:type="dxa"/>
            <w:vMerge/>
            <w:tcBorders>
              <w:top w:val="nil"/>
            </w:tcBorders>
          </w:tcPr>
          <w:p w14:paraId="7DBC6C88" w14:textId="77777777" w:rsidR="00A55AD0" w:rsidRDefault="00A55AD0">
            <w:pPr>
              <w:rPr>
                <w:sz w:val="2"/>
                <w:szCs w:val="2"/>
              </w:rPr>
            </w:pPr>
          </w:p>
        </w:tc>
        <w:tc>
          <w:tcPr>
            <w:tcW w:w="2403" w:type="dxa"/>
            <w:vMerge/>
            <w:tcBorders>
              <w:top w:val="nil"/>
            </w:tcBorders>
          </w:tcPr>
          <w:p w14:paraId="409CAAA5" w14:textId="77777777" w:rsidR="00A55AD0" w:rsidRDefault="00A55AD0">
            <w:pPr>
              <w:rPr>
                <w:sz w:val="2"/>
                <w:szCs w:val="2"/>
              </w:rPr>
            </w:pPr>
          </w:p>
        </w:tc>
        <w:tc>
          <w:tcPr>
            <w:tcW w:w="1801" w:type="dxa"/>
            <w:vMerge/>
            <w:tcBorders>
              <w:top w:val="nil"/>
            </w:tcBorders>
          </w:tcPr>
          <w:p w14:paraId="554B64EA" w14:textId="77777777" w:rsidR="00A55AD0" w:rsidRDefault="00A55AD0">
            <w:pPr>
              <w:rPr>
                <w:sz w:val="2"/>
                <w:szCs w:val="2"/>
              </w:rPr>
            </w:pPr>
          </w:p>
        </w:tc>
      </w:tr>
      <w:tr w:rsidR="00A55AD0" w14:paraId="452887FA" w14:textId="77777777">
        <w:trPr>
          <w:trHeight w:val="368"/>
        </w:trPr>
        <w:tc>
          <w:tcPr>
            <w:tcW w:w="2448" w:type="dxa"/>
          </w:tcPr>
          <w:p w14:paraId="58171CD1" w14:textId="77777777" w:rsidR="00A55AD0" w:rsidRDefault="004969A0">
            <w:pPr>
              <w:pStyle w:val="TableParagraph"/>
              <w:spacing w:line="184" w:lineRule="exact"/>
              <w:ind w:left="107" w:right="158"/>
              <w:rPr>
                <w:sz w:val="16"/>
              </w:rPr>
            </w:pPr>
            <w:r>
              <w:rPr>
                <w:sz w:val="16"/>
              </w:rPr>
              <w:t>Wait till the LIS sends the requested sample information.</w:t>
            </w:r>
          </w:p>
        </w:tc>
        <w:tc>
          <w:tcPr>
            <w:tcW w:w="2098" w:type="dxa"/>
            <w:vMerge/>
            <w:tcBorders>
              <w:top w:val="nil"/>
            </w:tcBorders>
          </w:tcPr>
          <w:p w14:paraId="09B97178" w14:textId="77777777" w:rsidR="00A55AD0" w:rsidRDefault="00A55AD0">
            <w:pPr>
              <w:rPr>
                <w:sz w:val="2"/>
                <w:szCs w:val="2"/>
              </w:rPr>
            </w:pPr>
          </w:p>
        </w:tc>
        <w:tc>
          <w:tcPr>
            <w:tcW w:w="2403" w:type="dxa"/>
            <w:vMerge/>
            <w:tcBorders>
              <w:top w:val="nil"/>
            </w:tcBorders>
          </w:tcPr>
          <w:p w14:paraId="2A42BF85" w14:textId="77777777" w:rsidR="00A55AD0" w:rsidRDefault="00A55AD0">
            <w:pPr>
              <w:rPr>
                <w:sz w:val="2"/>
                <w:szCs w:val="2"/>
              </w:rPr>
            </w:pPr>
          </w:p>
        </w:tc>
        <w:tc>
          <w:tcPr>
            <w:tcW w:w="1801" w:type="dxa"/>
            <w:vMerge/>
            <w:tcBorders>
              <w:top w:val="nil"/>
            </w:tcBorders>
          </w:tcPr>
          <w:p w14:paraId="5DBA0A43" w14:textId="77777777" w:rsidR="00A55AD0" w:rsidRDefault="00A55AD0">
            <w:pPr>
              <w:rPr>
                <w:sz w:val="2"/>
                <w:szCs w:val="2"/>
              </w:rPr>
            </w:pPr>
          </w:p>
        </w:tc>
      </w:tr>
    </w:tbl>
    <w:p w14:paraId="3EF56148" w14:textId="77777777" w:rsidR="00A55AD0" w:rsidRDefault="00A55AD0">
      <w:pPr>
        <w:pStyle w:val="sasMtn"/>
        <w:spacing w:before="11"/>
        <w:rPr>
          <w:rFonts w:ascii="Times New Roman"/>
          <w:b w:val="0"/>
          <w:sz w:val="19"/>
        </w:rPr>
      </w:pPr>
    </w:p>
    <w:p w14:paraId="66A1CA5D" w14:textId="77777777" w:rsidR="00A55AD0" w:rsidRDefault="004969A0">
      <w:pPr>
        <w:pStyle w:val="sasMtn"/>
        <w:ind w:left="740"/>
        <w:rPr>
          <w:rFonts w:ascii="Times New Roman"/>
        </w:rPr>
      </w:pPr>
      <w:r>
        <w:rPr>
          <w:rFonts w:ascii="Times New Roman"/>
          <w:u w:val="single"/>
        </w:rPr>
        <w:t>Case 2 :</w:t>
      </w:r>
      <w:r>
        <w:rPr>
          <w:rFonts w:ascii="Times New Roman"/>
        </w:rPr>
        <w:t xml:space="preserve"> Add new tests for the existing sample , from LIS.</w:t>
      </w:r>
    </w:p>
    <w:tbl>
      <w:tblPr>
        <w:tblW w:w="8748"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48"/>
        <w:gridCol w:w="2160"/>
        <w:gridCol w:w="2340"/>
        <w:gridCol w:w="1800"/>
      </w:tblGrid>
      <w:tr w:rsidR="00A55AD0" w14:paraId="06239756" w14:textId="77777777">
        <w:trPr>
          <w:trHeight w:val="207"/>
        </w:trPr>
        <w:tc>
          <w:tcPr>
            <w:tcW w:w="2448" w:type="dxa"/>
          </w:tcPr>
          <w:p w14:paraId="67DD4F5D" w14:textId="77777777" w:rsidR="00A55AD0" w:rsidRDefault="004969A0">
            <w:pPr>
              <w:pStyle w:val="TableParagraph"/>
              <w:spacing w:line="187" w:lineRule="exact"/>
              <w:ind w:left="107"/>
              <w:rPr>
                <w:b/>
                <w:sz w:val="18"/>
              </w:rPr>
            </w:pPr>
            <w:r>
              <w:rPr>
                <w:b/>
                <w:color w:val="3365FF"/>
                <w:sz w:val="18"/>
              </w:rPr>
              <w:t>Test Case</w:t>
            </w:r>
          </w:p>
        </w:tc>
        <w:tc>
          <w:tcPr>
            <w:tcW w:w="2160" w:type="dxa"/>
          </w:tcPr>
          <w:p w14:paraId="303A8D1C" w14:textId="77777777" w:rsidR="00A55AD0" w:rsidRDefault="004969A0">
            <w:pPr>
              <w:pStyle w:val="TableParagraph"/>
              <w:spacing w:line="187" w:lineRule="exact"/>
              <w:ind w:left="107"/>
              <w:rPr>
                <w:b/>
                <w:sz w:val="18"/>
              </w:rPr>
            </w:pPr>
            <w:r>
              <w:rPr>
                <w:b/>
                <w:color w:val="3365FF"/>
                <w:sz w:val="18"/>
              </w:rPr>
              <w:t>Expected Result</w:t>
            </w:r>
          </w:p>
        </w:tc>
        <w:tc>
          <w:tcPr>
            <w:tcW w:w="2340" w:type="dxa"/>
          </w:tcPr>
          <w:p w14:paraId="51443B58" w14:textId="77777777" w:rsidR="00A55AD0" w:rsidRDefault="004969A0">
            <w:pPr>
              <w:pStyle w:val="TableParagraph"/>
              <w:spacing w:line="187" w:lineRule="exact"/>
              <w:ind w:left="107"/>
              <w:rPr>
                <w:b/>
                <w:sz w:val="18"/>
              </w:rPr>
            </w:pPr>
            <w:r>
              <w:rPr>
                <w:b/>
                <w:color w:val="3365FF"/>
                <w:sz w:val="18"/>
              </w:rPr>
              <w:t>Actual Result</w:t>
            </w:r>
          </w:p>
        </w:tc>
        <w:tc>
          <w:tcPr>
            <w:tcW w:w="1800" w:type="dxa"/>
          </w:tcPr>
          <w:p w14:paraId="41A58672" w14:textId="77777777" w:rsidR="00A55AD0" w:rsidRDefault="004969A0">
            <w:pPr>
              <w:pStyle w:val="TableParagraph"/>
              <w:spacing w:line="187" w:lineRule="exact"/>
              <w:ind w:left="107"/>
              <w:rPr>
                <w:b/>
                <w:sz w:val="18"/>
              </w:rPr>
            </w:pPr>
            <w:r>
              <w:rPr>
                <w:b/>
                <w:color w:val="3365FF"/>
                <w:sz w:val="18"/>
              </w:rPr>
              <w:t>Status</w:t>
            </w:r>
          </w:p>
        </w:tc>
      </w:tr>
      <w:tr w:rsidR="00A55AD0" w14:paraId="3F6FA092" w14:textId="77777777">
        <w:trPr>
          <w:trHeight w:val="183"/>
        </w:trPr>
        <w:tc>
          <w:tcPr>
            <w:tcW w:w="2448" w:type="dxa"/>
            <w:tcBorders>
              <w:bottom w:val="nil"/>
            </w:tcBorders>
          </w:tcPr>
          <w:p w14:paraId="1E718281" w14:textId="77777777" w:rsidR="00A55AD0" w:rsidRDefault="004969A0">
            <w:pPr>
              <w:pStyle w:val="TableParagraph"/>
              <w:spacing w:line="164" w:lineRule="exact"/>
              <w:ind w:left="107"/>
              <w:rPr>
                <w:sz w:val="16"/>
              </w:rPr>
            </w:pPr>
            <w:r>
              <w:rPr>
                <w:sz w:val="16"/>
              </w:rPr>
              <w:t>Program CODE12812 at</w:t>
            </w:r>
          </w:p>
        </w:tc>
        <w:tc>
          <w:tcPr>
            <w:tcW w:w="2160" w:type="dxa"/>
            <w:tcBorders>
              <w:bottom w:val="nil"/>
            </w:tcBorders>
          </w:tcPr>
          <w:p w14:paraId="03A8548D" w14:textId="77777777" w:rsidR="00A55AD0" w:rsidRDefault="004969A0">
            <w:pPr>
              <w:pStyle w:val="TableParagraph"/>
              <w:spacing w:line="164" w:lineRule="exact"/>
              <w:ind w:left="107"/>
              <w:rPr>
                <w:sz w:val="16"/>
              </w:rPr>
            </w:pPr>
            <w:r>
              <w:rPr>
                <w:sz w:val="16"/>
              </w:rPr>
              <w:t>Existing test should not be</w:t>
            </w:r>
          </w:p>
        </w:tc>
        <w:tc>
          <w:tcPr>
            <w:tcW w:w="2340" w:type="dxa"/>
            <w:tcBorders>
              <w:bottom w:val="nil"/>
            </w:tcBorders>
          </w:tcPr>
          <w:p w14:paraId="6BC055D9" w14:textId="77777777" w:rsidR="00A55AD0" w:rsidRDefault="004969A0">
            <w:pPr>
              <w:pStyle w:val="TableParagraph"/>
              <w:spacing w:line="164" w:lineRule="exact"/>
              <w:ind w:left="107"/>
              <w:rPr>
                <w:sz w:val="16"/>
              </w:rPr>
            </w:pPr>
            <w:r>
              <w:rPr>
                <w:sz w:val="16"/>
              </w:rPr>
              <w:t>When testorder data is</w:t>
            </w:r>
          </w:p>
        </w:tc>
        <w:tc>
          <w:tcPr>
            <w:tcW w:w="1800" w:type="dxa"/>
            <w:tcBorders>
              <w:bottom w:val="nil"/>
            </w:tcBorders>
          </w:tcPr>
          <w:p w14:paraId="4CAA619D" w14:textId="77777777" w:rsidR="00A55AD0" w:rsidRDefault="004969A0">
            <w:pPr>
              <w:pStyle w:val="TableParagraph"/>
              <w:spacing w:line="164" w:lineRule="exact"/>
              <w:ind w:left="107"/>
              <w:rPr>
                <w:sz w:val="16"/>
              </w:rPr>
            </w:pPr>
            <w:r>
              <w:rPr>
                <w:sz w:val="16"/>
              </w:rPr>
              <w:t>OK</w:t>
            </w:r>
          </w:p>
        </w:tc>
      </w:tr>
      <w:tr w:rsidR="00A55AD0" w14:paraId="6C430602" w14:textId="77777777">
        <w:trPr>
          <w:trHeight w:val="184"/>
        </w:trPr>
        <w:tc>
          <w:tcPr>
            <w:tcW w:w="2448" w:type="dxa"/>
            <w:tcBorders>
              <w:top w:val="nil"/>
              <w:bottom w:val="nil"/>
            </w:tcBorders>
          </w:tcPr>
          <w:p w14:paraId="386FE764" w14:textId="77777777" w:rsidR="00A55AD0" w:rsidRDefault="004969A0">
            <w:pPr>
              <w:pStyle w:val="TableParagraph"/>
              <w:spacing w:line="164" w:lineRule="exact"/>
              <w:ind w:left="107"/>
              <w:rPr>
                <w:sz w:val="16"/>
              </w:rPr>
            </w:pPr>
            <w:r>
              <w:rPr>
                <w:sz w:val="16"/>
              </w:rPr>
              <w:t>position 6, with tests ALB,CRE.</w:t>
            </w:r>
          </w:p>
        </w:tc>
        <w:tc>
          <w:tcPr>
            <w:tcW w:w="2160" w:type="dxa"/>
            <w:tcBorders>
              <w:top w:val="nil"/>
              <w:bottom w:val="nil"/>
            </w:tcBorders>
          </w:tcPr>
          <w:p w14:paraId="380CC5D0" w14:textId="77777777" w:rsidR="00A55AD0" w:rsidRDefault="004969A0">
            <w:pPr>
              <w:pStyle w:val="TableParagraph"/>
              <w:spacing w:line="163" w:lineRule="exact"/>
              <w:ind w:left="107"/>
              <w:rPr>
                <w:sz w:val="16"/>
              </w:rPr>
            </w:pPr>
            <w:r>
              <w:rPr>
                <w:sz w:val="16"/>
              </w:rPr>
              <w:t>scheduled again.</w:t>
            </w:r>
          </w:p>
        </w:tc>
        <w:tc>
          <w:tcPr>
            <w:tcW w:w="2340" w:type="dxa"/>
            <w:tcBorders>
              <w:top w:val="nil"/>
              <w:bottom w:val="nil"/>
            </w:tcBorders>
          </w:tcPr>
          <w:p w14:paraId="5D0D9846" w14:textId="77777777" w:rsidR="00A55AD0" w:rsidRDefault="004969A0">
            <w:pPr>
              <w:pStyle w:val="TableParagraph"/>
              <w:spacing w:line="164" w:lineRule="exact"/>
              <w:ind w:left="107"/>
              <w:rPr>
                <w:sz w:val="16"/>
              </w:rPr>
            </w:pPr>
            <w:r>
              <w:rPr>
                <w:sz w:val="16"/>
              </w:rPr>
              <w:t>received from LIS , ALB is</w:t>
            </w:r>
          </w:p>
        </w:tc>
        <w:tc>
          <w:tcPr>
            <w:tcW w:w="1800" w:type="dxa"/>
            <w:tcBorders>
              <w:top w:val="nil"/>
              <w:bottom w:val="nil"/>
            </w:tcBorders>
          </w:tcPr>
          <w:p w14:paraId="6D979BDB" w14:textId="77777777" w:rsidR="00A55AD0" w:rsidRDefault="00A55AD0">
            <w:pPr>
              <w:pStyle w:val="TableParagraph"/>
              <w:ind w:left="0"/>
              <w:rPr>
                <w:rFonts w:ascii="Times New Roman"/>
                <w:sz w:val="12"/>
              </w:rPr>
            </w:pPr>
          </w:p>
        </w:tc>
      </w:tr>
      <w:tr w:rsidR="00A55AD0" w14:paraId="37CB8036" w14:textId="77777777">
        <w:trPr>
          <w:trHeight w:val="184"/>
        </w:trPr>
        <w:tc>
          <w:tcPr>
            <w:tcW w:w="2448" w:type="dxa"/>
          </w:tcPr>
          <w:p w14:paraId="624A78AE" w14:textId="77777777" w:rsidR="00A55AD0" w:rsidRDefault="004969A0">
            <w:pPr>
              <w:pStyle w:val="TableParagraph"/>
              <w:spacing w:line="164" w:lineRule="exact"/>
              <w:ind w:left="107"/>
              <w:rPr>
                <w:sz w:val="16"/>
              </w:rPr>
            </w:pPr>
            <w:r>
              <w:rPr>
                <w:sz w:val="16"/>
              </w:rPr>
              <w:t>Scan the barcode.</w:t>
            </w:r>
          </w:p>
        </w:tc>
        <w:tc>
          <w:tcPr>
            <w:tcW w:w="2160" w:type="dxa"/>
            <w:tcBorders>
              <w:top w:val="nil"/>
              <w:bottom w:val="nil"/>
            </w:tcBorders>
          </w:tcPr>
          <w:p w14:paraId="5E049216" w14:textId="77777777" w:rsidR="00A55AD0" w:rsidRDefault="004969A0">
            <w:pPr>
              <w:pStyle w:val="TableParagraph"/>
              <w:spacing w:line="165" w:lineRule="exact"/>
              <w:ind w:left="107"/>
              <w:rPr>
                <w:sz w:val="16"/>
              </w:rPr>
            </w:pPr>
            <w:r>
              <w:rPr>
                <w:sz w:val="16"/>
              </w:rPr>
              <w:t>But new tests should be</w:t>
            </w:r>
          </w:p>
        </w:tc>
        <w:tc>
          <w:tcPr>
            <w:tcW w:w="2340" w:type="dxa"/>
            <w:tcBorders>
              <w:top w:val="nil"/>
              <w:bottom w:val="nil"/>
            </w:tcBorders>
          </w:tcPr>
          <w:p w14:paraId="70653EE4" w14:textId="77777777" w:rsidR="00A55AD0" w:rsidRDefault="004969A0">
            <w:pPr>
              <w:pStyle w:val="TableParagraph"/>
              <w:spacing w:line="165" w:lineRule="exact"/>
              <w:ind w:left="107"/>
              <w:rPr>
                <w:sz w:val="16"/>
              </w:rPr>
            </w:pPr>
            <w:r>
              <w:rPr>
                <w:sz w:val="16"/>
              </w:rPr>
              <w:t>ignored and ALP, BIT are</w:t>
            </w:r>
          </w:p>
        </w:tc>
        <w:tc>
          <w:tcPr>
            <w:tcW w:w="1800" w:type="dxa"/>
            <w:tcBorders>
              <w:top w:val="nil"/>
              <w:bottom w:val="nil"/>
            </w:tcBorders>
          </w:tcPr>
          <w:p w14:paraId="772A960E" w14:textId="77777777" w:rsidR="00A55AD0" w:rsidRDefault="00A55AD0">
            <w:pPr>
              <w:pStyle w:val="TableParagraph"/>
              <w:ind w:left="0"/>
              <w:rPr>
                <w:rFonts w:ascii="Times New Roman"/>
                <w:sz w:val="12"/>
              </w:rPr>
            </w:pPr>
          </w:p>
        </w:tc>
      </w:tr>
      <w:tr w:rsidR="00A55AD0" w14:paraId="11D5B4B3" w14:textId="77777777">
        <w:trPr>
          <w:trHeight w:val="173"/>
        </w:trPr>
        <w:tc>
          <w:tcPr>
            <w:tcW w:w="2448" w:type="dxa"/>
            <w:tcBorders>
              <w:bottom w:val="nil"/>
            </w:tcBorders>
          </w:tcPr>
          <w:p w14:paraId="15026B77" w14:textId="77777777" w:rsidR="00A55AD0" w:rsidRDefault="004969A0">
            <w:pPr>
              <w:pStyle w:val="TableParagraph"/>
              <w:spacing w:line="154" w:lineRule="exact"/>
              <w:ind w:left="107"/>
              <w:rPr>
                <w:sz w:val="16"/>
              </w:rPr>
            </w:pPr>
            <w:r>
              <w:rPr>
                <w:sz w:val="16"/>
              </w:rPr>
              <w:t>Send few more tests say</w:t>
            </w:r>
          </w:p>
        </w:tc>
        <w:tc>
          <w:tcPr>
            <w:tcW w:w="2160" w:type="dxa"/>
            <w:tcBorders>
              <w:top w:val="nil"/>
              <w:bottom w:val="nil"/>
            </w:tcBorders>
          </w:tcPr>
          <w:p w14:paraId="18E17186" w14:textId="77777777" w:rsidR="00A55AD0" w:rsidRDefault="004969A0">
            <w:pPr>
              <w:pStyle w:val="TableParagraph"/>
              <w:spacing w:line="154" w:lineRule="exact"/>
              <w:ind w:left="107"/>
              <w:rPr>
                <w:sz w:val="16"/>
              </w:rPr>
            </w:pPr>
            <w:r>
              <w:rPr>
                <w:sz w:val="16"/>
              </w:rPr>
              <w:t>added to the existing</w:t>
            </w:r>
          </w:p>
        </w:tc>
        <w:tc>
          <w:tcPr>
            <w:tcW w:w="2340" w:type="dxa"/>
            <w:tcBorders>
              <w:top w:val="nil"/>
              <w:bottom w:val="nil"/>
            </w:tcBorders>
          </w:tcPr>
          <w:p w14:paraId="1BCCEB7D" w14:textId="77777777" w:rsidR="00A55AD0" w:rsidRDefault="004969A0">
            <w:pPr>
              <w:pStyle w:val="TableParagraph"/>
              <w:spacing w:line="154" w:lineRule="exact"/>
              <w:ind w:left="107"/>
              <w:rPr>
                <w:sz w:val="16"/>
              </w:rPr>
            </w:pPr>
            <w:r>
              <w:rPr>
                <w:sz w:val="16"/>
              </w:rPr>
              <w:t>added to the sample</w:t>
            </w:r>
          </w:p>
        </w:tc>
        <w:tc>
          <w:tcPr>
            <w:tcW w:w="1800" w:type="dxa"/>
            <w:tcBorders>
              <w:top w:val="nil"/>
              <w:bottom w:val="nil"/>
            </w:tcBorders>
          </w:tcPr>
          <w:p w14:paraId="1F72CAAB" w14:textId="77777777" w:rsidR="00A55AD0" w:rsidRDefault="00A55AD0">
            <w:pPr>
              <w:pStyle w:val="TableParagraph"/>
              <w:ind w:left="0"/>
              <w:rPr>
                <w:rFonts w:ascii="Times New Roman"/>
                <w:sz w:val="10"/>
              </w:rPr>
            </w:pPr>
          </w:p>
        </w:tc>
      </w:tr>
      <w:tr w:rsidR="00A55AD0" w14:paraId="33C44CC6" w14:textId="77777777">
        <w:trPr>
          <w:trHeight w:val="193"/>
        </w:trPr>
        <w:tc>
          <w:tcPr>
            <w:tcW w:w="2448" w:type="dxa"/>
            <w:tcBorders>
              <w:top w:val="nil"/>
              <w:bottom w:val="nil"/>
            </w:tcBorders>
          </w:tcPr>
          <w:p w14:paraId="4E8201CE" w14:textId="77777777" w:rsidR="00A55AD0" w:rsidRDefault="004969A0">
            <w:pPr>
              <w:pStyle w:val="TableParagraph"/>
              <w:spacing w:before="7" w:line="167" w:lineRule="exact"/>
              <w:ind w:left="107"/>
              <w:rPr>
                <w:sz w:val="16"/>
              </w:rPr>
            </w:pPr>
            <w:r>
              <w:rPr>
                <w:sz w:val="16"/>
              </w:rPr>
              <w:t>ALB,ALP,BIT from LIS for the</w:t>
            </w:r>
          </w:p>
        </w:tc>
        <w:tc>
          <w:tcPr>
            <w:tcW w:w="2160" w:type="dxa"/>
            <w:tcBorders>
              <w:top w:val="nil"/>
              <w:bottom w:val="nil"/>
            </w:tcBorders>
          </w:tcPr>
          <w:p w14:paraId="6C8C2050" w14:textId="77777777" w:rsidR="00A55AD0" w:rsidRDefault="004969A0">
            <w:pPr>
              <w:pStyle w:val="TableParagraph"/>
              <w:spacing w:line="171" w:lineRule="exact"/>
              <w:ind w:left="107"/>
              <w:rPr>
                <w:sz w:val="16"/>
              </w:rPr>
            </w:pPr>
            <w:r>
              <w:rPr>
                <w:sz w:val="16"/>
              </w:rPr>
              <w:t>sample and get scheduled.</w:t>
            </w:r>
          </w:p>
        </w:tc>
        <w:tc>
          <w:tcPr>
            <w:tcW w:w="2340" w:type="dxa"/>
            <w:tcBorders>
              <w:top w:val="nil"/>
              <w:bottom w:val="nil"/>
            </w:tcBorders>
          </w:tcPr>
          <w:p w14:paraId="56C08D27" w14:textId="77777777" w:rsidR="00A55AD0" w:rsidRDefault="004969A0">
            <w:pPr>
              <w:pStyle w:val="TableParagraph"/>
              <w:spacing w:line="171" w:lineRule="exact"/>
              <w:ind w:left="107"/>
              <w:rPr>
                <w:sz w:val="16"/>
              </w:rPr>
            </w:pPr>
            <w:r>
              <w:rPr>
                <w:sz w:val="16"/>
              </w:rPr>
              <w:t>CODE12812.</w:t>
            </w:r>
          </w:p>
        </w:tc>
        <w:tc>
          <w:tcPr>
            <w:tcW w:w="1800" w:type="dxa"/>
            <w:tcBorders>
              <w:top w:val="nil"/>
              <w:bottom w:val="nil"/>
            </w:tcBorders>
          </w:tcPr>
          <w:p w14:paraId="33F4072E" w14:textId="77777777" w:rsidR="00A55AD0" w:rsidRDefault="00A55AD0">
            <w:pPr>
              <w:pStyle w:val="TableParagraph"/>
              <w:ind w:left="0"/>
              <w:rPr>
                <w:rFonts w:ascii="Times New Roman"/>
                <w:sz w:val="12"/>
              </w:rPr>
            </w:pPr>
          </w:p>
        </w:tc>
      </w:tr>
      <w:tr w:rsidR="00A55AD0" w14:paraId="641AD584" w14:textId="77777777">
        <w:trPr>
          <w:trHeight w:val="184"/>
        </w:trPr>
        <w:tc>
          <w:tcPr>
            <w:tcW w:w="2448" w:type="dxa"/>
            <w:tcBorders>
              <w:top w:val="nil"/>
            </w:tcBorders>
          </w:tcPr>
          <w:p w14:paraId="0CC21256" w14:textId="77777777" w:rsidR="00A55AD0" w:rsidRDefault="004969A0">
            <w:pPr>
              <w:pStyle w:val="TableParagraph"/>
              <w:spacing w:line="164" w:lineRule="exact"/>
              <w:ind w:left="107"/>
              <w:rPr>
                <w:sz w:val="16"/>
              </w:rPr>
            </w:pPr>
            <w:r>
              <w:rPr>
                <w:sz w:val="16"/>
              </w:rPr>
              <w:t>same sample.</w:t>
            </w:r>
          </w:p>
        </w:tc>
        <w:tc>
          <w:tcPr>
            <w:tcW w:w="2160" w:type="dxa"/>
            <w:tcBorders>
              <w:top w:val="nil"/>
            </w:tcBorders>
          </w:tcPr>
          <w:p w14:paraId="0C462EE2" w14:textId="77777777" w:rsidR="00A55AD0" w:rsidRDefault="00A55AD0">
            <w:pPr>
              <w:pStyle w:val="TableParagraph"/>
              <w:ind w:left="0"/>
              <w:rPr>
                <w:rFonts w:ascii="Times New Roman"/>
                <w:sz w:val="12"/>
              </w:rPr>
            </w:pPr>
          </w:p>
        </w:tc>
        <w:tc>
          <w:tcPr>
            <w:tcW w:w="2340" w:type="dxa"/>
            <w:tcBorders>
              <w:top w:val="nil"/>
            </w:tcBorders>
          </w:tcPr>
          <w:p w14:paraId="7B814C12" w14:textId="77777777" w:rsidR="00A55AD0" w:rsidRDefault="00A55AD0">
            <w:pPr>
              <w:pStyle w:val="TableParagraph"/>
              <w:ind w:left="0"/>
              <w:rPr>
                <w:rFonts w:ascii="Times New Roman"/>
                <w:sz w:val="12"/>
              </w:rPr>
            </w:pPr>
          </w:p>
        </w:tc>
        <w:tc>
          <w:tcPr>
            <w:tcW w:w="1800" w:type="dxa"/>
            <w:tcBorders>
              <w:top w:val="nil"/>
            </w:tcBorders>
          </w:tcPr>
          <w:p w14:paraId="2A5042AE" w14:textId="77777777" w:rsidR="00A55AD0" w:rsidRDefault="00A55AD0">
            <w:pPr>
              <w:pStyle w:val="TableParagraph"/>
              <w:ind w:left="0"/>
              <w:rPr>
                <w:rFonts w:ascii="Times New Roman"/>
                <w:sz w:val="12"/>
              </w:rPr>
            </w:pPr>
          </w:p>
        </w:tc>
      </w:tr>
    </w:tbl>
    <w:p w14:paraId="747E0DA7" w14:textId="77777777" w:rsidR="00A55AD0" w:rsidRDefault="00A55AD0">
      <w:pPr>
        <w:pStyle w:val="sasMtn"/>
        <w:spacing w:before="8"/>
        <w:rPr>
          <w:rFonts w:ascii="Times New Roman"/>
          <w:sz w:val="19"/>
        </w:rPr>
      </w:pPr>
    </w:p>
    <w:p w14:paraId="22DEC4AB" w14:textId="77777777" w:rsidR="00A55AD0" w:rsidRDefault="004969A0">
      <w:pPr>
        <w:spacing w:before="1" w:after="3"/>
        <w:ind w:left="740"/>
        <w:rPr>
          <w:rFonts w:ascii="Times New Roman"/>
          <w:sz w:val="20"/>
        </w:rPr>
      </w:pPr>
      <w:r>
        <w:rPr>
          <w:rFonts w:ascii="Times New Roman"/>
          <w:b/>
          <w:sz w:val="20"/>
          <w:u w:val="single"/>
        </w:rPr>
        <w:t>Case 3 :</w:t>
      </w:r>
      <w:r>
        <w:rPr>
          <w:rFonts w:ascii="Times New Roman"/>
          <w:b/>
          <w:sz w:val="20"/>
        </w:rPr>
        <w:t xml:space="preserve"> </w:t>
      </w:r>
      <w:r>
        <w:rPr>
          <w:rFonts w:ascii="Times New Roman"/>
          <w:sz w:val="20"/>
        </w:rPr>
        <w:t>During Run, emergency sample sent from LIS.</w:t>
      </w:r>
    </w:p>
    <w:tbl>
      <w:tblPr>
        <w:tblW w:w="8748"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48"/>
        <w:gridCol w:w="2160"/>
        <w:gridCol w:w="2340"/>
        <w:gridCol w:w="1800"/>
      </w:tblGrid>
      <w:tr w:rsidR="00A55AD0" w14:paraId="633EEBD5" w14:textId="77777777">
        <w:trPr>
          <w:trHeight w:val="205"/>
        </w:trPr>
        <w:tc>
          <w:tcPr>
            <w:tcW w:w="2448" w:type="dxa"/>
          </w:tcPr>
          <w:p w14:paraId="572B977B" w14:textId="77777777" w:rsidR="00A55AD0" w:rsidRDefault="004969A0">
            <w:pPr>
              <w:pStyle w:val="TableParagraph"/>
              <w:spacing w:line="186" w:lineRule="exact"/>
              <w:ind w:left="107"/>
              <w:rPr>
                <w:b/>
                <w:sz w:val="18"/>
              </w:rPr>
            </w:pPr>
            <w:r>
              <w:rPr>
                <w:b/>
                <w:color w:val="3365FF"/>
                <w:sz w:val="18"/>
              </w:rPr>
              <w:t>Test Case</w:t>
            </w:r>
          </w:p>
        </w:tc>
        <w:tc>
          <w:tcPr>
            <w:tcW w:w="2160" w:type="dxa"/>
          </w:tcPr>
          <w:p w14:paraId="3E5F2ED6" w14:textId="77777777" w:rsidR="00A55AD0" w:rsidRDefault="004969A0">
            <w:pPr>
              <w:pStyle w:val="TableParagraph"/>
              <w:spacing w:line="186" w:lineRule="exact"/>
              <w:ind w:left="107"/>
              <w:rPr>
                <w:b/>
                <w:sz w:val="18"/>
              </w:rPr>
            </w:pPr>
            <w:r>
              <w:rPr>
                <w:b/>
                <w:color w:val="3365FF"/>
                <w:sz w:val="18"/>
              </w:rPr>
              <w:t>Expected Result</w:t>
            </w:r>
          </w:p>
        </w:tc>
        <w:tc>
          <w:tcPr>
            <w:tcW w:w="2340" w:type="dxa"/>
          </w:tcPr>
          <w:p w14:paraId="6494A9D2" w14:textId="77777777" w:rsidR="00A55AD0" w:rsidRDefault="004969A0">
            <w:pPr>
              <w:pStyle w:val="TableParagraph"/>
              <w:spacing w:line="186" w:lineRule="exact"/>
              <w:ind w:left="107"/>
              <w:rPr>
                <w:b/>
                <w:sz w:val="18"/>
              </w:rPr>
            </w:pPr>
            <w:r>
              <w:rPr>
                <w:b/>
                <w:color w:val="3365FF"/>
                <w:sz w:val="18"/>
              </w:rPr>
              <w:t>Actual Result</w:t>
            </w:r>
          </w:p>
        </w:tc>
        <w:tc>
          <w:tcPr>
            <w:tcW w:w="1800" w:type="dxa"/>
          </w:tcPr>
          <w:p w14:paraId="3643D493" w14:textId="77777777" w:rsidR="00A55AD0" w:rsidRDefault="004969A0">
            <w:pPr>
              <w:pStyle w:val="TableParagraph"/>
              <w:spacing w:line="186" w:lineRule="exact"/>
              <w:ind w:left="107"/>
              <w:rPr>
                <w:b/>
                <w:sz w:val="18"/>
              </w:rPr>
            </w:pPr>
            <w:r>
              <w:rPr>
                <w:b/>
                <w:color w:val="3365FF"/>
                <w:sz w:val="18"/>
              </w:rPr>
              <w:t>Status</w:t>
            </w:r>
          </w:p>
        </w:tc>
      </w:tr>
      <w:tr w:rsidR="00A55AD0" w14:paraId="4E81210F" w14:textId="77777777">
        <w:trPr>
          <w:trHeight w:val="184"/>
        </w:trPr>
        <w:tc>
          <w:tcPr>
            <w:tcW w:w="2448" w:type="dxa"/>
          </w:tcPr>
          <w:p w14:paraId="7FEA41D0" w14:textId="77777777" w:rsidR="00A55AD0" w:rsidRDefault="004969A0">
            <w:pPr>
              <w:pStyle w:val="TableParagraph"/>
              <w:spacing w:line="164" w:lineRule="exact"/>
              <w:ind w:left="107"/>
              <w:rPr>
                <w:sz w:val="16"/>
              </w:rPr>
            </w:pPr>
            <w:r>
              <w:rPr>
                <w:sz w:val="16"/>
              </w:rPr>
              <w:t>Program sample manually.</w:t>
            </w:r>
          </w:p>
        </w:tc>
        <w:tc>
          <w:tcPr>
            <w:tcW w:w="2160" w:type="dxa"/>
            <w:tcBorders>
              <w:bottom w:val="nil"/>
            </w:tcBorders>
          </w:tcPr>
          <w:p w14:paraId="58EBB6EE" w14:textId="77777777" w:rsidR="00A55AD0" w:rsidRDefault="004969A0">
            <w:pPr>
              <w:pStyle w:val="TableParagraph"/>
              <w:spacing w:line="164" w:lineRule="exact"/>
              <w:ind w:left="107"/>
              <w:rPr>
                <w:sz w:val="16"/>
              </w:rPr>
            </w:pPr>
            <w:r>
              <w:rPr>
                <w:sz w:val="16"/>
              </w:rPr>
              <w:t>Emergency sample should</w:t>
            </w:r>
          </w:p>
        </w:tc>
        <w:tc>
          <w:tcPr>
            <w:tcW w:w="2340" w:type="dxa"/>
            <w:tcBorders>
              <w:bottom w:val="nil"/>
            </w:tcBorders>
          </w:tcPr>
          <w:p w14:paraId="65D5B7BA" w14:textId="77777777" w:rsidR="00A55AD0" w:rsidRDefault="004969A0">
            <w:pPr>
              <w:pStyle w:val="TableParagraph"/>
              <w:spacing w:line="164" w:lineRule="exact"/>
              <w:ind w:left="107"/>
              <w:rPr>
                <w:sz w:val="16"/>
              </w:rPr>
            </w:pPr>
            <w:r>
              <w:rPr>
                <w:sz w:val="16"/>
              </w:rPr>
              <w:t>Emergency sample gets</w:t>
            </w:r>
          </w:p>
        </w:tc>
        <w:tc>
          <w:tcPr>
            <w:tcW w:w="1800" w:type="dxa"/>
            <w:tcBorders>
              <w:bottom w:val="nil"/>
            </w:tcBorders>
          </w:tcPr>
          <w:p w14:paraId="52F650A8" w14:textId="77777777" w:rsidR="00A55AD0" w:rsidRDefault="004969A0">
            <w:pPr>
              <w:pStyle w:val="TableParagraph"/>
              <w:spacing w:line="164" w:lineRule="exact"/>
              <w:ind w:left="107"/>
              <w:rPr>
                <w:sz w:val="16"/>
              </w:rPr>
            </w:pPr>
            <w:r>
              <w:rPr>
                <w:sz w:val="16"/>
              </w:rPr>
              <w:t>OK</w:t>
            </w:r>
          </w:p>
        </w:tc>
      </w:tr>
      <w:tr w:rsidR="00A55AD0" w14:paraId="788F70BA" w14:textId="77777777">
        <w:trPr>
          <w:trHeight w:val="184"/>
        </w:trPr>
        <w:tc>
          <w:tcPr>
            <w:tcW w:w="2448" w:type="dxa"/>
          </w:tcPr>
          <w:p w14:paraId="4ADE2918" w14:textId="77777777" w:rsidR="00A55AD0" w:rsidRDefault="004969A0">
            <w:pPr>
              <w:pStyle w:val="TableParagraph"/>
              <w:spacing w:line="164" w:lineRule="exact"/>
              <w:ind w:left="107"/>
              <w:rPr>
                <w:sz w:val="16"/>
              </w:rPr>
            </w:pPr>
            <w:r>
              <w:rPr>
                <w:sz w:val="16"/>
              </w:rPr>
              <w:t>Start the RUN.</w:t>
            </w:r>
          </w:p>
        </w:tc>
        <w:tc>
          <w:tcPr>
            <w:tcW w:w="2160" w:type="dxa"/>
            <w:tcBorders>
              <w:top w:val="nil"/>
              <w:bottom w:val="nil"/>
            </w:tcBorders>
          </w:tcPr>
          <w:p w14:paraId="47DB6618" w14:textId="77777777" w:rsidR="00A55AD0" w:rsidRDefault="004969A0">
            <w:pPr>
              <w:pStyle w:val="TableParagraph"/>
              <w:spacing w:line="165" w:lineRule="exact"/>
              <w:ind w:left="107"/>
              <w:rPr>
                <w:sz w:val="16"/>
              </w:rPr>
            </w:pPr>
            <w:r>
              <w:rPr>
                <w:sz w:val="16"/>
              </w:rPr>
              <w:t>be given high priority.</w:t>
            </w:r>
          </w:p>
        </w:tc>
        <w:tc>
          <w:tcPr>
            <w:tcW w:w="2340" w:type="dxa"/>
            <w:tcBorders>
              <w:top w:val="nil"/>
              <w:bottom w:val="nil"/>
            </w:tcBorders>
          </w:tcPr>
          <w:p w14:paraId="46E88188" w14:textId="77777777" w:rsidR="00A55AD0" w:rsidRDefault="004969A0">
            <w:pPr>
              <w:pStyle w:val="TableParagraph"/>
              <w:spacing w:line="165" w:lineRule="exact"/>
              <w:ind w:left="107"/>
              <w:rPr>
                <w:sz w:val="16"/>
              </w:rPr>
            </w:pPr>
            <w:r>
              <w:rPr>
                <w:sz w:val="16"/>
              </w:rPr>
              <w:t>scheduled as soon as the</w:t>
            </w:r>
          </w:p>
        </w:tc>
        <w:tc>
          <w:tcPr>
            <w:tcW w:w="1800" w:type="dxa"/>
            <w:tcBorders>
              <w:top w:val="nil"/>
              <w:bottom w:val="nil"/>
            </w:tcBorders>
          </w:tcPr>
          <w:p w14:paraId="60BE1DF0" w14:textId="77777777" w:rsidR="00A55AD0" w:rsidRDefault="00A55AD0">
            <w:pPr>
              <w:pStyle w:val="TableParagraph"/>
              <w:ind w:left="0"/>
              <w:rPr>
                <w:rFonts w:ascii="Times New Roman"/>
                <w:sz w:val="12"/>
              </w:rPr>
            </w:pPr>
          </w:p>
        </w:tc>
      </w:tr>
      <w:tr w:rsidR="00A55AD0" w14:paraId="6C46F256" w14:textId="77777777">
        <w:trPr>
          <w:trHeight w:val="173"/>
        </w:trPr>
        <w:tc>
          <w:tcPr>
            <w:tcW w:w="2448" w:type="dxa"/>
            <w:tcBorders>
              <w:bottom w:val="nil"/>
            </w:tcBorders>
          </w:tcPr>
          <w:p w14:paraId="31E48908" w14:textId="77777777" w:rsidR="00A55AD0" w:rsidRDefault="004969A0">
            <w:pPr>
              <w:pStyle w:val="TableParagraph"/>
              <w:spacing w:line="154" w:lineRule="exact"/>
              <w:ind w:left="107"/>
              <w:rPr>
                <w:sz w:val="16"/>
              </w:rPr>
            </w:pPr>
            <w:r>
              <w:rPr>
                <w:sz w:val="16"/>
              </w:rPr>
              <w:t>Send emergency sample from</w:t>
            </w:r>
          </w:p>
        </w:tc>
        <w:tc>
          <w:tcPr>
            <w:tcW w:w="2160" w:type="dxa"/>
            <w:tcBorders>
              <w:top w:val="nil"/>
              <w:bottom w:val="nil"/>
            </w:tcBorders>
          </w:tcPr>
          <w:p w14:paraId="2769BC51" w14:textId="77777777" w:rsidR="00A55AD0" w:rsidRDefault="00A55AD0">
            <w:pPr>
              <w:pStyle w:val="TableParagraph"/>
              <w:ind w:left="0"/>
              <w:rPr>
                <w:rFonts w:ascii="Times New Roman"/>
                <w:sz w:val="10"/>
              </w:rPr>
            </w:pPr>
          </w:p>
        </w:tc>
        <w:tc>
          <w:tcPr>
            <w:tcW w:w="2340" w:type="dxa"/>
            <w:tcBorders>
              <w:top w:val="nil"/>
              <w:bottom w:val="nil"/>
            </w:tcBorders>
          </w:tcPr>
          <w:p w14:paraId="1E6A430C" w14:textId="77777777" w:rsidR="00A55AD0" w:rsidRDefault="004969A0">
            <w:pPr>
              <w:pStyle w:val="TableParagraph"/>
              <w:spacing w:line="154" w:lineRule="exact"/>
              <w:ind w:left="107"/>
              <w:rPr>
                <w:sz w:val="16"/>
              </w:rPr>
            </w:pPr>
            <w:r>
              <w:rPr>
                <w:sz w:val="16"/>
              </w:rPr>
              <w:t>current sample scheduling is</w:t>
            </w:r>
          </w:p>
        </w:tc>
        <w:tc>
          <w:tcPr>
            <w:tcW w:w="1800" w:type="dxa"/>
            <w:tcBorders>
              <w:top w:val="nil"/>
              <w:bottom w:val="nil"/>
            </w:tcBorders>
          </w:tcPr>
          <w:p w14:paraId="6D9AF21B" w14:textId="77777777" w:rsidR="00A55AD0" w:rsidRDefault="00A55AD0">
            <w:pPr>
              <w:pStyle w:val="TableParagraph"/>
              <w:ind w:left="0"/>
              <w:rPr>
                <w:rFonts w:ascii="Times New Roman"/>
                <w:sz w:val="10"/>
              </w:rPr>
            </w:pPr>
          </w:p>
        </w:tc>
      </w:tr>
      <w:tr w:rsidR="00A55AD0" w14:paraId="46C1D576" w14:textId="77777777">
        <w:trPr>
          <w:trHeight w:val="194"/>
        </w:trPr>
        <w:tc>
          <w:tcPr>
            <w:tcW w:w="2448" w:type="dxa"/>
            <w:tcBorders>
              <w:top w:val="nil"/>
            </w:tcBorders>
          </w:tcPr>
          <w:p w14:paraId="78CBC918" w14:textId="77777777" w:rsidR="00A55AD0" w:rsidRDefault="004969A0">
            <w:pPr>
              <w:pStyle w:val="TableParagraph"/>
              <w:spacing w:before="7" w:line="167" w:lineRule="exact"/>
              <w:ind w:left="107"/>
              <w:rPr>
                <w:sz w:val="16"/>
              </w:rPr>
            </w:pPr>
            <w:r>
              <w:rPr>
                <w:sz w:val="16"/>
              </w:rPr>
              <w:t>LIS.</w:t>
            </w:r>
          </w:p>
        </w:tc>
        <w:tc>
          <w:tcPr>
            <w:tcW w:w="2160" w:type="dxa"/>
            <w:tcBorders>
              <w:top w:val="nil"/>
            </w:tcBorders>
          </w:tcPr>
          <w:p w14:paraId="3CEEA7AA" w14:textId="77777777" w:rsidR="00A55AD0" w:rsidRDefault="00A55AD0">
            <w:pPr>
              <w:pStyle w:val="TableParagraph"/>
              <w:ind w:left="0"/>
              <w:rPr>
                <w:rFonts w:ascii="Times New Roman"/>
                <w:sz w:val="12"/>
              </w:rPr>
            </w:pPr>
          </w:p>
        </w:tc>
        <w:tc>
          <w:tcPr>
            <w:tcW w:w="2340" w:type="dxa"/>
            <w:tcBorders>
              <w:top w:val="nil"/>
            </w:tcBorders>
          </w:tcPr>
          <w:p w14:paraId="2AA2E7AC" w14:textId="77777777" w:rsidR="00A55AD0" w:rsidRDefault="004969A0">
            <w:pPr>
              <w:pStyle w:val="TableParagraph"/>
              <w:spacing w:line="171" w:lineRule="exact"/>
              <w:ind w:left="107"/>
              <w:rPr>
                <w:sz w:val="16"/>
              </w:rPr>
            </w:pPr>
            <w:r>
              <w:rPr>
                <w:sz w:val="16"/>
              </w:rPr>
              <w:t>over.</w:t>
            </w:r>
          </w:p>
        </w:tc>
        <w:tc>
          <w:tcPr>
            <w:tcW w:w="1800" w:type="dxa"/>
            <w:tcBorders>
              <w:top w:val="nil"/>
            </w:tcBorders>
          </w:tcPr>
          <w:p w14:paraId="469E6CD4" w14:textId="77777777" w:rsidR="00A55AD0" w:rsidRDefault="00A55AD0">
            <w:pPr>
              <w:pStyle w:val="TableParagraph"/>
              <w:ind w:left="0"/>
              <w:rPr>
                <w:rFonts w:ascii="Times New Roman"/>
                <w:sz w:val="12"/>
              </w:rPr>
            </w:pPr>
          </w:p>
        </w:tc>
      </w:tr>
    </w:tbl>
    <w:p w14:paraId="1526DE8B" w14:textId="77777777" w:rsidR="00A55AD0" w:rsidRDefault="00A55AD0">
      <w:pPr>
        <w:rPr>
          <w:rFonts w:ascii="Times New Roman"/>
          <w:sz w:val="12"/>
        </w:rPr>
        <w:sectPr w:rsidR="00A55AD0">
          <w:pgSz w:w="12240" w:h="15840"/>
          <w:pgMar w:top="1360" w:right="80" w:bottom="980" w:left="1060" w:header="0" w:footer="708" w:gutter="0"/>
          <w:cols w:space="720"/>
        </w:sectPr>
      </w:pPr>
    </w:p>
    <w:p w14:paraId="0F3449B3" w14:textId="77777777" w:rsidR="00A55AD0" w:rsidRDefault="004969A0">
      <w:pPr>
        <w:pStyle w:val="sasMtn"/>
        <w:spacing w:before="169"/>
        <w:ind w:left="739" w:right="1873"/>
        <w:rPr>
          <w:rFonts w:ascii="Times New Roman"/>
        </w:rPr>
      </w:pPr>
      <w:r>
        <w:rPr>
          <w:rFonts w:ascii="Times New Roman"/>
          <w:u w:val="single"/>
        </w:rPr>
        <w:t>Case 4 :</w:t>
      </w:r>
      <w:r>
        <w:rPr>
          <w:rFonts w:ascii="Times New Roman"/>
        </w:rPr>
        <w:t xml:space="preserve"> Fill all the positions in the sample tray , with the barcoded samples .Then query to LIS and chk if LIS sends sample information to all queried samples.</w:t>
      </w:r>
    </w:p>
    <w:tbl>
      <w:tblPr>
        <w:tblW w:w="8748"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48"/>
        <w:gridCol w:w="2160"/>
        <w:gridCol w:w="2340"/>
        <w:gridCol w:w="1800"/>
      </w:tblGrid>
      <w:tr w:rsidR="00A55AD0" w14:paraId="5E7813E8" w14:textId="77777777">
        <w:trPr>
          <w:trHeight w:val="207"/>
        </w:trPr>
        <w:tc>
          <w:tcPr>
            <w:tcW w:w="2448" w:type="dxa"/>
          </w:tcPr>
          <w:p w14:paraId="63FC0B47" w14:textId="77777777" w:rsidR="00A55AD0" w:rsidRDefault="004969A0">
            <w:pPr>
              <w:pStyle w:val="TableParagraph"/>
              <w:spacing w:line="187" w:lineRule="exact"/>
              <w:ind w:left="107"/>
              <w:rPr>
                <w:b/>
                <w:sz w:val="18"/>
              </w:rPr>
            </w:pPr>
            <w:r>
              <w:rPr>
                <w:b/>
                <w:color w:val="3365FF"/>
                <w:sz w:val="18"/>
              </w:rPr>
              <w:t>Test Case</w:t>
            </w:r>
          </w:p>
        </w:tc>
        <w:tc>
          <w:tcPr>
            <w:tcW w:w="2160" w:type="dxa"/>
          </w:tcPr>
          <w:p w14:paraId="574985EC" w14:textId="77777777" w:rsidR="00A55AD0" w:rsidRDefault="004969A0">
            <w:pPr>
              <w:pStyle w:val="TableParagraph"/>
              <w:spacing w:line="187" w:lineRule="exact"/>
              <w:ind w:left="107"/>
              <w:rPr>
                <w:b/>
                <w:sz w:val="18"/>
              </w:rPr>
            </w:pPr>
            <w:r>
              <w:rPr>
                <w:b/>
                <w:color w:val="3365FF"/>
                <w:sz w:val="18"/>
              </w:rPr>
              <w:t>Expected Result</w:t>
            </w:r>
          </w:p>
        </w:tc>
        <w:tc>
          <w:tcPr>
            <w:tcW w:w="2340" w:type="dxa"/>
          </w:tcPr>
          <w:p w14:paraId="3AA3947D" w14:textId="77777777" w:rsidR="00A55AD0" w:rsidRDefault="004969A0">
            <w:pPr>
              <w:pStyle w:val="TableParagraph"/>
              <w:spacing w:line="187" w:lineRule="exact"/>
              <w:ind w:left="107"/>
              <w:rPr>
                <w:b/>
                <w:sz w:val="18"/>
              </w:rPr>
            </w:pPr>
            <w:r>
              <w:rPr>
                <w:b/>
                <w:color w:val="3365FF"/>
                <w:sz w:val="18"/>
              </w:rPr>
              <w:t>Actual Result</w:t>
            </w:r>
          </w:p>
        </w:tc>
        <w:tc>
          <w:tcPr>
            <w:tcW w:w="1800" w:type="dxa"/>
          </w:tcPr>
          <w:p w14:paraId="30844C83" w14:textId="77777777" w:rsidR="00A55AD0" w:rsidRDefault="004969A0">
            <w:pPr>
              <w:pStyle w:val="TableParagraph"/>
              <w:spacing w:line="187" w:lineRule="exact"/>
              <w:ind w:left="107"/>
              <w:rPr>
                <w:b/>
                <w:sz w:val="18"/>
              </w:rPr>
            </w:pPr>
            <w:r>
              <w:rPr>
                <w:b/>
                <w:color w:val="3365FF"/>
                <w:sz w:val="18"/>
              </w:rPr>
              <w:t>Status</w:t>
            </w:r>
          </w:p>
        </w:tc>
      </w:tr>
      <w:tr w:rsidR="00A55AD0" w14:paraId="13BC253E" w14:textId="77777777">
        <w:trPr>
          <w:trHeight w:val="413"/>
        </w:trPr>
        <w:tc>
          <w:tcPr>
            <w:tcW w:w="2448" w:type="dxa"/>
          </w:tcPr>
          <w:p w14:paraId="3FA08EB6" w14:textId="77777777" w:rsidR="00A55AD0" w:rsidRDefault="004969A0">
            <w:pPr>
              <w:pStyle w:val="TableParagraph"/>
              <w:spacing w:before="1" w:line="206" w:lineRule="exact"/>
              <w:ind w:left="107" w:right="210"/>
              <w:rPr>
                <w:sz w:val="18"/>
              </w:rPr>
            </w:pPr>
            <w:r>
              <w:rPr>
                <w:sz w:val="18"/>
              </w:rPr>
              <w:t>Fill whole sample tray with the barcodeed samples.</w:t>
            </w:r>
          </w:p>
        </w:tc>
        <w:tc>
          <w:tcPr>
            <w:tcW w:w="2160" w:type="dxa"/>
            <w:vMerge w:val="restart"/>
          </w:tcPr>
          <w:p w14:paraId="0D8FB762" w14:textId="77777777" w:rsidR="00A55AD0" w:rsidRDefault="004969A0">
            <w:pPr>
              <w:pStyle w:val="TableParagraph"/>
              <w:ind w:left="107" w:right="119"/>
              <w:rPr>
                <w:sz w:val="16"/>
              </w:rPr>
            </w:pPr>
            <w:r>
              <w:rPr>
                <w:sz w:val="16"/>
              </w:rPr>
              <w:t>ASTM should query for the scanned barcodes and LIS in response should send the patient and testorder information.</w:t>
            </w:r>
          </w:p>
        </w:tc>
        <w:tc>
          <w:tcPr>
            <w:tcW w:w="2340" w:type="dxa"/>
            <w:vMerge w:val="restart"/>
          </w:tcPr>
          <w:p w14:paraId="5D7AE738" w14:textId="77777777" w:rsidR="00A55AD0" w:rsidRDefault="004969A0">
            <w:pPr>
              <w:pStyle w:val="TableParagraph"/>
              <w:ind w:left="107" w:right="103"/>
              <w:rPr>
                <w:sz w:val="16"/>
              </w:rPr>
            </w:pPr>
            <w:r>
              <w:rPr>
                <w:sz w:val="16"/>
              </w:rPr>
              <w:t>ASTM sent query to the LIS for all the scanned samples. And LIS replied with the patient and testorder data, for all the queried samples.</w:t>
            </w:r>
          </w:p>
        </w:tc>
        <w:tc>
          <w:tcPr>
            <w:tcW w:w="1800" w:type="dxa"/>
            <w:vMerge w:val="restart"/>
          </w:tcPr>
          <w:p w14:paraId="4F052729" w14:textId="77777777" w:rsidR="00A55AD0" w:rsidRDefault="004969A0">
            <w:pPr>
              <w:pStyle w:val="TableParagraph"/>
              <w:spacing w:line="181" w:lineRule="exact"/>
              <w:ind w:left="107"/>
              <w:rPr>
                <w:sz w:val="16"/>
              </w:rPr>
            </w:pPr>
            <w:r>
              <w:rPr>
                <w:sz w:val="16"/>
              </w:rPr>
              <w:t>OK</w:t>
            </w:r>
          </w:p>
        </w:tc>
      </w:tr>
      <w:tr w:rsidR="00A55AD0" w14:paraId="7304F9AA" w14:textId="77777777">
        <w:trPr>
          <w:trHeight w:val="413"/>
        </w:trPr>
        <w:tc>
          <w:tcPr>
            <w:tcW w:w="2448" w:type="dxa"/>
          </w:tcPr>
          <w:p w14:paraId="33ED6ABB" w14:textId="77777777" w:rsidR="00A55AD0" w:rsidRDefault="004969A0">
            <w:pPr>
              <w:pStyle w:val="TableParagraph"/>
              <w:spacing w:line="208" w:lineRule="exact"/>
              <w:ind w:left="107" w:right="120"/>
              <w:rPr>
                <w:sz w:val="18"/>
              </w:rPr>
            </w:pPr>
            <w:r>
              <w:rPr>
                <w:sz w:val="18"/>
              </w:rPr>
              <w:t>Programme all the samples in LIS</w:t>
            </w:r>
          </w:p>
        </w:tc>
        <w:tc>
          <w:tcPr>
            <w:tcW w:w="2160" w:type="dxa"/>
            <w:vMerge/>
            <w:tcBorders>
              <w:top w:val="nil"/>
            </w:tcBorders>
          </w:tcPr>
          <w:p w14:paraId="36244C0B" w14:textId="77777777" w:rsidR="00A55AD0" w:rsidRDefault="00A55AD0">
            <w:pPr>
              <w:rPr>
                <w:sz w:val="2"/>
                <w:szCs w:val="2"/>
              </w:rPr>
            </w:pPr>
          </w:p>
        </w:tc>
        <w:tc>
          <w:tcPr>
            <w:tcW w:w="2340" w:type="dxa"/>
            <w:vMerge/>
            <w:tcBorders>
              <w:top w:val="nil"/>
            </w:tcBorders>
          </w:tcPr>
          <w:p w14:paraId="2986201C" w14:textId="77777777" w:rsidR="00A55AD0" w:rsidRDefault="00A55AD0">
            <w:pPr>
              <w:rPr>
                <w:sz w:val="2"/>
                <w:szCs w:val="2"/>
              </w:rPr>
            </w:pPr>
          </w:p>
        </w:tc>
        <w:tc>
          <w:tcPr>
            <w:tcW w:w="1800" w:type="dxa"/>
            <w:vMerge/>
            <w:tcBorders>
              <w:top w:val="nil"/>
            </w:tcBorders>
          </w:tcPr>
          <w:p w14:paraId="198A8B0C" w14:textId="77777777" w:rsidR="00A55AD0" w:rsidRDefault="00A55AD0">
            <w:pPr>
              <w:rPr>
                <w:sz w:val="2"/>
                <w:szCs w:val="2"/>
              </w:rPr>
            </w:pPr>
          </w:p>
        </w:tc>
      </w:tr>
      <w:tr w:rsidR="00A55AD0" w14:paraId="0F5150C9" w14:textId="77777777">
        <w:trPr>
          <w:trHeight w:val="206"/>
        </w:trPr>
        <w:tc>
          <w:tcPr>
            <w:tcW w:w="2448" w:type="dxa"/>
          </w:tcPr>
          <w:p w14:paraId="20EAD257" w14:textId="77777777" w:rsidR="00A55AD0" w:rsidRDefault="004969A0">
            <w:pPr>
              <w:pStyle w:val="TableParagraph"/>
              <w:spacing w:line="186" w:lineRule="exact"/>
              <w:ind w:left="107"/>
              <w:rPr>
                <w:sz w:val="18"/>
              </w:rPr>
            </w:pPr>
            <w:r>
              <w:rPr>
                <w:sz w:val="18"/>
              </w:rPr>
              <w:t>Scan the barcode.</w:t>
            </w:r>
          </w:p>
        </w:tc>
        <w:tc>
          <w:tcPr>
            <w:tcW w:w="2160" w:type="dxa"/>
            <w:vMerge/>
            <w:tcBorders>
              <w:top w:val="nil"/>
            </w:tcBorders>
          </w:tcPr>
          <w:p w14:paraId="6B941684" w14:textId="77777777" w:rsidR="00A55AD0" w:rsidRDefault="00A55AD0">
            <w:pPr>
              <w:rPr>
                <w:sz w:val="2"/>
                <w:szCs w:val="2"/>
              </w:rPr>
            </w:pPr>
          </w:p>
        </w:tc>
        <w:tc>
          <w:tcPr>
            <w:tcW w:w="2340" w:type="dxa"/>
            <w:vMerge/>
            <w:tcBorders>
              <w:top w:val="nil"/>
            </w:tcBorders>
          </w:tcPr>
          <w:p w14:paraId="2B30A7A9" w14:textId="77777777" w:rsidR="00A55AD0" w:rsidRDefault="00A55AD0">
            <w:pPr>
              <w:rPr>
                <w:sz w:val="2"/>
                <w:szCs w:val="2"/>
              </w:rPr>
            </w:pPr>
          </w:p>
        </w:tc>
        <w:tc>
          <w:tcPr>
            <w:tcW w:w="1800" w:type="dxa"/>
            <w:vMerge/>
            <w:tcBorders>
              <w:top w:val="nil"/>
            </w:tcBorders>
          </w:tcPr>
          <w:p w14:paraId="049CD2D8" w14:textId="77777777" w:rsidR="00A55AD0" w:rsidRDefault="00A55AD0">
            <w:pPr>
              <w:rPr>
                <w:sz w:val="2"/>
                <w:szCs w:val="2"/>
              </w:rPr>
            </w:pPr>
          </w:p>
        </w:tc>
      </w:tr>
    </w:tbl>
    <w:p w14:paraId="3D94D7DB" w14:textId="77777777" w:rsidR="00A55AD0" w:rsidRDefault="00A55AD0">
      <w:pPr>
        <w:pStyle w:val="sasMtn"/>
        <w:spacing w:before="10"/>
        <w:rPr>
          <w:rFonts w:ascii="Times New Roman"/>
          <w:sz w:val="19"/>
        </w:rPr>
      </w:pPr>
    </w:p>
    <w:p w14:paraId="1229C62D" w14:textId="77777777" w:rsidR="00A55AD0" w:rsidRDefault="004969A0">
      <w:pPr>
        <w:pStyle w:val="sasMtn"/>
        <w:ind w:left="740" w:right="1802" w:hanging="1"/>
        <w:rPr>
          <w:rFonts w:ascii="Times New Roman"/>
        </w:rPr>
      </w:pPr>
      <w:r>
        <w:rPr>
          <w:rFonts w:ascii="Times New Roman"/>
          <w:u w:val="single"/>
        </w:rPr>
        <w:t>Case 5 :</w:t>
      </w:r>
      <w:r>
        <w:rPr>
          <w:rFonts w:ascii="Times New Roman"/>
        </w:rPr>
        <w:t xml:space="preserve"> Blank / Standard results should not get transferred to the LIS. Control Results if selected in Host Setting , then only get transferred to the LIS.</w:t>
      </w:r>
    </w:p>
    <w:p w14:paraId="67A4691D" w14:textId="77777777" w:rsidR="00A55AD0" w:rsidRDefault="00A55AD0">
      <w:pPr>
        <w:pStyle w:val="sasMtn"/>
        <w:rPr>
          <w:rFonts w:ascii="Times New Roman"/>
        </w:rPr>
      </w:pPr>
    </w:p>
    <w:tbl>
      <w:tblPr>
        <w:tblW w:w="8745"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42"/>
        <w:gridCol w:w="2265"/>
        <w:gridCol w:w="2339"/>
        <w:gridCol w:w="1799"/>
      </w:tblGrid>
      <w:tr w:rsidR="00A55AD0" w14:paraId="4CDA07BE" w14:textId="77777777">
        <w:trPr>
          <w:trHeight w:val="207"/>
        </w:trPr>
        <w:tc>
          <w:tcPr>
            <w:tcW w:w="2342" w:type="dxa"/>
          </w:tcPr>
          <w:p w14:paraId="2961634A" w14:textId="77777777" w:rsidR="00A55AD0" w:rsidRDefault="004969A0">
            <w:pPr>
              <w:pStyle w:val="TableParagraph"/>
              <w:spacing w:line="187" w:lineRule="exact"/>
              <w:ind w:left="746"/>
              <w:rPr>
                <w:b/>
                <w:sz w:val="18"/>
              </w:rPr>
            </w:pPr>
            <w:r>
              <w:rPr>
                <w:b/>
                <w:color w:val="3365FF"/>
                <w:sz w:val="18"/>
              </w:rPr>
              <w:t>Test Case</w:t>
            </w:r>
          </w:p>
        </w:tc>
        <w:tc>
          <w:tcPr>
            <w:tcW w:w="2265" w:type="dxa"/>
          </w:tcPr>
          <w:p w14:paraId="182ADAFD" w14:textId="77777777" w:rsidR="00A55AD0" w:rsidRDefault="004969A0">
            <w:pPr>
              <w:pStyle w:val="TableParagraph"/>
              <w:spacing w:line="187" w:lineRule="exact"/>
              <w:ind w:left="108"/>
              <w:rPr>
                <w:b/>
                <w:sz w:val="18"/>
              </w:rPr>
            </w:pPr>
            <w:r>
              <w:rPr>
                <w:b/>
                <w:color w:val="3365FF"/>
                <w:sz w:val="18"/>
              </w:rPr>
              <w:t>Expected Result</w:t>
            </w:r>
          </w:p>
        </w:tc>
        <w:tc>
          <w:tcPr>
            <w:tcW w:w="2339" w:type="dxa"/>
          </w:tcPr>
          <w:p w14:paraId="3F1FCBDD" w14:textId="77777777" w:rsidR="00A55AD0" w:rsidRDefault="004969A0">
            <w:pPr>
              <w:pStyle w:val="TableParagraph"/>
              <w:spacing w:line="187" w:lineRule="exact"/>
              <w:ind w:left="108"/>
              <w:rPr>
                <w:b/>
                <w:sz w:val="18"/>
              </w:rPr>
            </w:pPr>
            <w:r>
              <w:rPr>
                <w:b/>
                <w:color w:val="3365FF"/>
                <w:sz w:val="18"/>
              </w:rPr>
              <w:t>Actual Result</w:t>
            </w:r>
          </w:p>
        </w:tc>
        <w:tc>
          <w:tcPr>
            <w:tcW w:w="1799" w:type="dxa"/>
          </w:tcPr>
          <w:p w14:paraId="41DCC0B7" w14:textId="77777777" w:rsidR="00A55AD0" w:rsidRDefault="004969A0">
            <w:pPr>
              <w:pStyle w:val="TableParagraph"/>
              <w:spacing w:line="187" w:lineRule="exact"/>
              <w:ind w:left="606" w:right="591"/>
              <w:jc w:val="center"/>
              <w:rPr>
                <w:b/>
                <w:sz w:val="18"/>
              </w:rPr>
            </w:pPr>
            <w:r>
              <w:rPr>
                <w:b/>
                <w:color w:val="3365FF"/>
                <w:sz w:val="18"/>
              </w:rPr>
              <w:t>Status</w:t>
            </w:r>
          </w:p>
        </w:tc>
      </w:tr>
      <w:tr w:rsidR="00A55AD0" w14:paraId="27E4FC28" w14:textId="77777777">
        <w:trPr>
          <w:trHeight w:val="621"/>
        </w:trPr>
        <w:tc>
          <w:tcPr>
            <w:tcW w:w="2342" w:type="dxa"/>
          </w:tcPr>
          <w:p w14:paraId="6367E700" w14:textId="77777777" w:rsidR="00A55AD0" w:rsidRDefault="004969A0">
            <w:pPr>
              <w:pStyle w:val="TableParagraph"/>
              <w:ind w:left="130" w:right="118"/>
              <w:jc w:val="center"/>
              <w:rPr>
                <w:sz w:val="18"/>
              </w:rPr>
            </w:pPr>
            <w:r>
              <w:rPr>
                <w:sz w:val="18"/>
              </w:rPr>
              <w:t>Programme all blank, std, control and patient in the</w:t>
            </w:r>
          </w:p>
          <w:p w14:paraId="2415E92E" w14:textId="77777777" w:rsidR="00A55AD0" w:rsidRDefault="004969A0">
            <w:pPr>
              <w:pStyle w:val="TableParagraph"/>
              <w:spacing w:line="189" w:lineRule="exact"/>
              <w:ind w:left="127" w:right="118"/>
              <w:jc w:val="center"/>
              <w:rPr>
                <w:sz w:val="18"/>
              </w:rPr>
            </w:pPr>
            <w:r>
              <w:rPr>
                <w:sz w:val="18"/>
              </w:rPr>
              <w:t>application.</w:t>
            </w:r>
          </w:p>
        </w:tc>
        <w:tc>
          <w:tcPr>
            <w:tcW w:w="2265" w:type="dxa"/>
          </w:tcPr>
          <w:p w14:paraId="779F5F0D" w14:textId="77777777" w:rsidR="00A55AD0" w:rsidRDefault="004969A0">
            <w:pPr>
              <w:pStyle w:val="TableParagraph"/>
              <w:ind w:left="108" w:right="216"/>
              <w:rPr>
                <w:sz w:val="18"/>
              </w:rPr>
            </w:pPr>
            <w:r>
              <w:rPr>
                <w:sz w:val="18"/>
              </w:rPr>
              <w:t>Blank , Standard results should not get</w:t>
            </w:r>
          </w:p>
          <w:p w14:paraId="380E71A8" w14:textId="77777777" w:rsidR="00A55AD0" w:rsidRDefault="004969A0">
            <w:pPr>
              <w:pStyle w:val="TableParagraph"/>
              <w:spacing w:line="189" w:lineRule="exact"/>
              <w:ind w:left="108"/>
              <w:rPr>
                <w:sz w:val="18"/>
              </w:rPr>
            </w:pPr>
            <w:r>
              <w:rPr>
                <w:sz w:val="18"/>
              </w:rPr>
              <w:t>transferred to the LIS.</w:t>
            </w:r>
          </w:p>
        </w:tc>
        <w:tc>
          <w:tcPr>
            <w:tcW w:w="2339" w:type="dxa"/>
          </w:tcPr>
          <w:p w14:paraId="1D2AFE25" w14:textId="77777777" w:rsidR="00A55AD0" w:rsidRDefault="004969A0">
            <w:pPr>
              <w:pStyle w:val="TableParagraph"/>
              <w:ind w:left="220" w:right="183" w:hanging="5"/>
              <w:rPr>
                <w:sz w:val="18"/>
              </w:rPr>
            </w:pPr>
            <w:r>
              <w:rPr>
                <w:sz w:val="18"/>
              </w:rPr>
              <w:t>Blank , Standard results are ignored in all cases.</w:t>
            </w:r>
          </w:p>
        </w:tc>
        <w:tc>
          <w:tcPr>
            <w:tcW w:w="1799" w:type="dxa"/>
          </w:tcPr>
          <w:p w14:paraId="15648931" w14:textId="77777777" w:rsidR="00A55AD0" w:rsidRDefault="00A55AD0">
            <w:pPr>
              <w:pStyle w:val="TableParagraph"/>
              <w:spacing w:before="10"/>
              <w:ind w:left="0"/>
              <w:rPr>
                <w:rFonts w:ascii="Times New Roman"/>
                <w:b/>
                <w:sz w:val="17"/>
              </w:rPr>
            </w:pPr>
          </w:p>
          <w:p w14:paraId="4CEFD5AC" w14:textId="77777777" w:rsidR="00A55AD0" w:rsidRDefault="004969A0">
            <w:pPr>
              <w:pStyle w:val="TableParagraph"/>
              <w:ind w:left="604" w:right="591"/>
              <w:jc w:val="center"/>
              <w:rPr>
                <w:sz w:val="18"/>
              </w:rPr>
            </w:pPr>
            <w:r>
              <w:rPr>
                <w:sz w:val="18"/>
              </w:rPr>
              <w:t>OK</w:t>
            </w:r>
          </w:p>
        </w:tc>
      </w:tr>
      <w:tr w:rsidR="00A55AD0" w14:paraId="04684A86" w14:textId="77777777">
        <w:trPr>
          <w:trHeight w:val="621"/>
        </w:trPr>
        <w:tc>
          <w:tcPr>
            <w:tcW w:w="2342" w:type="dxa"/>
          </w:tcPr>
          <w:p w14:paraId="16AA47C0" w14:textId="77777777" w:rsidR="00A55AD0" w:rsidRDefault="004969A0">
            <w:pPr>
              <w:pStyle w:val="TableParagraph"/>
              <w:ind w:left="130" w:right="118"/>
              <w:jc w:val="center"/>
              <w:rPr>
                <w:sz w:val="18"/>
              </w:rPr>
            </w:pPr>
            <w:r>
              <w:rPr>
                <w:sz w:val="18"/>
              </w:rPr>
              <w:t>In Host setting screen, set ‘Send Control Results’ to</w:t>
            </w:r>
          </w:p>
          <w:p w14:paraId="1D8F5397" w14:textId="77777777" w:rsidR="00A55AD0" w:rsidRDefault="004969A0">
            <w:pPr>
              <w:pStyle w:val="TableParagraph"/>
              <w:spacing w:line="189" w:lineRule="exact"/>
              <w:ind w:left="128" w:right="118"/>
              <w:jc w:val="center"/>
              <w:rPr>
                <w:sz w:val="18"/>
              </w:rPr>
            </w:pPr>
            <w:r>
              <w:rPr>
                <w:sz w:val="18"/>
              </w:rPr>
              <w:t>false.</w:t>
            </w:r>
          </w:p>
        </w:tc>
        <w:tc>
          <w:tcPr>
            <w:tcW w:w="2265" w:type="dxa"/>
          </w:tcPr>
          <w:p w14:paraId="1E867C3C" w14:textId="77777777" w:rsidR="00A55AD0" w:rsidRDefault="004969A0">
            <w:pPr>
              <w:pStyle w:val="TableParagraph"/>
              <w:ind w:left="108" w:right="85"/>
              <w:rPr>
                <w:sz w:val="18"/>
              </w:rPr>
            </w:pPr>
            <w:r>
              <w:rPr>
                <w:sz w:val="18"/>
              </w:rPr>
              <w:t>Only patient results should be sent to the LIS.</w:t>
            </w:r>
          </w:p>
        </w:tc>
        <w:tc>
          <w:tcPr>
            <w:tcW w:w="2339" w:type="dxa"/>
          </w:tcPr>
          <w:p w14:paraId="2858BC00" w14:textId="77777777" w:rsidR="00A55AD0" w:rsidRDefault="004969A0">
            <w:pPr>
              <w:pStyle w:val="TableParagraph"/>
              <w:ind w:left="564" w:right="214" w:hanging="320"/>
              <w:rPr>
                <w:sz w:val="18"/>
              </w:rPr>
            </w:pPr>
            <w:r>
              <w:rPr>
                <w:sz w:val="18"/>
              </w:rPr>
              <w:t>Only patient results are sent to the LIS.</w:t>
            </w:r>
          </w:p>
        </w:tc>
        <w:tc>
          <w:tcPr>
            <w:tcW w:w="1799" w:type="dxa"/>
          </w:tcPr>
          <w:p w14:paraId="6F311A4C" w14:textId="77777777" w:rsidR="00A55AD0" w:rsidRDefault="00A55AD0">
            <w:pPr>
              <w:pStyle w:val="TableParagraph"/>
              <w:spacing w:before="10"/>
              <w:ind w:left="0"/>
              <w:rPr>
                <w:rFonts w:ascii="Times New Roman"/>
                <w:b/>
                <w:sz w:val="17"/>
              </w:rPr>
            </w:pPr>
          </w:p>
          <w:p w14:paraId="49CACEB1" w14:textId="77777777" w:rsidR="00A55AD0" w:rsidRDefault="004969A0">
            <w:pPr>
              <w:pStyle w:val="TableParagraph"/>
              <w:ind w:left="604" w:right="591"/>
              <w:jc w:val="center"/>
              <w:rPr>
                <w:sz w:val="18"/>
              </w:rPr>
            </w:pPr>
            <w:r>
              <w:rPr>
                <w:sz w:val="18"/>
              </w:rPr>
              <w:t>OK</w:t>
            </w:r>
          </w:p>
        </w:tc>
      </w:tr>
      <w:tr w:rsidR="00A55AD0" w14:paraId="5CBDBBC6" w14:textId="77777777">
        <w:trPr>
          <w:trHeight w:val="621"/>
        </w:trPr>
        <w:tc>
          <w:tcPr>
            <w:tcW w:w="2342" w:type="dxa"/>
          </w:tcPr>
          <w:p w14:paraId="2FFFB193" w14:textId="77777777" w:rsidR="00A55AD0" w:rsidRDefault="004969A0">
            <w:pPr>
              <w:pStyle w:val="TableParagraph"/>
              <w:spacing w:before="2" w:line="206" w:lineRule="exact"/>
              <w:ind w:left="130" w:right="118"/>
              <w:jc w:val="center"/>
              <w:rPr>
                <w:sz w:val="18"/>
              </w:rPr>
            </w:pPr>
            <w:r>
              <w:rPr>
                <w:sz w:val="18"/>
              </w:rPr>
              <w:t>In Host setting screen, set ‘Send Control Results’ to true.</w:t>
            </w:r>
          </w:p>
        </w:tc>
        <w:tc>
          <w:tcPr>
            <w:tcW w:w="2265" w:type="dxa"/>
          </w:tcPr>
          <w:p w14:paraId="7F4C2565" w14:textId="77777777" w:rsidR="00A55AD0" w:rsidRDefault="004969A0">
            <w:pPr>
              <w:pStyle w:val="TableParagraph"/>
              <w:spacing w:before="2" w:line="206" w:lineRule="exact"/>
              <w:ind w:left="108" w:right="194"/>
              <w:jc w:val="both"/>
              <w:rPr>
                <w:sz w:val="18"/>
              </w:rPr>
            </w:pPr>
            <w:r>
              <w:rPr>
                <w:sz w:val="18"/>
              </w:rPr>
              <w:t>Only patient and control results should be sent to the LIS.</w:t>
            </w:r>
          </w:p>
        </w:tc>
        <w:tc>
          <w:tcPr>
            <w:tcW w:w="2339" w:type="dxa"/>
          </w:tcPr>
          <w:p w14:paraId="2743A175" w14:textId="77777777" w:rsidR="00A55AD0" w:rsidRDefault="004969A0">
            <w:pPr>
              <w:pStyle w:val="TableParagraph"/>
              <w:ind w:left="269" w:right="188" w:hanging="50"/>
              <w:rPr>
                <w:sz w:val="18"/>
              </w:rPr>
            </w:pPr>
            <w:r>
              <w:rPr>
                <w:sz w:val="18"/>
              </w:rPr>
              <w:t>Patient and control both results are sent to LIS.</w:t>
            </w:r>
          </w:p>
        </w:tc>
        <w:tc>
          <w:tcPr>
            <w:tcW w:w="1799" w:type="dxa"/>
          </w:tcPr>
          <w:p w14:paraId="6895D274" w14:textId="77777777" w:rsidR="00A55AD0" w:rsidRDefault="00A55AD0">
            <w:pPr>
              <w:pStyle w:val="TableParagraph"/>
              <w:spacing w:before="10"/>
              <w:ind w:left="0"/>
              <w:rPr>
                <w:rFonts w:ascii="Times New Roman"/>
                <w:b/>
                <w:sz w:val="17"/>
              </w:rPr>
            </w:pPr>
          </w:p>
          <w:p w14:paraId="56B79AE2" w14:textId="77777777" w:rsidR="00A55AD0" w:rsidRDefault="004969A0">
            <w:pPr>
              <w:pStyle w:val="TableParagraph"/>
              <w:ind w:left="604" w:right="591"/>
              <w:jc w:val="center"/>
              <w:rPr>
                <w:sz w:val="18"/>
              </w:rPr>
            </w:pPr>
            <w:r>
              <w:rPr>
                <w:sz w:val="18"/>
              </w:rPr>
              <w:t>OK</w:t>
            </w:r>
          </w:p>
        </w:tc>
      </w:tr>
    </w:tbl>
    <w:p w14:paraId="75D97571" w14:textId="77777777" w:rsidR="00A55AD0" w:rsidRDefault="00A55AD0">
      <w:pPr>
        <w:pStyle w:val="sasMtn"/>
        <w:spacing w:before="7"/>
        <w:rPr>
          <w:rFonts w:ascii="Times New Roman"/>
          <w:sz w:val="19"/>
        </w:rPr>
      </w:pPr>
    </w:p>
    <w:p w14:paraId="327B5A13" w14:textId="77777777" w:rsidR="00A55AD0" w:rsidRDefault="004969A0">
      <w:pPr>
        <w:pStyle w:val="sasMtn"/>
        <w:spacing w:after="4"/>
        <w:ind w:left="739"/>
        <w:rPr>
          <w:rFonts w:ascii="Times New Roman" w:hAnsi="Times New Roman"/>
        </w:rPr>
      </w:pPr>
      <w:r>
        <w:rPr>
          <w:rFonts w:ascii="Times New Roman" w:hAnsi="Times New Roman"/>
          <w:u w:val="single"/>
        </w:rPr>
        <w:t>Case 6 :</w:t>
      </w:r>
      <w:r>
        <w:rPr>
          <w:rFonts w:ascii="Times New Roman" w:hAnsi="Times New Roman"/>
        </w:rPr>
        <w:t xml:space="preserve"> </w:t>
      </w:r>
      <w:r>
        <w:rPr>
          <w:rFonts w:ascii="Times New Roman" w:hAnsi="Times New Roman"/>
          <w:b w:val="0"/>
        </w:rPr>
        <w:t xml:space="preserve">ISE results </w:t>
      </w:r>
      <w:r>
        <w:rPr>
          <w:rFonts w:ascii="Times New Roman" w:hAnsi="Times New Roman"/>
        </w:rPr>
        <w:t>should get transferred to ASTM , only if , in system parameter ‘ISE’ is on.</w:t>
      </w:r>
    </w:p>
    <w:tbl>
      <w:tblPr>
        <w:tblW w:w="8745"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42"/>
        <w:gridCol w:w="2265"/>
        <w:gridCol w:w="2339"/>
        <w:gridCol w:w="1799"/>
      </w:tblGrid>
      <w:tr w:rsidR="00A55AD0" w14:paraId="5DA4183E" w14:textId="77777777">
        <w:trPr>
          <w:trHeight w:val="207"/>
        </w:trPr>
        <w:tc>
          <w:tcPr>
            <w:tcW w:w="2342" w:type="dxa"/>
          </w:tcPr>
          <w:p w14:paraId="413B65A4" w14:textId="77777777" w:rsidR="00A55AD0" w:rsidRDefault="004969A0">
            <w:pPr>
              <w:pStyle w:val="TableParagraph"/>
              <w:spacing w:line="187" w:lineRule="exact"/>
              <w:ind w:left="746"/>
              <w:rPr>
                <w:b/>
                <w:sz w:val="18"/>
              </w:rPr>
            </w:pPr>
            <w:r>
              <w:rPr>
                <w:b/>
                <w:color w:val="3365FF"/>
                <w:sz w:val="18"/>
              </w:rPr>
              <w:t>Test Case</w:t>
            </w:r>
          </w:p>
        </w:tc>
        <w:tc>
          <w:tcPr>
            <w:tcW w:w="2265" w:type="dxa"/>
          </w:tcPr>
          <w:p w14:paraId="1EB71D25" w14:textId="77777777" w:rsidR="00A55AD0" w:rsidRDefault="004969A0">
            <w:pPr>
              <w:pStyle w:val="TableParagraph"/>
              <w:spacing w:line="187" w:lineRule="exact"/>
              <w:ind w:left="432"/>
              <w:rPr>
                <w:b/>
                <w:sz w:val="18"/>
              </w:rPr>
            </w:pPr>
            <w:r>
              <w:rPr>
                <w:b/>
                <w:color w:val="3365FF"/>
                <w:sz w:val="18"/>
              </w:rPr>
              <w:t>Expected Result</w:t>
            </w:r>
          </w:p>
        </w:tc>
        <w:tc>
          <w:tcPr>
            <w:tcW w:w="2339" w:type="dxa"/>
          </w:tcPr>
          <w:p w14:paraId="71E5E2BD" w14:textId="77777777" w:rsidR="00A55AD0" w:rsidRDefault="004969A0">
            <w:pPr>
              <w:pStyle w:val="TableParagraph"/>
              <w:spacing w:line="187" w:lineRule="exact"/>
              <w:ind w:left="596"/>
              <w:rPr>
                <w:b/>
                <w:sz w:val="18"/>
              </w:rPr>
            </w:pPr>
            <w:r>
              <w:rPr>
                <w:b/>
                <w:color w:val="3365FF"/>
                <w:sz w:val="18"/>
              </w:rPr>
              <w:t>Actual Result</w:t>
            </w:r>
          </w:p>
        </w:tc>
        <w:tc>
          <w:tcPr>
            <w:tcW w:w="1799" w:type="dxa"/>
          </w:tcPr>
          <w:p w14:paraId="1B3865BF" w14:textId="77777777" w:rsidR="00A55AD0" w:rsidRDefault="004969A0">
            <w:pPr>
              <w:pStyle w:val="TableParagraph"/>
              <w:spacing w:line="187" w:lineRule="exact"/>
              <w:ind w:left="606" w:right="591"/>
              <w:jc w:val="center"/>
              <w:rPr>
                <w:b/>
                <w:sz w:val="18"/>
              </w:rPr>
            </w:pPr>
            <w:r>
              <w:rPr>
                <w:b/>
                <w:color w:val="3365FF"/>
                <w:sz w:val="18"/>
              </w:rPr>
              <w:t>Status</w:t>
            </w:r>
          </w:p>
        </w:tc>
      </w:tr>
      <w:tr w:rsidR="00A55AD0" w14:paraId="192D550C" w14:textId="77777777">
        <w:trPr>
          <w:trHeight w:val="413"/>
        </w:trPr>
        <w:tc>
          <w:tcPr>
            <w:tcW w:w="2342" w:type="dxa"/>
          </w:tcPr>
          <w:p w14:paraId="7B42E3C7" w14:textId="77777777" w:rsidR="00A55AD0" w:rsidRDefault="004969A0">
            <w:pPr>
              <w:pStyle w:val="TableParagraph"/>
              <w:spacing w:before="2" w:line="206" w:lineRule="exact"/>
              <w:ind w:left="716" w:right="85" w:hanging="600"/>
              <w:rPr>
                <w:sz w:val="18"/>
              </w:rPr>
            </w:pPr>
            <w:r>
              <w:rPr>
                <w:sz w:val="18"/>
              </w:rPr>
              <w:t>Programme one sample in application.</w:t>
            </w:r>
          </w:p>
        </w:tc>
        <w:tc>
          <w:tcPr>
            <w:tcW w:w="2265" w:type="dxa"/>
          </w:tcPr>
          <w:p w14:paraId="502940A7" w14:textId="77777777" w:rsidR="00A55AD0" w:rsidRDefault="00A55AD0">
            <w:pPr>
              <w:pStyle w:val="TableParagraph"/>
              <w:ind w:left="0"/>
              <w:rPr>
                <w:rFonts w:ascii="Times New Roman"/>
                <w:sz w:val="18"/>
              </w:rPr>
            </w:pPr>
          </w:p>
        </w:tc>
        <w:tc>
          <w:tcPr>
            <w:tcW w:w="2339" w:type="dxa"/>
          </w:tcPr>
          <w:p w14:paraId="59A22E25" w14:textId="77777777" w:rsidR="00A55AD0" w:rsidRDefault="00A55AD0">
            <w:pPr>
              <w:pStyle w:val="TableParagraph"/>
              <w:ind w:left="0"/>
              <w:rPr>
                <w:rFonts w:ascii="Times New Roman"/>
                <w:sz w:val="18"/>
              </w:rPr>
            </w:pPr>
          </w:p>
        </w:tc>
        <w:tc>
          <w:tcPr>
            <w:tcW w:w="1799" w:type="dxa"/>
            <w:vMerge w:val="restart"/>
          </w:tcPr>
          <w:p w14:paraId="3DD1155D" w14:textId="77777777" w:rsidR="00A55AD0" w:rsidRDefault="004969A0">
            <w:pPr>
              <w:pStyle w:val="TableParagraph"/>
              <w:spacing w:line="205" w:lineRule="exact"/>
              <w:ind w:left="604" w:right="591"/>
              <w:jc w:val="center"/>
              <w:rPr>
                <w:sz w:val="18"/>
              </w:rPr>
            </w:pPr>
            <w:r>
              <w:rPr>
                <w:sz w:val="18"/>
              </w:rPr>
              <w:t>OK</w:t>
            </w:r>
          </w:p>
        </w:tc>
      </w:tr>
      <w:tr w:rsidR="00A55AD0" w14:paraId="1AB04FF8" w14:textId="77777777">
        <w:trPr>
          <w:trHeight w:val="413"/>
        </w:trPr>
        <w:tc>
          <w:tcPr>
            <w:tcW w:w="2342" w:type="dxa"/>
          </w:tcPr>
          <w:p w14:paraId="7B24730A" w14:textId="77777777" w:rsidR="00A55AD0" w:rsidRDefault="004969A0">
            <w:pPr>
              <w:pStyle w:val="TableParagraph"/>
              <w:spacing w:line="208" w:lineRule="exact"/>
              <w:ind w:left="895" w:right="81" w:hanging="785"/>
              <w:rPr>
                <w:sz w:val="18"/>
              </w:rPr>
            </w:pPr>
            <w:r>
              <w:rPr>
                <w:sz w:val="18"/>
              </w:rPr>
              <w:t>Send ISE tests from LIS to ASTM.</w:t>
            </w:r>
          </w:p>
        </w:tc>
        <w:tc>
          <w:tcPr>
            <w:tcW w:w="2265" w:type="dxa"/>
          </w:tcPr>
          <w:p w14:paraId="405E43FD" w14:textId="77777777" w:rsidR="00A55AD0" w:rsidRDefault="00A55AD0">
            <w:pPr>
              <w:pStyle w:val="TableParagraph"/>
              <w:ind w:left="0"/>
              <w:rPr>
                <w:rFonts w:ascii="Times New Roman"/>
                <w:sz w:val="18"/>
              </w:rPr>
            </w:pPr>
          </w:p>
        </w:tc>
        <w:tc>
          <w:tcPr>
            <w:tcW w:w="2339" w:type="dxa"/>
          </w:tcPr>
          <w:p w14:paraId="7B631666" w14:textId="77777777" w:rsidR="00A55AD0" w:rsidRDefault="00A55AD0">
            <w:pPr>
              <w:pStyle w:val="TableParagraph"/>
              <w:ind w:left="0"/>
              <w:rPr>
                <w:rFonts w:ascii="Times New Roman"/>
                <w:sz w:val="18"/>
              </w:rPr>
            </w:pPr>
          </w:p>
        </w:tc>
        <w:tc>
          <w:tcPr>
            <w:tcW w:w="1799" w:type="dxa"/>
            <w:vMerge/>
            <w:tcBorders>
              <w:top w:val="nil"/>
            </w:tcBorders>
          </w:tcPr>
          <w:p w14:paraId="235F50ED" w14:textId="77777777" w:rsidR="00A55AD0" w:rsidRDefault="00A55AD0">
            <w:pPr>
              <w:rPr>
                <w:sz w:val="2"/>
                <w:szCs w:val="2"/>
              </w:rPr>
            </w:pPr>
          </w:p>
        </w:tc>
      </w:tr>
      <w:tr w:rsidR="00A55AD0" w14:paraId="1F3740FF" w14:textId="77777777">
        <w:trPr>
          <w:trHeight w:val="618"/>
        </w:trPr>
        <w:tc>
          <w:tcPr>
            <w:tcW w:w="2342" w:type="dxa"/>
          </w:tcPr>
          <w:p w14:paraId="78F89596" w14:textId="77777777" w:rsidR="00A55AD0" w:rsidRDefault="004969A0">
            <w:pPr>
              <w:pStyle w:val="TableParagraph"/>
              <w:ind w:left="345" w:right="166" w:hanging="150"/>
              <w:rPr>
                <w:sz w:val="18"/>
              </w:rPr>
            </w:pPr>
            <w:r>
              <w:rPr>
                <w:sz w:val="18"/>
              </w:rPr>
              <w:t>a) In System Parameter, put ISE module ‘Off’.</w:t>
            </w:r>
          </w:p>
        </w:tc>
        <w:tc>
          <w:tcPr>
            <w:tcW w:w="2265" w:type="dxa"/>
          </w:tcPr>
          <w:p w14:paraId="738F9A0B" w14:textId="77777777" w:rsidR="00A55AD0" w:rsidRDefault="004969A0">
            <w:pPr>
              <w:pStyle w:val="TableParagraph"/>
              <w:spacing w:line="202" w:lineRule="exact"/>
              <w:ind w:left="108"/>
              <w:rPr>
                <w:sz w:val="18"/>
              </w:rPr>
            </w:pPr>
            <w:r>
              <w:rPr>
                <w:sz w:val="18"/>
              </w:rPr>
              <w:t>ISE tests should not get</w:t>
            </w:r>
          </w:p>
          <w:p w14:paraId="67159041" w14:textId="77777777" w:rsidR="00A55AD0" w:rsidRDefault="004969A0">
            <w:pPr>
              <w:pStyle w:val="TableParagraph"/>
              <w:spacing w:before="4" w:line="206" w:lineRule="exact"/>
              <w:ind w:left="108" w:right="916"/>
              <w:rPr>
                <w:sz w:val="18"/>
              </w:rPr>
            </w:pPr>
            <w:r>
              <w:rPr>
                <w:sz w:val="18"/>
              </w:rPr>
              <w:t>programmed in application.</w:t>
            </w:r>
          </w:p>
        </w:tc>
        <w:tc>
          <w:tcPr>
            <w:tcW w:w="2339" w:type="dxa"/>
          </w:tcPr>
          <w:p w14:paraId="414BFBFC" w14:textId="77777777" w:rsidR="00A55AD0" w:rsidRDefault="004969A0">
            <w:pPr>
              <w:pStyle w:val="TableParagraph"/>
              <w:ind w:left="635" w:right="474" w:hanging="131"/>
              <w:rPr>
                <w:sz w:val="18"/>
              </w:rPr>
            </w:pPr>
            <w:r>
              <w:rPr>
                <w:sz w:val="18"/>
              </w:rPr>
              <w:t>ISE tests are not programmed.</w:t>
            </w:r>
          </w:p>
        </w:tc>
        <w:tc>
          <w:tcPr>
            <w:tcW w:w="1799" w:type="dxa"/>
            <w:vMerge/>
            <w:tcBorders>
              <w:top w:val="nil"/>
            </w:tcBorders>
          </w:tcPr>
          <w:p w14:paraId="1B0EBB61" w14:textId="77777777" w:rsidR="00A55AD0" w:rsidRDefault="00A55AD0">
            <w:pPr>
              <w:rPr>
                <w:sz w:val="2"/>
                <w:szCs w:val="2"/>
              </w:rPr>
            </w:pPr>
          </w:p>
        </w:tc>
      </w:tr>
      <w:tr w:rsidR="00A55AD0" w14:paraId="20D328FC" w14:textId="77777777">
        <w:trPr>
          <w:trHeight w:val="621"/>
        </w:trPr>
        <w:tc>
          <w:tcPr>
            <w:tcW w:w="2342" w:type="dxa"/>
          </w:tcPr>
          <w:p w14:paraId="25C5386D" w14:textId="77777777" w:rsidR="00A55AD0" w:rsidRDefault="004969A0">
            <w:pPr>
              <w:pStyle w:val="TableParagraph"/>
              <w:ind w:left="345" w:right="166" w:hanging="150"/>
              <w:rPr>
                <w:sz w:val="18"/>
              </w:rPr>
            </w:pPr>
            <w:r>
              <w:rPr>
                <w:sz w:val="18"/>
              </w:rPr>
              <w:t>b) In System Parameter, put ISE module ‘On’.</w:t>
            </w:r>
          </w:p>
        </w:tc>
        <w:tc>
          <w:tcPr>
            <w:tcW w:w="2265" w:type="dxa"/>
          </w:tcPr>
          <w:p w14:paraId="1A127382" w14:textId="77777777" w:rsidR="00A55AD0" w:rsidRDefault="004969A0">
            <w:pPr>
              <w:pStyle w:val="TableParagraph"/>
              <w:spacing w:line="205" w:lineRule="exact"/>
              <w:ind w:left="108"/>
              <w:rPr>
                <w:sz w:val="18"/>
              </w:rPr>
            </w:pPr>
            <w:r>
              <w:rPr>
                <w:sz w:val="18"/>
              </w:rPr>
              <w:t>ISE tests should get</w:t>
            </w:r>
          </w:p>
          <w:p w14:paraId="50E607C2" w14:textId="77777777" w:rsidR="00A55AD0" w:rsidRDefault="004969A0">
            <w:pPr>
              <w:pStyle w:val="TableParagraph"/>
              <w:spacing w:before="4" w:line="206" w:lineRule="exact"/>
              <w:ind w:left="108" w:right="406"/>
              <w:rPr>
                <w:sz w:val="18"/>
              </w:rPr>
            </w:pPr>
            <w:r>
              <w:rPr>
                <w:sz w:val="18"/>
              </w:rPr>
              <w:t>programmed as other photometric tests.</w:t>
            </w:r>
          </w:p>
        </w:tc>
        <w:tc>
          <w:tcPr>
            <w:tcW w:w="2339" w:type="dxa"/>
          </w:tcPr>
          <w:p w14:paraId="23C48CE6" w14:textId="77777777" w:rsidR="00A55AD0" w:rsidRDefault="004969A0">
            <w:pPr>
              <w:pStyle w:val="TableParagraph"/>
              <w:ind w:left="635" w:right="603" w:firstLine="23"/>
              <w:rPr>
                <w:sz w:val="18"/>
              </w:rPr>
            </w:pPr>
            <w:r>
              <w:rPr>
                <w:sz w:val="18"/>
              </w:rPr>
              <w:t>ISE tests got programmed.</w:t>
            </w:r>
          </w:p>
        </w:tc>
        <w:tc>
          <w:tcPr>
            <w:tcW w:w="1799" w:type="dxa"/>
            <w:vMerge/>
            <w:tcBorders>
              <w:top w:val="nil"/>
            </w:tcBorders>
          </w:tcPr>
          <w:p w14:paraId="465E0ADA" w14:textId="77777777" w:rsidR="00A55AD0" w:rsidRDefault="00A55AD0">
            <w:pPr>
              <w:rPr>
                <w:sz w:val="2"/>
                <w:szCs w:val="2"/>
              </w:rPr>
            </w:pPr>
          </w:p>
        </w:tc>
      </w:tr>
    </w:tbl>
    <w:p w14:paraId="5FD81294" w14:textId="77777777" w:rsidR="00A55AD0" w:rsidRDefault="00A55AD0">
      <w:pPr>
        <w:pStyle w:val="sasMtn"/>
        <w:spacing w:before="11"/>
        <w:rPr>
          <w:rFonts w:ascii="Times New Roman"/>
          <w:sz w:val="19"/>
        </w:rPr>
      </w:pPr>
    </w:p>
    <w:p w14:paraId="7F4D9918" w14:textId="77777777" w:rsidR="00A55AD0" w:rsidRDefault="004969A0">
      <w:pPr>
        <w:pStyle w:val="sasMtn"/>
        <w:ind w:left="740"/>
        <w:rPr>
          <w:rFonts w:ascii="Times New Roman"/>
        </w:rPr>
      </w:pPr>
      <w:r>
        <w:rPr>
          <w:rFonts w:ascii="Times New Roman"/>
          <w:u w:val="single"/>
        </w:rPr>
        <w:t>Case 7 :</w:t>
      </w:r>
      <w:r>
        <w:rPr>
          <w:rFonts w:ascii="Times New Roman"/>
        </w:rPr>
        <w:t xml:space="preserve"> Cancel the test from LIMS.</w:t>
      </w:r>
    </w:p>
    <w:tbl>
      <w:tblPr>
        <w:tblW w:w="8745"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42"/>
        <w:gridCol w:w="2265"/>
        <w:gridCol w:w="2339"/>
        <w:gridCol w:w="1799"/>
      </w:tblGrid>
      <w:tr w:rsidR="00A55AD0" w14:paraId="4965B838" w14:textId="77777777">
        <w:trPr>
          <w:trHeight w:val="206"/>
        </w:trPr>
        <w:tc>
          <w:tcPr>
            <w:tcW w:w="2342" w:type="dxa"/>
          </w:tcPr>
          <w:p w14:paraId="5EF72C0C" w14:textId="77777777" w:rsidR="00A55AD0" w:rsidRDefault="004969A0">
            <w:pPr>
              <w:pStyle w:val="TableParagraph"/>
              <w:spacing w:line="186" w:lineRule="exact"/>
              <w:ind w:left="746"/>
              <w:rPr>
                <w:b/>
                <w:sz w:val="18"/>
              </w:rPr>
            </w:pPr>
            <w:r>
              <w:rPr>
                <w:b/>
                <w:color w:val="3365FF"/>
                <w:sz w:val="18"/>
              </w:rPr>
              <w:t>Test Case</w:t>
            </w:r>
          </w:p>
        </w:tc>
        <w:tc>
          <w:tcPr>
            <w:tcW w:w="2265" w:type="dxa"/>
          </w:tcPr>
          <w:p w14:paraId="4B61ABA4" w14:textId="77777777" w:rsidR="00A55AD0" w:rsidRDefault="004969A0">
            <w:pPr>
              <w:pStyle w:val="TableParagraph"/>
              <w:spacing w:line="186" w:lineRule="exact"/>
              <w:ind w:left="432"/>
              <w:rPr>
                <w:b/>
                <w:sz w:val="18"/>
              </w:rPr>
            </w:pPr>
            <w:r>
              <w:rPr>
                <w:b/>
                <w:color w:val="3365FF"/>
                <w:sz w:val="18"/>
              </w:rPr>
              <w:t>Expected Result</w:t>
            </w:r>
          </w:p>
        </w:tc>
        <w:tc>
          <w:tcPr>
            <w:tcW w:w="2339" w:type="dxa"/>
          </w:tcPr>
          <w:p w14:paraId="7D027FE7" w14:textId="77777777" w:rsidR="00A55AD0" w:rsidRDefault="004969A0">
            <w:pPr>
              <w:pStyle w:val="TableParagraph"/>
              <w:spacing w:line="186" w:lineRule="exact"/>
              <w:ind w:left="596"/>
              <w:rPr>
                <w:b/>
                <w:sz w:val="18"/>
              </w:rPr>
            </w:pPr>
            <w:r>
              <w:rPr>
                <w:b/>
                <w:color w:val="3365FF"/>
                <w:sz w:val="18"/>
              </w:rPr>
              <w:t>Actual Result</w:t>
            </w:r>
          </w:p>
        </w:tc>
        <w:tc>
          <w:tcPr>
            <w:tcW w:w="1799" w:type="dxa"/>
          </w:tcPr>
          <w:p w14:paraId="63F1AC23" w14:textId="77777777" w:rsidR="00A55AD0" w:rsidRDefault="004969A0">
            <w:pPr>
              <w:pStyle w:val="TableParagraph"/>
              <w:spacing w:line="186" w:lineRule="exact"/>
              <w:ind w:left="606" w:right="591"/>
              <w:jc w:val="center"/>
              <w:rPr>
                <w:b/>
                <w:sz w:val="18"/>
              </w:rPr>
            </w:pPr>
            <w:r>
              <w:rPr>
                <w:b/>
                <w:color w:val="3365FF"/>
                <w:sz w:val="18"/>
              </w:rPr>
              <w:t>Status</w:t>
            </w:r>
          </w:p>
        </w:tc>
      </w:tr>
      <w:tr w:rsidR="00A55AD0" w14:paraId="705E497E" w14:textId="77777777">
        <w:trPr>
          <w:trHeight w:val="621"/>
        </w:trPr>
        <w:tc>
          <w:tcPr>
            <w:tcW w:w="2342" w:type="dxa"/>
          </w:tcPr>
          <w:p w14:paraId="5E591FB2" w14:textId="77777777" w:rsidR="00A55AD0" w:rsidRDefault="004969A0">
            <w:pPr>
              <w:pStyle w:val="TableParagraph"/>
              <w:spacing w:line="205" w:lineRule="exact"/>
              <w:ind w:left="127" w:right="118"/>
              <w:jc w:val="center"/>
              <w:rPr>
                <w:sz w:val="18"/>
              </w:rPr>
            </w:pPr>
            <w:r>
              <w:rPr>
                <w:sz w:val="18"/>
              </w:rPr>
              <w:t>Programme</w:t>
            </w:r>
            <w:r>
              <w:rPr>
                <w:spacing w:val="-13"/>
                <w:sz w:val="18"/>
              </w:rPr>
              <w:t xml:space="preserve"> </w:t>
            </w:r>
            <w:r>
              <w:rPr>
                <w:sz w:val="18"/>
              </w:rPr>
              <w:t>sample</w:t>
            </w:r>
          </w:p>
          <w:p w14:paraId="1C21EA53" w14:textId="77777777" w:rsidR="00A55AD0" w:rsidRDefault="004969A0">
            <w:pPr>
              <w:pStyle w:val="TableParagraph"/>
              <w:spacing w:before="4" w:line="206" w:lineRule="exact"/>
              <w:ind w:left="129" w:right="118"/>
              <w:jc w:val="center"/>
              <w:rPr>
                <w:sz w:val="18"/>
              </w:rPr>
            </w:pPr>
            <w:r>
              <w:rPr>
                <w:sz w:val="18"/>
              </w:rPr>
              <w:t>SAMP123450 with</w:t>
            </w:r>
            <w:r>
              <w:rPr>
                <w:spacing w:val="-15"/>
                <w:sz w:val="18"/>
              </w:rPr>
              <w:t xml:space="preserve"> </w:t>
            </w:r>
            <w:r>
              <w:rPr>
                <w:sz w:val="18"/>
              </w:rPr>
              <w:t>tests ALB,ALP and</w:t>
            </w:r>
            <w:r>
              <w:rPr>
                <w:spacing w:val="-4"/>
                <w:sz w:val="18"/>
              </w:rPr>
              <w:t xml:space="preserve"> </w:t>
            </w:r>
            <w:r>
              <w:rPr>
                <w:sz w:val="18"/>
              </w:rPr>
              <w:t>CRE</w:t>
            </w:r>
          </w:p>
        </w:tc>
        <w:tc>
          <w:tcPr>
            <w:tcW w:w="2265" w:type="dxa"/>
          </w:tcPr>
          <w:p w14:paraId="5C2732E4" w14:textId="77777777" w:rsidR="00A55AD0" w:rsidRDefault="00A55AD0">
            <w:pPr>
              <w:pStyle w:val="TableParagraph"/>
              <w:ind w:left="0"/>
              <w:rPr>
                <w:rFonts w:ascii="Times New Roman"/>
                <w:sz w:val="18"/>
              </w:rPr>
            </w:pPr>
          </w:p>
        </w:tc>
        <w:tc>
          <w:tcPr>
            <w:tcW w:w="2339" w:type="dxa"/>
          </w:tcPr>
          <w:p w14:paraId="66D82C44" w14:textId="77777777" w:rsidR="00A55AD0" w:rsidRDefault="00A55AD0">
            <w:pPr>
              <w:pStyle w:val="TableParagraph"/>
              <w:ind w:left="0"/>
              <w:rPr>
                <w:rFonts w:ascii="Times New Roman"/>
                <w:sz w:val="18"/>
              </w:rPr>
            </w:pPr>
          </w:p>
        </w:tc>
        <w:tc>
          <w:tcPr>
            <w:tcW w:w="1799" w:type="dxa"/>
            <w:vMerge w:val="restart"/>
          </w:tcPr>
          <w:p w14:paraId="0E272BEF" w14:textId="77777777" w:rsidR="00A55AD0" w:rsidRDefault="00A55AD0">
            <w:pPr>
              <w:pStyle w:val="TableParagraph"/>
              <w:ind w:left="0"/>
              <w:rPr>
                <w:rFonts w:ascii="Times New Roman"/>
                <w:b/>
                <w:sz w:val="20"/>
              </w:rPr>
            </w:pPr>
          </w:p>
          <w:p w14:paraId="0FCD33A3" w14:textId="77777777" w:rsidR="00A55AD0" w:rsidRDefault="00A55AD0">
            <w:pPr>
              <w:pStyle w:val="TableParagraph"/>
              <w:spacing w:before="9"/>
              <w:ind w:left="0"/>
              <w:rPr>
                <w:rFonts w:ascii="Times New Roman"/>
                <w:b/>
                <w:sz w:val="24"/>
              </w:rPr>
            </w:pPr>
          </w:p>
          <w:p w14:paraId="4E42B673" w14:textId="77777777" w:rsidR="00A55AD0" w:rsidRDefault="004969A0">
            <w:pPr>
              <w:pStyle w:val="TableParagraph"/>
              <w:ind w:left="604" w:right="591"/>
              <w:jc w:val="center"/>
              <w:rPr>
                <w:sz w:val="18"/>
              </w:rPr>
            </w:pPr>
            <w:r>
              <w:rPr>
                <w:sz w:val="18"/>
              </w:rPr>
              <w:t>OK</w:t>
            </w:r>
          </w:p>
        </w:tc>
      </w:tr>
      <w:tr w:rsidR="00A55AD0" w14:paraId="41C1C208" w14:textId="77777777">
        <w:trPr>
          <w:trHeight w:val="621"/>
        </w:trPr>
        <w:tc>
          <w:tcPr>
            <w:tcW w:w="2342" w:type="dxa"/>
          </w:tcPr>
          <w:p w14:paraId="6C36604E" w14:textId="77777777" w:rsidR="00A55AD0" w:rsidRDefault="004969A0">
            <w:pPr>
              <w:pStyle w:val="TableParagraph"/>
              <w:spacing w:line="205" w:lineRule="exact"/>
              <w:ind w:left="260" w:firstLine="40"/>
              <w:rPr>
                <w:sz w:val="18"/>
              </w:rPr>
            </w:pPr>
            <w:r>
              <w:rPr>
                <w:sz w:val="18"/>
              </w:rPr>
              <w:t>Send from LIS ,</w:t>
            </w:r>
            <w:r>
              <w:rPr>
                <w:spacing w:val="-13"/>
                <w:sz w:val="18"/>
              </w:rPr>
              <w:t xml:space="preserve"> </w:t>
            </w:r>
            <w:r>
              <w:rPr>
                <w:sz w:val="18"/>
              </w:rPr>
              <w:t>same</w:t>
            </w:r>
          </w:p>
          <w:p w14:paraId="7D198200" w14:textId="77777777" w:rsidR="00A55AD0" w:rsidRDefault="004969A0">
            <w:pPr>
              <w:pStyle w:val="TableParagraph"/>
              <w:spacing w:before="4" w:line="206" w:lineRule="exact"/>
              <w:ind w:left="310" w:right="232" w:hanging="51"/>
              <w:rPr>
                <w:sz w:val="18"/>
              </w:rPr>
            </w:pPr>
            <w:r>
              <w:rPr>
                <w:sz w:val="18"/>
              </w:rPr>
              <w:t>sampleid with test ALB and actioncode as</w:t>
            </w:r>
            <w:r>
              <w:rPr>
                <w:spacing w:val="-8"/>
                <w:sz w:val="18"/>
              </w:rPr>
              <w:t xml:space="preserve"> </w:t>
            </w:r>
            <w:r>
              <w:rPr>
                <w:sz w:val="18"/>
              </w:rPr>
              <w:t>‘C’</w:t>
            </w:r>
          </w:p>
        </w:tc>
        <w:tc>
          <w:tcPr>
            <w:tcW w:w="2265" w:type="dxa"/>
          </w:tcPr>
          <w:p w14:paraId="569D28F8" w14:textId="77777777" w:rsidR="00A55AD0" w:rsidRDefault="004969A0">
            <w:pPr>
              <w:pStyle w:val="TableParagraph"/>
              <w:spacing w:line="205" w:lineRule="exact"/>
              <w:ind w:left="108"/>
              <w:rPr>
                <w:sz w:val="18"/>
              </w:rPr>
            </w:pPr>
            <w:r>
              <w:rPr>
                <w:sz w:val="18"/>
              </w:rPr>
              <w:t>ALB test should be</w:t>
            </w:r>
          </w:p>
          <w:p w14:paraId="66398C61" w14:textId="77777777" w:rsidR="00A55AD0" w:rsidRDefault="004969A0">
            <w:pPr>
              <w:pStyle w:val="TableParagraph"/>
              <w:spacing w:before="4" w:line="206" w:lineRule="exact"/>
              <w:ind w:left="108" w:right="386"/>
              <w:rPr>
                <w:sz w:val="18"/>
              </w:rPr>
            </w:pPr>
            <w:r>
              <w:rPr>
                <w:sz w:val="18"/>
              </w:rPr>
              <w:t>removed from sample SAMP123450</w:t>
            </w:r>
          </w:p>
        </w:tc>
        <w:tc>
          <w:tcPr>
            <w:tcW w:w="2339" w:type="dxa"/>
          </w:tcPr>
          <w:p w14:paraId="48CB60B8" w14:textId="77777777" w:rsidR="00A55AD0" w:rsidRDefault="004969A0">
            <w:pPr>
              <w:pStyle w:val="TableParagraph"/>
              <w:spacing w:line="205" w:lineRule="exact"/>
              <w:ind w:left="225" w:hanging="56"/>
              <w:rPr>
                <w:sz w:val="18"/>
              </w:rPr>
            </w:pPr>
            <w:r>
              <w:rPr>
                <w:sz w:val="18"/>
              </w:rPr>
              <w:t>Schedule for test ‘ALB’ is</w:t>
            </w:r>
          </w:p>
          <w:p w14:paraId="3D4A59DF" w14:textId="77777777" w:rsidR="00A55AD0" w:rsidRDefault="004969A0">
            <w:pPr>
              <w:pStyle w:val="TableParagraph"/>
              <w:spacing w:before="4" w:line="206" w:lineRule="exact"/>
              <w:ind w:left="590" w:right="193" w:hanging="365"/>
              <w:rPr>
                <w:sz w:val="18"/>
              </w:rPr>
            </w:pPr>
            <w:r>
              <w:rPr>
                <w:sz w:val="18"/>
              </w:rPr>
              <w:t>removed for the sample SAMP123450.</w:t>
            </w:r>
          </w:p>
        </w:tc>
        <w:tc>
          <w:tcPr>
            <w:tcW w:w="1799" w:type="dxa"/>
            <w:vMerge/>
            <w:tcBorders>
              <w:top w:val="nil"/>
            </w:tcBorders>
          </w:tcPr>
          <w:p w14:paraId="6866907C" w14:textId="77777777" w:rsidR="00A55AD0" w:rsidRDefault="00A55AD0">
            <w:pPr>
              <w:rPr>
                <w:sz w:val="2"/>
                <w:szCs w:val="2"/>
              </w:rPr>
            </w:pPr>
          </w:p>
        </w:tc>
      </w:tr>
    </w:tbl>
    <w:p w14:paraId="413D96B5" w14:textId="77777777" w:rsidR="00A55AD0" w:rsidRDefault="00A55AD0">
      <w:pPr>
        <w:pStyle w:val="sasMtn"/>
        <w:spacing w:before="11"/>
        <w:rPr>
          <w:rFonts w:ascii="Times New Roman"/>
          <w:sz w:val="19"/>
        </w:rPr>
      </w:pPr>
    </w:p>
    <w:p w14:paraId="72CB6382" w14:textId="77777777" w:rsidR="00A55AD0" w:rsidRDefault="004969A0">
      <w:pPr>
        <w:pStyle w:val="sasMtn"/>
        <w:ind w:left="740"/>
        <w:rPr>
          <w:rFonts w:ascii="Times New Roman" w:hAnsi="Times New Roman"/>
        </w:rPr>
      </w:pPr>
      <w:r>
        <w:rPr>
          <w:rFonts w:ascii="Times New Roman" w:hAnsi="Times New Roman"/>
          <w:u w:val="single"/>
        </w:rPr>
        <w:t>Case 8 :</w:t>
      </w:r>
      <w:r>
        <w:rPr>
          <w:rFonts w:ascii="Times New Roman" w:hAnsi="Times New Roman"/>
        </w:rPr>
        <w:t xml:space="preserve"> Don’t send Results with specific Flags (as per selection in Host Settings) to LIS.</w:t>
      </w:r>
    </w:p>
    <w:tbl>
      <w:tblPr>
        <w:tblW w:w="8745" w:type="dxa"/>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42"/>
        <w:gridCol w:w="2265"/>
        <w:gridCol w:w="2339"/>
        <w:gridCol w:w="1799"/>
      </w:tblGrid>
      <w:tr w:rsidR="00A55AD0" w14:paraId="14188B90" w14:textId="77777777">
        <w:trPr>
          <w:trHeight w:val="206"/>
        </w:trPr>
        <w:tc>
          <w:tcPr>
            <w:tcW w:w="2342" w:type="dxa"/>
          </w:tcPr>
          <w:p w14:paraId="7FB5768C" w14:textId="77777777" w:rsidR="00A55AD0" w:rsidRDefault="004969A0">
            <w:pPr>
              <w:pStyle w:val="TableParagraph"/>
              <w:spacing w:line="186" w:lineRule="exact"/>
              <w:ind w:left="129" w:right="118"/>
              <w:jc w:val="center"/>
              <w:rPr>
                <w:b/>
                <w:sz w:val="18"/>
              </w:rPr>
            </w:pPr>
            <w:r>
              <w:rPr>
                <w:b/>
                <w:color w:val="3365FF"/>
                <w:sz w:val="18"/>
              </w:rPr>
              <w:t>Test Case</w:t>
            </w:r>
          </w:p>
        </w:tc>
        <w:tc>
          <w:tcPr>
            <w:tcW w:w="2265" w:type="dxa"/>
          </w:tcPr>
          <w:p w14:paraId="6F91D084" w14:textId="77777777" w:rsidR="00A55AD0" w:rsidRDefault="004969A0">
            <w:pPr>
              <w:pStyle w:val="TableParagraph"/>
              <w:spacing w:line="186" w:lineRule="exact"/>
              <w:ind w:left="432"/>
              <w:rPr>
                <w:b/>
                <w:sz w:val="18"/>
              </w:rPr>
            </w:pPr>
            <w:r>
              <w:rPr>
                <w:b/>
                <w:color w:val="3365FF"/>
                <w:sz w:val="18"/>
              </w:rPr>
              <w:t>Expected Result</w:t>
            </w:r>
          </w:p>
        </w:tc>
        <w:tc>
          <w:tcPr>
            <w:tcW w:w="2339" w:type="dxa"/>
          </w:tcPr>
          <w:p w14:paraId="47F95B4D" w14:textId="77777777" w:rsidR="00A55AD0" w:rsidRDefault="004969A0">
            <w:pPr>
              <w:pStyle w:val="TableParagraph"/>
              <w:spacing w:line="186" w:lineRule="exact"/>
              <w:ind w:left="596"/>
              <w:rPr>
                <w:b/>
                <w:sz w:val="18"/>
              </w:rPr>
            </w:pPr>
            <w:r>
              <w:rPr>
                <w:b/>
                <w:color w:val="3365FF"/>
                <w:sz w:val="18"/>
              </w:rPr>
              <w:t>Actual Result</w:t>
            </w:r>
          </w:p>
        </w:tc>
        <w:tc>
          <w:tcPr>
            <w:tcW w:w="1799" w:type="dxa"/>
          </w:tcPr>
          <w:p w14:paraId="443082D9" w14:textId="77777777" w:rsidR="00A55AD0" w:rsidRDefault="004969A0">
            <w:pPr>
              <w:pStyle w:val="TableParagraph"/>
              <w:spacing w:line="186" w:lineRule="exact"/>
              <w:ind w:left="606" w:right="591"/>
              <w:jc w:val="center"/>
              <w:rPr>
                <w:b/>
                <w:sz w:val="18"/>
              </w:rPr>
            </w:pPr>
            <w:r>
              <w:rPr>
                <w:b/>
                <w:color w:val="3365FF"/>
                <w:sz w:val="18"/>
              </w:rPr>
              <w:t>Status</w:t>
            </w:r>
          </w:p>
        </w:tc>
      </w:tr>
      <w:tr w:rsidR="00A55AD0" w14:paraId="5C725616" w14:textId="77777777">
        <w:trPr>
          <w:trHeight w:val="621"/>
        </w:trPr>
        <w:tc>
          <w:tcPr>
            <w:tcW w:w="2342" w:type="dxa"/>
          </w:tcPr>
          <w:p w14:paraId="0CAEC6CB" w14:textId="77777777" w:rsidR="00A55AD0" w:rsidRDefault="004969A0">
            <w:pPr>
              <w:pStyle w:val="TableParagraph"/>
              <w:spacing w:line="205" w:lineRule="exact"/>
              <w:ind w:left="190" w:hanging="40"/>
              <w:rPr>
                <w:sz w:val="18"/>
              </w:rPr>
            </w:pPr>
            <w:r>
              <w:rPr>
                <w:sz w:val="18"/>
              </w:rPr>
              <w:t>In host setting , select</w:t>
            </w:r>
            <w:r>
              <w:rPr>
                <w:spacing w:val="-19"/>
                <w:sz w:val="18"/>
              </w:rPr>
              <w:t xml:space="preserve"> </w:t>
            </w:r>
            <w:r>
              <w:rPr>
                <w:sz w:val="18"/>
              </w:rPr>
              <w:t>the</w:t>
            </w:r>
          </w:p>
          <w:p w14:paraId="280D050E" w14:textId="77777777" w:rsidR="00A55AD0" w:rsidRDefault="004969A0">
            <w:pPr>
              <w:pStyle w:val="TableParagraph"/>
              <w:spacing w:before="4" w:line="206" w:lineRule="exact"/>
              <w:ind w:left="174" w:right="161" w:firstLine="15"/>
              <w:rPr>
                <w:sz w:val="18"/>
              </w:rPr>
            </w:pPr>
            <w:r>
              <w:rPr>
                <w:sz w:val="18"/>
              </w:rPr>
              <w:t>flags , for which we want to send the results to</w:t>
            </w:r>
            <w:r>
              <w:rPr>
                <w:spacing w:val="-15"/>
                <w:sz w:val="18"/>
              </w:rPr>
              <w:t xml:space="preserve"> </w:t>
            </w:r>
            <w:r>
              <w:rPr>
                <w:sz w:val="18"/>
              </w:rPr>
              <w:t>LIS</w:t>
            </w:r>
          </w:p>
        </w:tc>
        <w:tc>
          <w:tcPr>
            <w:tcW w:w="2265" w:type="dxa"/>
          </w:tcPr>
          <w:p w14:paraId="1687C37A" w14:textId="77777777" w:rsidR="00A55AD0" w:rsidRDefault="00A55AD0">
            <w:pPr>
              <w:pStyle w:val="TableParagraph"/>
              <w:ind w:left="0"/>
              <w:rPr>
                <w:rFonts w:ascii="Times New Roman"/>
                <w:sz w:val="18"/>
              </w:rPr>
            </w:pPr>
          </w:p>
        </w:tc>
        <w:tc>
          <w:tcPr>
            <w:tcW w:w="2339" w:type="dxa"/>
          </w:tcPr>
          <w:p w14:paraId="7162ED8B" w14:textId="77777777" w:rsidR="00A55AD0" w:rsidRDefault="00A55AD0">
            <w:pPr>
              <w:pStyle w:val="TableParagraph"/>
              <w:ind w:left="0"/>
              <w:rPr>
                <w:rFonts w:ascii="Times New Roman"/>
                <w:sz w:val="18"/>
              </w:rPr>
            </w:pPr>
          </w:p>
        </w:tc>
        <w:tc>
          <w:tcPr>
            <w:tcW w:w="1799" w:type="dxa"/>
            <w:vMerge w:val="restart"/>
          </w:tcPr>
          <w:p w14:paraId="7B3FDF9C" w14:textId="77777777" w:rsidR="00A55AD0" w:rsidRDefault="004969A0">
            <w:pPr>
              <w:pStyle w:val="TableParagraph"/>
              <w:spacing w:line="205" w:lineRule="exact"/>
              <w:ind w:left="605" w:right="591"/>
              <w:jc w:val="center"/>
              <w:rPr>
                <w:sz w:val="18"/>
              </w:rPr>
            </w:pPr>
            <w:r>
              <w:rPr>
                <w:sz w:val="18"/>
              </w:rPr>
              <w:t>OK</w:t>
            </w:r>
          </w:p>
        </w:tc>
      </w:tr>
      <w:tr w:rsidR="00A55AD0" w14:paraId="5AB8BBD2" w14:textId="77777777">
        <w:trPr>
          <w:trHeight w:val="621"/>
        </w:trPr>
        <w:tc>
          <w:tcPr>
            <w:tcW w:w="2342" w:type="dxa"/>
          </w:tcPr>
          <w:p w14:paraId="295D71EB" w14:textId="77777777" w:rsidR="00A55AD0" w:rsidRDefault="004969A0">
            <w:pPr>
              <w:pStyle w:val="TableParagraph"/>
              <w:spacing w:line="205" w:lineRule="exact"/>
              <w:ind w:left="200" w:hanging="50"/>
              <w:rPr>
                <w:sz w:val="18"/>
              </w:rPr>
            </w:pPr>
            <w:r>
              <w:rPr>
                <w:sz w:val="18"/>
              </w:rPr>
              <w:t>In test parameters , make</w:t>
            </w:r>
          </w:p>
          <w:p w14:paraId="00E81BBE" w14:textId="77777777" w:rsidR="00A55AD0" w:rsidRDefault="004969A0">
            <w:pPr>
              <w:pStyle w:val="TableParagraph"/>
              <w:spacing w:before="4" w:line="206" w:lineRule="exact"/>
              <w:ind w:left="230" w:right="171" w:hanging="31"/>
              <w:rPr>
                <w:sz w:val="18"/>
              </w:rPr>
            </w:pPr>
            <w:r>
              <w:rPr>
                <w:sz w:val="18"/>
              </w:rPr>
              <w:t>the appropriate changes to generate those flags.</w:t>
            </w:r>
          </w:p>
        </w:tc>
        <w:tc>
          <w:tcPr>
            <w:tcW w:w="2265" w:type="dxa"/>
          </w:tcPr>
          <w:p w14:paraId="637CF38E" w14:textId="77777777" w:rsidR="00A55AD0" w:rsidRDefault="00A55AD0">
            <w:pPr>
              <w:pStyle w:val="TableParagraph"/>
              <w:ind w:left="0"/>
              <w:rPr>
                <w:rFonts w:ascii="Times New Roman"/>
                <w:sz w:val="18"/>
              </w:rPr>
            </w:pPr>
          </w:p>
        </w:tc>
        <w:tc>
          <w:tcPr>
            <w:tcW w:w="2339" w:type="dxa"/>
          </w:tcPr>
          <w:p w14:paraId="4B987CE2" w14:textId="77777777" w:rsidR="00A55AD0" w:rsidRDefault="00A55AD0">
            <w:pPr>
              <w:pStyle w:val="TableParagraph"/>
              <w:ind w:left="0"/>
              <w:rPr>
                <w:rFonts w:ascii="Times New Roman"/>
                <w:sz w:val="18"/>
              </w:rPr>
            </w:pPr>
          </w:p>
        </w:tc>
        <w:tc>
          <w:tcPr>
            <w:tcW w:w="1799" w:type="dxa"/>
            <w:vMerge/>
            <w:tcBorders>
              <w:top w:val="nil"/>
            </w:tcBorders>
          </w:tcPr>
          <w:p w14:paraId="33FBB76E" w14:textId="77777777" w:rsidR="00A55AD0" w:rsidRDefault="00A55AD0">
            <w:pPr>
              <w:rPr>
                <w:sz w:val="2"/>
                <w:szCs w:val="2"/>
              </w:rPr>
            </w:pPr>
          </w:p>
        </w:tc>
      </w:tr>
      <w:tr w:rsidR="00A55AD0" w14:paraId="4A8F0AE0" w14:textId="77777777">
        <w:trPr>
          <w:trHeight w:val="413"/>
        </w:trPr>
        <w:tc>
          <w:tcPr>
            <w:tcW w:w="2342" w:type="dxa"/>
          </w:tcPr>
          <w:p w14:paraId="7C0A3E5A" w14:textId="77777777" w:rsidR="00A55AD0" w:rsidRDefault="004969A0">
            <w:pPr>
              <w:pStyle w:val="TableParagraph"/>
              <w:spacing w:line="205" w:lineRule="exact"/>
              <w:ind w:left="126" w:right="118"/>
              <w:jc w:val="center"/>
              <w:rPr>
                <w:sz w:val="18"/>
              </w:rPr>
            </w:pPr>
            <w:r>
              <w:rPr>
                <w:sz w:val="18"/>
              </w:rPr>
              <w:t>Start the RUN.</w:t>
            </w:r>
          </w:p>
        </w:tc>
        <w:tc>
          <w:tcPr>
            <w:tcW w:w="2265" w:type="dxa"/>
          </w:tcPr>
          <w:p w14:paraId="30070572" w14:textId="77777777" w:rsidR="00A55AD0" w:rsidRDefault="00A55AD0">
            <w:pPr>
              <w:pStyle w:val="TableParagraph"/>
              <w:ind w:left="0"/>
              <w:rPr>
                <w:rFonts w:ascii="Times New Roman"/>
                <w:sz w:val="18"/>
              </w:rPr>
            </w:pPr>
          </w:p>
        </w:tc>
        <w:tc>
          <w:tcPr>
            <w:tcW w:w="2339" w:type="dxa"/>
          </w:tcPr>
          <w:p w14:paraId="1868BEE8" w14:textId="77777777" w:rsidR="00A55AD0" w:rsidRDefault="00A55AD0">
            <w:pPr>
              <w:pStyle w:val="TableParagraph"/>
              <w:ind w:left="0"/>
              <w:rPr>
                <w:rFonts w:ascii="Times New Roman"/>
                <w:sz w:val="18"/>
              </w:rPr>
            </w:pPr>
          </w:p>
        </w:tc>
        <w:tc>
          <w:tcPr>
            <w:tcW w:w="1799" w:type="dxa"/>
            <w:vMerge/>
            <w:tcBorders>
              <w:top w:val="nil"/>
            </w:tcBorders>
          </w:tcPr>
          <w:p w14:paraId="0570919E" w14:textId="77777777" w:rsidR="00A55AD0" w:rsidRDefault="00A55AD0">
            <w:pPr>
              <w:rPr>
                <w:sz w:val="2"/>
                <w:szCs w:val="2"/>
              </w:rPr>
            </w:pPr>
          </w:p>
        </w:tc>
      </w:tr>
      <w:tr w:rsidR="00A55AD0" w14:paraId="5E8B22F5" w14:textId="77777777">
        <w:trPr>
          <w:trHeight w:val="621"/>
        </w:trPr>
        <w:tc>
          <w:tcPr>
            <w:tcW w:w="2342" w:type="dxa"/>
          </w:tcPr>
          <w:p w14:paraId="6CA12138" w14:textId="77777777" w:rsidR="00A55AD0" w:rsidRDefault="004969A0">
            <w:pPr>
              <w:pStyle w:val="TableParagraph"/>
              <w:spacing w:line="205" w:lineRule="exact"/>
              <w:ind w:left="127" w:right="118"/>
              <w:jc w:val="center"/>
              <w:rPr>
                <w:sz w:val="18"/>
              </w:rPr>
            </w:pPr>
            <w:r>
              <w:rPr>
                <w:sz w:val="18"/>
              </w:rPr>
              <w:t>Wait till results are out.</w:t>
            </w:r>
          </w:p>
        </w:tc>
        <w:tc>
          <w:tcPr>
            <w:tcW w:w="2265" w:type="dxa"/>
          </w:tcPr>
          <w:p w14:paraId="7C84461E" w14:textId="77777777" w:rsidR="00A55AD0" w:rsidRDefault="004969A0">
            <w:pPr>
              <w:pStyle w:val="TableParagraph"/>
              <w:spacing w:before="2" w:line="206" w:lineRule="exact"/>
              <w:ind w:left="108" w:right="397" w:hanging="1"/>
              <w:rPr>
                <w:sz w:val="18"/>
              </w:rPr>
            </w:pPr>
            <w:r>
              <w:rPr>
                <w:sz w:val="18"/>
              </w:rPr>
              <w:t>Only the selected flag results should get transferred to LIS</w:t>
            </w:r>
          </w:p>
        </w:tc>
        <w:tc>
          <w:tcPr>
            <w:tcW w:w="2339" w:type="dxa"/>
          </w:tcPr>
          <w:p w14:paraId="7982F8F0" w14:textId="77777777" w:rsidR="00A55AD0" w:rsidRDefault="004969A0">
            <w:pPr>
              <w:pStyle w:val="TableParagraph"/>
              <w:spacing w:before="2" w:line="206" w:lineRule="exact"/>
              <w:ind w:left="195" w:right="181"/>
              <w:jc w:val="center"/>
              <w:rPr>
                <w:sz w:val="18"/>
              </w:rPr>
            </w:pPr>
            <w:r>
              <w:rPr>
                <w:sz w:val="18"/>
              </w:rPr>
              <w:t>Only the selected flag results got transferred to LIS</w:t>
            </w:r>
          </w:p>
        </w:tc>
        <w:tc>
          <w:tcPr>
            <w:tcW w:w="1799" w:type="dxa"/>
            <w:vMerge/>
            <w:tcBorders>
              <w:top w:val="nil"/>
            </w:tcBorders>
          </w:tcPr>
          <w:p w14:paraId="3094FBC3" w14:textId="77777777" w:rsidR="00A55AD0" w:rsidRDefault="00A55AD0">
            <w:pPr>
              <w:rPr>
                <w:sz w:val="2"/>
                <w:szCs w:val="2"/>
              </w:rPr>
            </w:pPr>
          </w:p>
        </w:tc>
      </w:tr>
    </w:tbl>
    <w:p w14:paraId="1AC8F6E9" w14:textId="77777777" w:rsidR="00A55AD0" w:rsidRDefault="00A55AD0">
      <w:pPr>
        <w:pStyle w:val="sasMtn"/>
        <w:rPr>
          <w:rFonts w:ascii="Times New Roman"/>
          <w:b w:val="0"/>
          <w:sz w:val="21"/>
          <w:szCs w:val="21"/>
        </w:rPr>
      </w:pPr>
    </w:p>
    <w:sectPr w:rsidR="00A55AD0">
      <w:pgSz w:w="12240" w:h="15840"/>
      <w:pgMar w:top="1500" w:right="80" w:bottom="980" w:left="1060" w:header="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EAA08" w14:textId="77777777" w:rsidR="00A55AD0" w:rsidRDefault="004969A0">
      <w:r>
        <w:separator/>
      </w:r>
    </w:p>
  </w:endnote>
  <w:endnote w:type="continuationSeparator" w:id="0">
    <w:p w14:paraId="41677EEE" w14:textId="77777777" w:rsidR="00A55AD0" w:rsidRDefault="00496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F9E08" w14:textId="77777777" w:rsidR="00A55AD0" w:rsidRDefault="004969A0">
    <w:pPr>
      <w:pStyle w:val="sasMtn"/>
      <w:spacing w:line="14" w:lineRule="auto"/>
      <w:rPr>
        <w:b w:val="0"/>
        <w:sz w:val="19"/>
      </w:rPr>
    </w:pPr>
    <w:r>
      <w:rPr>
        <w:noProof/>
      </w:rPr>
      <mc:AlternateContent>
        <mc:Choice Requires="wps">
          <w:drawing>
            <wp:anchor distT="0" distB="0" distL="114300" distR="114300" simplePos="0" relativeHeight="251660288" behindDoc="1" locked="0" layoutInCell="1" allowOverlap="1" wp14:anchorId="3330994E" wp14:editId="6A7601F3">
              <wp:simplePos x="0" y="0"/>
              <wp:positionH relativeFrom="page">
                <wp:posOffset>3784600</wp:posOffset>
              </wp:positionH>
              <wp:positionV relativeFrom="page">
                <wp:posOffset>9418320</wp:posOffset>
              </wp:positionV>
              <wp:extent cx="203200" cy="194310"/>
              <wp:effectExtent l="0" t="0" r="0" b="0"/>
              <wp:wrapNone/>
              <wp:docPr id="371" name="文本框 1"/>
              <wp:cNvGraphicFramePr/>
              <a:graphic xmlns:a="http://schemas.openxmlformats.org/drawingml/2006/main">
                <a:graphicData uri="http://schemas.microsoft.com/office/word/2010/wordprocessingShape">
                  <wps:wsp>
                    <wps:cNvSpPr txBox="1"/>
                    <wps:spPr>
                      <a:xfrm>
                        <a:off x="0" y="0"/>
                        <a:ext cx="203200" cy="194310"/>
                      </a:xfrm>
                      <a:prstGeom prst="rect">
                        <a:avLst/>
                      </a:prstGeom>
                      <a:noFill/>
                      <a:ln>
                        <a:noFill/>
                      </a:ln>
                    </wps:spPr>
                    <wps:txbx>
                      <w:txbxContent>
                        <w:p w14:paraId="0851777C" w14:textId="77777777" w:rsidR="00A55AD0" w:rsidRDefault="004969A0">
                          <w:pPr>
                            <w:spacing w:before="10"/>
                            <w:ind w:left="40"/>
                            <w:rPr>
                              <w:rFonts w:ascii="Times New Roman"/>
                              <w:sz w:val="24"/>
                            </w:rPr>
                          </w:pPr>
                          <w:r>
                            <w:fldChar w:fldCharType="begin"/>
                          </w:r>
                          <w:r>
                            <w:rPr>
                              <w:rFonts w:ascii="Times New Roman"/>
                              <w:sz w:val="24"/>
                            </w:rPr>
                            <w:instrText xml:space="preserve"> PAGE </w:instrText>
                          </w:r>
                          <w:r>
                            <w:fldChar w:fldCharType="separate"/>
                          </w:r>
                          <w:r>
                            <w:t>27</w:t>
                          </w:r>
                          <w:r>
                            <w:fldChar w:fldCharType="end"/>
                          </w:r>
                        </w:p>
                      </w:txbxContent>
                    </wps:txbx>
                    <wps:bodyPr lIns="0" tIns="0" rIns="0" bIns="0" upright="1"/>
                  </wps:wsp>
                </a:graphicData>
              </a:graphic>
            </wp:anchor>
          </w:drawing>
        </mc:Choice>
        <mc:Fallback>
          <w:pict>
            <v:shapetype w14:anchorId="3330994E" id="_x0000_t202" coordsize="21600,21600" o:spt="202" path="m,l,21600r21600,l21600,xe">
              <v:stroke joinstyle="miter"/>
              <v:path gradientshapeok="t" o:connecttype="rect"/>
            </v:shapetype>
            <v:shape id="文本框 1" o:spid="_x0000_s1367" type="#_x0000_t202" style="position:absolute;margin-left:298pt;margin-top:741.6pt;width:16pt;height:15.3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" filled="f" stroked="f">
              <v:textbox inset="0,0,0,0">
                <w:txbxContent>
                  <w:p w14:paraId="0851777C" w14:textId="77777777" w:rsidR="00A55AD0" w:rsidRDefault="004969A0">
                    <w:pPr>
                      <w:spacing w:before="10"/>
                      <w:ind w:left="40"/>
                      <w:rPr>
                        <w:rFonts w:ascii="Times New Roman"/>
                        <w:sz w:val="24"/>
                      </w:rPr>
                    </w:pPr>
                    <w:r>
                      <w:fldChar w:fldCharType="begin"/>
                    </w:r>
                    <w:r>
                      <w:rPr>
                        <w:rFonts w:ascii="Times New Roman"/>
                        <w:sz w:val="24"/>
                      </w:rPr>
                      <w:instrText xml:space="preserve"> PAGE </w:instrText>
                    </w:r>
                    <w:r>
                      <w:fldChar w:fldCharType="separate"/>
                    </w:r>
                    <w:r>
                      <w:t>27</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DE67F" w14:textId="77777777" w:rsidR="00A55AD0" w:rsidRDefault="004969A0">
    <w:pPr>
      <w:pStyle w:val="sasMtn"/>
      <w:spacing w:line="14" w:lineRule="auto"/>
      <w:rPr>
        <w:b w:val="0"/>
        <w:sz w:val="19"/>
      </w:rPr>
    </w:pPr>
    <w:r>
      <w:rPr>
        <w:noProof/>
      </w:rPr>
      <mc:AlternateContent>
        <mc:Choice Requires="wps">
          <w:drawing>
            <wp:anchor distT="0" distB="0" distL="114300" distR="114300" simplePos="0" relativeHeight="251661312" behindDoc="1" locked="0" layoutInCell="1" allowOverlap="1" wp14:anchorId="4C35C575" wp14:editId="45E4EED9">
              <wp:simplePos x="0" y="0"/>
              <wp:positionH relativeFrom="page">
                <wp:posOffset>3784600</wp:posOffset>
              </wp:positionH>
              <wp:positionV relativeFrom="page">
                <wp:posOffset>9418320</wp:posOffset>
              </wp:positionV>
              <wp:extent cx="203200" cy="194310"/>
              <wp:effectExtent l="0" t="0" r="0" b="0"/>
              <wp:wrapNone/>
              <wp:docPr id="372" name="文本框 2"/>
              <wp:cNvGraphicFramePr/>
              <a:graphic xmlns:a="http://schemas.openxmlformats.org/drawingml/2006/main">
                <a:graphicData uri="http://schemas.microsoft.com/office/word/2010/wordprocessingShape">
                  <wps:wsp>
                    <wps:cNvSpPr txBox="1"/>
                    <wps:spPr>
                      <a:xfrm>
                        <a:off x="0" y="0"/>
                        <a:ext cx="203200" cy="194310"/>
                      </a:xfrm>
                      <a:prstGeom prst="rect">
                        <a:avLst/>
                      </a:prstGeom>
                      <a:noFill/>
                      <a:ln>
                        <a:noFill/>
                      </a:ln>
                    </wps:spPr>
                    <wps:txbx>
                      <w:txbxContent>
                        <w:p w14:paraId="130A7A4F" w14:textId="77777777" w:rsidR="00A55AD0" w:rsidRDefault="004969A0">
                          <w:pPr>
                            <w:spacing w:before="10"/>
                            <w:ind w:left="40"/>
                            <w:rPr>
                              <w:rFonts w:ascii="Times New Roman"/>
                              <w:sz w:val="24"/>
                            </w:rPr>
                          </w:pPr>
                          <w:r>
                            <w:fldChar w:fldCharType="begin"/>
                          </w:r>
                          <w:r>
                            <w:rPr>
                              <w:rFonts w:ascii="Times New Roman"/>
                              <w:sz w:val="24"/>
                            </w:rPr>
                            <w:instrText xml:space="preserve"> PAGE </w:instrText>
                          </w:r>
                          <w:r>
                            <w:fldChar w:fldCharType="separate"/>
                          </w:r>
                          <w:r>
                            <w:t>44</w:t>
                          </w:r>
                          <w:r>
                            <w:fldChar w:fldCharType="end"/>
                          </w:r>
                        </w:p>
                      </w:txbxContent>
                    </wps:txbx>
                    <wps:bodyPr lIns="0" tIns="0" rIns="0" bIns="0" upright="1"/>
                  </wps:wsp>
                </a:graphicData>
              </a:graphic>
            </wp:anchor>
          </w:drawing>
        </mc:Choice>
        <mc:Fallback>
          <w:pict>
            <v:shapetype w14:anchorId="4C35C575" id="_x0000_t202" coordsize="21600,21600" o:spt="202" path="m,l,21600r21600,l21600,xe">
              <v:stroke joinstyle="miter"/>
              <v:path gradientshapeok="t" o:connecttype="rect"/>
            </v:shapetype>
            <v:shape id="文本框 2" o:spid="_x0000_s1368" type="#_x0000_t202" style="position:absolute;margin-left:298pt;margin-top:741.6pt;width:16pt;height:15.3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" filled="f" stroked="f">
              <v:textbox inset="0,0,0,0">
                <w:txbxContent>
                  <w:p w14:paraId="130A7A4F" w14:textId="77777777" w:rsidR="00A55AD0" w:rsidRDefault="004969A0">
                    <w:pPr>
                      <w:spacing w:before="10"/>
                      <w:ind w:left="40"/>
                      <w:rPr>
                        <w:rFonts w:ascii="Times New Roman"/>
                        <w:sz w:val="24"/>
                      </w:rPr>
                    </w:pPr>
                    <w:r>
                      <w:fldChar w:fldCharType="begin"/>
                    </w:r>
                    <w:r>
                      <w:rPr>
                        <w:rFonts w:ascii="Times New Roman"/>
                        <w:sz w:val="24"/>
                      </w:rPr>
                      <w:instrText xml:space="preserve"> PAGE </w:instrText>
                    </w:r>
                    <w:r>
                      <w:fldChar w:fldCharType="separate"/>
                    </w:r>
                    <w:r>
                      <w:t>44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5C834" w14:textId="77777777" w:rsidR="00A55AD0" w:rsidRDefault="004969A0">
      <w:r>
        <w:separator/>
      </w:r>
    </w:p>
  </w:footnote>
  <w:footnote w:type="continuationSeparator" w:id="0">
    <w:p w14:paraId="37E096F9" w14:textId="77777777" w:rsidR="00A55AD0" w:rsidRDefault="004969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decimal"/>
      <w:lvlText w:val="%1)"/>
      <w:lvlJc w:val="left"/>
      <w:pPr>
        <w:ind w:left="1460" w:hanging="721"/>
        <w:jc w:val="left"/>
      </w:pPr>
      <w:rPr>
        <w:rFonts w:ascii="Arial" w:eastAsia="Arial" w:hAnsi="Arial" w:cs="Arial" w:hint="default"/>
        <w:b/>
        <w:bCs/>
        <w:w w:val="100"/>
        <w:sz w:val="20"/>
        <w:szCs w:val="20"/>
        <w:lang w:val="en-US" w:eastAsia="en-US" w:bidi="en-US"/>
      </w:rPr>
    </w:lvl>
    <w:lvl w:ilvl="1">
      <w:start w:val="1"/>
      <w:numFmt w:val="lowerRoman"/>
      <w:lvlText w:val="%2)"/>
      <w:lvlJc w:val="left"/>
      <w:pPr>
        <w:ind w:left="2179" w:hanging="720"/>
        <w:jc w:val="left"/>
      </w:pPr>
      <w:rPr>
        <w:rFonts w:ascii="Arial" w:eastAsia="Arial" w:hAnsi="Arial" w:cs="Arial" w:hint="default"/>
        <w:w w:val="100"/>
        <w:sz w:val="20"/>
        <w:szCs w:val="20"/>
        <w:lang w:val="en-US" w:eastAsia="en-US" w:bidi="en-US"/>
      </w:rPr>
    </w:lvl>
    <w:lvl w:ilvl="2">
      <w:numFmt w:val="bullet"/>
      <w:lvlText w:val="•"/>
      <w:lvlJc w:val="left"/>
      <w:pPr>
        <w:ind w:left="3171" w:hanging="720"/>
      </w:pPr>
      <w:rPr>
        <w:rFonts w:hint="default"/>
        <w:lang w:val="en-US" w:eastAsia="en-US" w:bidi="en-US"/>
      </w:rPr>
    </w:lvl>
    <w:lvl w:ilvl="3">
      <w:numFmt w:val="bullet"/>
      <w:lvlText w:val="•"/>
      <w:lvlJc w:val="left"/>
      <w:pPr>
        <w:ind w:left="4162" w:hanging="720"/>
      </w:pPr>
      <w:rPr>
        <w:rFonts w:hint="default"/>
        <w:lang w:val="en-US" w:eastAsia="en-US" w:bidi="en-US"/>
      </w:rPr>
    </w:lvl>
    <w:lvl w:ilvl="4">
      <w:numFmt w:val="bullet"/>
      <w:lvlText w:val="•"/>
      <w:lvlJc w:val="left"/>
      <w:pPr>
        <w:ind w:left="5153" w:hanging="720"/>
      </w:pPr>
      <w:rPr>
        <w:rFonts w:hint="default"/>
        <w:lang w:val="en-US" w:eastAsia="en-US" w:bidi="en-US"/>
      </w:rPr>
    </w:lvl>
    <w:lvl w:ilvl="5">
      <w:numFmt w:val="bullet"/>
      <w:lvlText w:val="•"/>
      <w:lvlJc w:val="left"/>
      <w:pPr>
        <w:ind w:left="6144" w:hanging="720"/>
      </w:pPr>
      <w:rPr>
        <w:rFonts w:hint="default"/>
        <w:lang w:val="en-US" w:eastAsia="en-US" w:bidi="en-US"/>
      </w:rPr>
    </w:lvl>
    <w:lvl w:ilvl="6">
      <w:numFmt w:val="bullet"/>
      <w:lvlText w:val="•"/>
      <w:lvlJc w:val="left"/>
      <w:pPr>
        <w:ind w:left="7135" w:hanging="720"/>
      </w:pPr>
      <w:rPr>
        <w:rFonts w:hint="default"/>
        <w:lang w:val="en-US" w:eastAsia="en-US" w:bidi="en-US"/>
      </w:rPr>
    </w:lvl>
    <w:lvl w:ilvl="7">
      <w:numFmt w:val="bullet"/>
      <w:lvlText w:val="•"/>
      <w:lvlJc w:val="left"/>
      <w:pPr>
        <w:ind w:left="8126" w:hanging="720"/>
      </w:pPr>
      <w:rPr>
        <w:rFonts w:hint="default"/>
        <w:lang w:val="en-US" w:eastAsia="en-US" w:bidi="en-US"/>
      </w:rPr>
    </w:lvl>
    <w:lvl w:ilvl="8">
      <w:numFmt w:val="bullet"/>
      <w:lvlText w:val="•"/>
      <w:lvlJc w:val="left"/>
      <w:pPr>
        <w:ind w:left="9117" w:hanging="720"/>
      </w:pPr>
      <w:rPr>
        <w:rFonts w:hint="default"/>
        <w:lang w:val="en-US" w:eastAsia="en-US" w:bidi="en-US"/>
      </w:rPr>
    </w:lvl>
  </w:abstractNum>
  <w:abstractNum w:abstractNumId="1" w15:restartNumberingAfterBreak="0">
    <w:nsid w:val="BF205925"/>
    <w:multiLevelType w:val="multilevel"/>
    <w:tmpl w:val="BF205925"/>
    <w:lvl w:ilvl="0">
      <w:start w:val="1"/>
      <w:numFmt w:val="decimal"/>
      <w:lvlText w:val="%1)"/>
      <w:lvlJc w:val="left"/>
      <w:pPr>
        <w:ind w:left="1460" w:hanging="721"/>
        <w:jc w:val="left"/>
      </w:pPr>
      <w:rPr>
        <w:rFonts w:ascii="Arial" w:eastAsia="Arial" w:hAnsi="Arial" w:cs="Arial" w:hint="default"/>
        <w:b/>
        <w:bCs/>
        <w:w w:val="100"/>
        <w:sz w:val="20"/>
        <w:szCs w:val="20"/>
        <w:lang w:val="en-US" w:eastAsia="en-US" w:bidi="en-US"/>
      </w:rPr>
    </w:lvl>
    <w:lvl w:ilvl="1">
      <w:numFmt w:val="bullet"/>
      <w:lvlText w:val=""/>
      <w:lvlJc w:val="left"/>
      <w:pPr>
        <w:ind w:left="2179" w:hanging="361"/>
      </w:pPr>
      <w:rPr>
        <w:rFonts w:ascii="Symbol" w:eastAsia="Symbol" w:hAnsi="Symbol" w:cs="Symbol" w:hint="default"/>
        <w:w w:val="100"/>
        <w:sz w:val="20"/>
        <w:szCs w:val="20"/>
        <w:lang w:val="en-US" w:eastAsia="en-US" w:bidi="en-US"/>
      </w:rPr>
    </w:lvl>
    <w:lvl w:ilvl="2">
      <w:numFmt w:val="bullet"/>
      <w:lvlText w:val="•"/>
      <w:lvlJc w:val="left"/>
      <w:pPr>
        <w:ind w:left="3171" w:hanging="361"/>
      </w:pPr>
      <w:rPr>
        <w:rFonts w:hint="default"/>
        <w:lang w:val="en-US" w:eastAsia="en-US" w:bidi="en-US"/>
      </w:rPr>
    </w:lvl>
    <w:lvl w:ilvl="3">
      <w:numFmt w:val="bullet"/>
      <w:lvlText w:val="•"/>
      <w:lvlJc w:val="left"/>
      <w:pPr>
        <w:ind w:left="4162" w:hanging="361"/>
      </w:pPr>
      <w:rPr>
        <w:rFonts w:hint="default"/>
        <w:lang w:val="en-US" w:eastAsia="en-US" w:bidi="en-US"/>
      </w:rPr>
    </w:lvl>
    <w:lvl w:ilvl="4">
      <w:numFmt w:val="bullet"/>
      <w:lvlText w:val="•"/>
      <w:lvlJc w:val="left"/>
      <w:pPr>
        <w:ind w:left="5153" w:hanging="361"/>
      </w:pPr>
      <w:rPr>
        <w:rFonts w:hint="default"/>
        <w:lang w:val="en-US" w:eastAsia="en-US" w:bidi="en-US"/>
      </w:rPr>
    </w:lvl>
    <w:lvl w:ilvl="5">
      <w:numFmt w:val="bullet"/>
      <w:lvlText w:val="•"/>
      <w:lvlJc w:val="left"/>
      <w:pPr>
        <w:ind w:left="6144" w:hanging="361"/>
      </w:pPr>
      <w:rPr>
        <w:rFonts w:hint="default"/>
        <w:lang w:val="en-US" w:eastAsia="en-US" w:bidi="en-US"/>
      </w:rPr>
    </w:lvl>
    <w:lvl w:ilvl="6">
      <w:numFmt w:val="bullet"/>
      <w:lvlText w:val="•"/>
      <w:lvlJc w:val="left"/>
      <w:pPr>
        <w:ind w:left="7135" w:hanging="361"/>
      </w:pPr>
      <w:rPr>
        <w:rFonts w:hint="default"/>
        <w:lang w:val="en-US" w:eastAsia="en-US" w:bidi="en-US"/>
      </w:rPr>
    </w:lvl>
    <w:lvl w:ilvl="7">
      <w:numFmt w:val="bullet"/>
      <w:lvlText w:val="•"/>
      <w:lvlJc w:val="left"/>
      <w:pPr>
        <w:ind w:left="8126" w:hanging="361"/>
      </w:pPr>
      <w:rPr>
        <w:rFonts w:hint="default"/>
        <w:lang w:val="en-US" w:eastAsia="en-US" w:bidi="en-US"/>
      </w:rPr>
    </w:lvl>
    <w:lvl w:ilvl="8">
      <w:numFmt w:val="bullet"/>
      <w:lvlText w:val="•"/>
      <w:lvlJc w:val="left"/>
      <w:pPr>
        <w:ind w:left="9117" w:hanging="361"/>
      </w:pPr>
      <w:rPr>
        <w:rFonts w:hint="default"/>
        <w:lang w:val="en-US" w:eastAsia="en-US" w:bidi="en-US"/>
      </w:rPr>
    </w:lvl>
  </w:abstractNum>
  <w:abstractNum w:abstractNumId="2" w15:restartNumberingAfterBreak="0">
    <w:nsid w:val="CF092B84"/>
    <w:multiLevelType w:val="multilevel"/>
    <w:tmpl w:val="CF092B84"/>
    <w:lvl w:ilvl="0">
      <w:start w:val="1"/>
      <w:numFmt w:val="lowerRoman"/>
      <w:lvlText w:val="%1)"/>
      <w:lvlJc w:val="left"/>
      <w:pPr>
        <w:ind w:left="1452" w:hanging="173"/>
        <w:jc w:val="right"/>
      </w:pPr>
      <w:rPr>
        <w:rFonts w:hint="default"/>
        <w:spacing w:val="-1"/>
        <w:w w:val="100"/>
        <w:lang w:val="en-US" w:eastAsia="en-US" w:bidi="en-US"/>
      </w:rPr>
    </w:lvl>
    <w:lvl w:ilvl="1">
      <w:numFmt w:val="bullet"/>
      <w:lvlText w:val="•"/>
      <w:lvlJc w:val="left"/>
      <w:pPr>
        <w:ind w:left="2424" w:hanging="173"/>
      </w:pPr>
      <w:rPr>
        <w:rFonts w:hint="default"/>
        <w:lang w:val="en-US" w:eastAsia="en-US" w:bidi="en-US"/>
      </w:rPr>
    </w:lvl>
    <w:lvl w:ilvl="2">
      <w:numFmt w:val="bullet"/>
      <w:lvlText w:val="•"/>
      <w:lvlJc w:val="left"/>
      <w:pPr>
        <w:ind w:left="3388" w:hanging="173"/>
      </w:pPr>
      <w:rPr>
        <w:rFonts w:hint="default"/>
        <w:lang w:val="en-US" w:eastAsia="en-US" w:bidi="en-US"/>
      </w:rPr>
    </w:lvl>
    <w:lvl w:ilvl="3">
      <w:numFmt w:val="bullet"/>
      <w:lvlText w:val="•"/>
      <w:lvlJc w:val="left"/>
      <w:pPr>
        <w:ind w:left="4352" w:hanging="173"/>
      </w:pPr>
      <w:rPr>
        <w:rFonts w:hint="default"/>
        <w:lang w:val="en-US" w:eastAsia="en-US" w:bidi="en-US"/>
      </w:rPr>
    </w:lvl>
    <w:lvl w:ilvl="4">
      <w:numFmt w:val="bullet"/>
      <w:lvlText w:val="•"/>
      <w:lvlJc w:val="left"/>
      <w:pPr>
        <w:ind w:left="5316" w:hanging="173"/>
      </w:pPr>
      <w:rPr>
        <w:rFonts w:hint="default"/>
        <w:lang w:val="en-US" w:eastAsia="en-US" w:bidi="en-US"/>
      </w:rPr>
    </w:lvl>
    <w:lvl w:ilvl="5">
      <w:numFmt w:val="bullet"/>
      <w:lvlText w:val="•"/>
      <w:lvlJc w:val="left"/>
      <w:pPr>
        <w:ind w:left="6280" w:hanging="173"/>
      </w:pPr>
      <w:rPr>
        <w:rFonts w:hint="default"/>
        <w:lang w:val="en-US" w:eastAsia="en-US" w:bidi="en-US"/>
      </w:rPr>
    </w:lvl>
    <w:lvl w:ilvl="6">
      <w:numFmt w:val="bullet"/>
      <w:lvlText w:val="•"/>
      <w:lvlJc w:val="left"/>
      <w:pPr>
        <w:ind w:left="7244" w:hanging="173"/>
      </w:pPr>
      <w:rPr>
        <w:rFonts w:hint="default"/>
        <w:lang w:val="en-US" w:eastAsia="en-US" w:bidi="en-US"/>
      </w:rPr>
    </w:lvl>
    <w:lvl w:ilvl="7">
      <w:numFmt w:val="bullet"/>
      <w:lvlText w:val="•"/>
      <w:lvlJc w:val="left"/>
      <w:pPr>
        <w:ind w:left="8208" w:hanging="173"/>
      </w:pPr>
      <w:rPr>
        <w:rFonts w:hint="default"/>
        <w:lang w:val="en-US" w:eastAsia="en-US" w:bidi="en-US"/>
      </w:rPr>
    </w:lvl>
    <w:lvl w:ilvl="8">
      <w:numFmt w:val="bullet"/>
      <w:lvlText w:val="•"/>
      <w:lvlJc w:val="left"/>
      <w:pPr>
        <w:ind w:left="9172" w:hanging="173"/>
      </w:pPr>
      <w:rPr>
        <w:rFonts w:hint="default"/>
        <w:lang w:val="en-US" w:eastAsia="en-US" w:bidi="en-US"/>
      </w:rPr>
    </w:lvl>
  </w:abstractNum>
  <w:abstractNum w:abstractNumId="3" w15:restartNumberingAfterBreak="0">
    <w:nsid w:val="0053208E"/>
    <w:multiLevelType w:val="multilevel"/>
    <w:tmpl w:val="0053208E"/>
    <w:lvl w:ilvl="0">
      <w:start w:val="1"/>
      <w:numFmt w:val="decimal"/>
      <w:lvlText w:val="%1."/>
      <w:lvlJc w:val="left"/>
      <w:pPr>
        <w:ind w:left="1100" w:hanging="360"/>
        <w:jc w:val="left"/>
      </w:pPr>
      <w:rPr>
        <w:rFonts w:ascii="Arial" w:eastAsia="Arial" w:hAnsi="Arial" w:cs="Arial" w:hint="default"/>
        <w:spacing w:val="-1"/>
        <w:w w:val="100"/>
        <w:sz w:val="24"/>
        <w:szCs w:val="24"/>
        <w:lang w:val="en-US" w:eastAsia="en-US" w:bidi="en-US"/>
      </w:rPr>
    </w:lvl>
    <w:lvl w:ilvl="1">
      <w:numFmt w:val="bullet"/>
      <w:lvlText w:val=""/>
      <w:lvlJc w:val="left"/>
      <w:pPr>
        <w:ind w:left="1460" w:hanging="361"/>
      </w:pPr>
      <w:rPr>
        <w:rFonts w:ascii="Symbol" w:eastAsia="Symbol" w:hAnsi="Symbol" w:cs="Symbol" w:hint="default"/>
        <w:w w:val="100"/>
        <w:sz w:val="24"/>
        <w:szCs w:val="24"/>
        <w:lang w:val="en-US" w:eastAsia="en-US" w:bidi="en-US"/>
      </w:rPr>
    </w:lvl>
    <w:lvl w:ilvl="2">
      <w:numFmt w:val="bullet"/>
      <w:lvlText w:val="•"/>
      <w:lvlJc w:val="left"/>
      <w:pPr>
        <w:ind w:left="2531" w:hanging="361"/>
      </w:pPr>
      <w:rPr>
        <w:rFonts w:hint="default"/>
        <w:lang w:val="en-US" w:eastAsia="en-US" w:bidi="en-US"/>
      </w:rPr>
    </w:lvl>
    <w:lvl w:ilvl="3">
      <w:numFmt w:val="bullet"/>
      <w:lvlText w:val="•"/>
      <w:lvlJc w:val="left"/>
      <w:pPr>
        <w:ind w:left="3602" w:hanging="361"/>
      </w:pPr>
      <w:rPr>
        <w:rFonts w:hint="default"/>
        <w:lang w:val="en-US" w:eastAsia="en-US" w:bidi="en-US"/>
      </w:rPr>
    </w:lvl>
    <w:lvl w:ilvl="4">
      <w:numFmt w:val="bullet"/>
      <w:lvlText w:val="•"/>
      <w:lvlJc w:val="left"/>
      <w:pPr>
        <w:ind w:left="4673" w:hanging="361"/>
      </w:pPr>
      <w:rPr>
        <w:rFonts w:hint="default"/>
        <w:lang w:val="en-US" w:eastAsia="en-US" w:bidi="en-US"/>
      </w:rPr>
    </w:lvl>
    <w:lvl w:ilvl="5">
      <w:numFmt w:val="bullet"/>
      <w:lvlText w:val="•"/>
      <w:lvlJc w:val="left"/>
      <w:pPr>
        <w:ind w:left="5744" w:hanging="361"/>
      </w:pPr>
      <w:rPr>
        <w:rFonts w:hint="default"/>
        <w:lang w:val="en-US" w:eastAsia="en-US" w:bidi="en-US"/>
      </w:rPr>
    </w:lvl>
    <w:lvl w:ilvl="6">
      <w:numFmt w:val="bullet"/>
      <w:lvlText w:val="•"/>
      <w:lvlJc w:val="left"/>
      <w:pPr>
        <w:ind w:left="6815" w:hanging="361"/>
      </w:pPr>
      <w:rPr>
        <w:rFonts w:hint="default"/>
        <w:lang w:val="en-US" w:eastAsia="en-US" w:bidi="en-US"/>
      </w:rPr>
    </w:lvl>
    <w:lvl w:ilvl="7">
      <w:numFmt w:val="bullet"/>
      <w:lvlText w:val="•"/>
      <w:lvlJc w:val="left"/>
      <w:pPr>
        <w:ind w:left="7886" w:hanging="361"/>
      </w:pPr>
      <w:rPr>
        <w:rFonts w:hint="default"/>
        <w:lang w:val="en-US" w:eastAsia="en-US" w:bidi="en-US"/>
      </w:rPr>
    </w:lvl>
    <w:lvl w:ilvl="8">
      <w:numFmt w:val="bullet"/>
      <w:lvlText w:val="•"/>
      <w:lvlJc w:val="left"/>
      <w:pPr>
        <w:ind w:left="8957" w:hanging="361"/>
      </w:pPr>
      <w:rPr>
        <w:rFonts w:hint="default"/>
        <w:lang w:val="en-US" w:eastAsia="en-US" w:bidi="en-US"/>
      </w:rPr>
    </w:lvl>
  </w:abstractNum>
  <w:abstractNum w:abstractNumId="4" w15:restartNumberingAfterBreak="0">
    <w:nsid w:val="0248C179"/>
    <w:multiLevelType w:val="multilevel"/>
    <w:tmpl w:val="0248C179"/>
    <w:lvl w:ilvl="0">
      <w:start w:val="4"/>
      <w:numFmt w:val="upperRoman"/>
      <w:lvlText w:val="%1)"/>
      <w:lvlJc w:val="left"/>
      <w:pPr>
        <w:ind w:left="1460" w:hanging="721"/>
        <w:jc w:val="left"/>
      </w:pPr>
      <w:rPr>
        <w:rFonts w:ascii="Arial" w:eastAsia="Arial" w:hAnsi="Arial" w:cs="Arial" w:hint="default"/>
        <w:b/>
        <w:bCs/>
        <w:color w:val="000080"/>
        <w:w w:val="100"/>
        <w:sz w:val="20"/>
        <w:szCs w:val="20"/>
        <w:lang w:val="en-US" w:eastAsia="en-US" w:bidi="en-US"/>
      </w:rPr>
    </w:lvl>
    <w:lvl w:ilvl="1">
      <w:start w:val="1"/>
      <w:numFmt w:val="lowerLetter"/>
      <w:lvlText w:val="%2)"/>
      <w:lvlJc w:val="left"/>
      <w:pPr>
        <w:ind w:left="2179" w:hanging="720"/>
        <w:jc w:val="left"/>
      </w:pPr>
      <w:rPr>
        <w:rFonts w:ascii="Times New Roman" w:eastAsia="Times New Roman" w:hAnsi="Times New Roman" w:cs="Times New Roman" w:hint="default"/>
        <w:spacing w:val="-1"/>
        <w:w w:val="100"/>
        <w:sz w:val="20"/>
        <w:szCs w:val="20"/>
        <w:lang w:val="en-US" w:eastAsia="en-US" w:bidi="en-US"/>
      </w:rPr>
    </w:lvl>
    <w:lvl w:ilvl="2">
      <w:numFmt w:val="bullet"/>
      <w:lvlText w:val="•"/>
      <w:lvlJc w:val="left"/>
      <w:pPr>
        <w:ind w:left="3171" w:hanging="720"/>
      </w:pPr>
      <w:rPr>
        <w:rFonts w:hint="default"/>
        <w:lang w:val="en-US" w:eastAsia="en-US" w:bidi="en-US"/>
      </w:rPr>
    </w:lvl>
    <w:lvl w:ilvl="3">
      <w:numFmt w:val="bullet"/>
      <w:lvlText w:val="•"/>
      <w:lvlJc w:val="left"/>
      <w:pPr>
        <w:ind w:left="4162" w:hanging="720"/>
      </w:pPr>
      <w:rPr>
        <w:rFonts w:hint="default"/>
        <w:lang w:val="en-US" w:eastAsia="en-US" w:bidi="en-US"/>
      </w:rPr>
    </w:lvl>
    <w:lvl w:ilvl="4">
      <w:numFmt w:val="bullet"/>
      <w:lvlText w:val="•"/>
      <w:lvlJc w:val="left"/>
      <w:pPr>
        <w:ind w:left="5153" w:hanging="720"/>
      </w:pPr>
      <w:rPr>
        <w:rFonts w:hint="default"/>
        <w:lang w:val="en-US" w:eastAsia="en-US" w:bidi="en-US"/>
      </w:rPr>
    </w:lvl>
    <w:lvl w:ilvl="5">
      <w:numFmt w:val="bullet"/>
      <w:lvlText w:val="•"/>
      <w:lvlJc w:val="left"/>
      <w:pPr>
        <w:ind w:left="6144" w:hanging="720"/>
      </w:pPr>
      <w:rPr>
        <w:rFonts w:hint="default"/>
        <w:lang w:val="en-US" w:eastAsia="en-US" w:bidi="en-US"/>
      </w:rPr>
    </w:lvl>
    <w:lvl w:ilvl="6">
      <w:numFmt w:val="bullet"/>
      <w:lvlText w:val="•"/>
      <w:lvlJc w:val="left"/>
      <w:pPr>
        <w:ind w:left="7135" w:hanging="720"/>
      </w:pPr>
      <w:rPr>
        <w:rFonts w:hint="default"/>
        <w:lang w:val="en-US" w:eastAsia="en-US" w:bidi="en-US"/>
      </w:rPr>
    </w:lvl>
    <w:lvl w:ilvl="7">
      <w:numFmt w:val="bullet"/>
      <w:lvlText w:val="•"/>
      <w:lvlJc w:val="left"/>
      <w:pPr>
        <w:ind w:left="8126" w:hanging="720"/>
      </w:pPr>
      <w:rPr>
        <w:rFonts w:hint="default"/>
        <w:lang w:val="en-US" w:eastAsia="en-US" w:bidi="en-US"/>
      </w:rPr>
    </w:lvl>
    <w:lvl w:ilvl="8">
      <w:numFmt w:val="bullet"/>
      <w:lvlText w:val="•"/>
      <w:lvlJc w:val="left"/>
      <w:pPr>
        <w:ind w:left="9117" w:hanging="720"/>
      </w:pPr>
      <w:rPr>
        <w:rFonts w:hint="default"/>
        <w:lang w:val="en-US" w:eastAsia="en-US" w:bidi="en-US"/>
      </w:rPr>
    </w:lvl>
  </w:abstractNum>
  <w:abstractNum w:abstractNumId="5" w15:restartNumberingAfterBreak="0">
    <w:nsid w:val="03D62ECE"/>
    <w:multiLevelType w:val="multilevel"/>
    <w:tmpl w:val="03D62ECE"/>
    <w:lvl w:ilvl="0">
      <w:start w:val="1"/>
      <w:numFmt w:val="decimal"/>
      <w:lvlText w:val="%1."/>
      <w:lvlJc w:val="left"/>
      <w:pPr>
        <w:ind w:left="1460" w:hanging="361"/>
        <w:jc w:val="left"/>
      </w:pPr>
      <w:rPr>
        <w:rFonts w:ascii="Arial" w:eastAsia="Arial" w:hAnsi="Arial" w:cs="Arial" w:hint="default"/>
        <w:spacing w:val="-1"/>
        <w:w w:val="100"/>
        <w:sz w:val="20"/>
        <w:szCs w:val="20"/>
        <w:lang w:val="en-US" w:eastAsia="en-US" w:bidi="en-US"/>
      </w:rPr>
    </w:lvl>
    <w:lvl w:ilvl="1">
      <w:start w:val="1"/>
      <w:numFmt w:val="decimal"/>
      <w:lvlText w:val="%2)"/>
      <w:lvlJc w:val="left"/>
      <w:pPr>
        <w:ind w:left="1640" w:hanging="361"/>
        <w:jc w:val="right"/>
      </w:pPr>
      <w:rPr>
        <w:rFonts w:hint="default"/>
        <w:b/>
        <w:bCs/>
        <w:w w:val="100"/>
        <w:lang w:val="en-US" w:eastAsia="en-US" w:bidi="en-US"/>
      </w:rPr>
    </w:lvl>
    <w:lvl w:ilvl="2">
      <w:start w:val="1"/>
      <w:numFmt w:val="lowerRoman"/>
      <w:lvlText w:val="%3)"/>
      <w:lvlJc w:val="left"/>
      <w:pPr>
        <w:ind w:left="1820" w:hanging="721"/>
        <w:jc w:val="left"/>
      </w:pPr>
      <w:rPr>
        <w:rFonts w:hint="default"/>
        <w:b/>
        <w:bCs/>
        <w:w w:val="100"/>
        <w:lang w:val="en-US" w:eastAsia="en-US" w:bidi="en-US"/>
      </w:rPr>
    </w:lvl>
    <w:lvl w:ilvl="3">
      <w:numFmt w:val="bullet"/>
      <w:lvlText w:val="•"/>
      <w:lvlJc w:val="left"/>
      <w:pPr>
        <w:ind w:left="2180" w:hanging="721"/>
      </w:pPr>
      <w:rPr>
        <w:rFonts w:hint="default"/>
        <w:lang w:val="en-US" w:eastAsia="en-US" w:bidi="en-US"/>
      </w:rPr>
    </w:lvl>
    <w:lvl w:ilvl="4">
      <w:numFmt w:val="bullet"/>
      <w:lvlText w:val="•"/>
      <w:lvlJc w:val="left"/>
      <w:pPr>
        <w:ind w:left="3454" w:hanging="721"/>
      </w:pPr>
      <w:rPr>
        <w:rFonts w:hint="default"/>
        <w:lang w:val="en-US" w:eastAsia="en-US" w:bidi="en-US"/>
      </w:rPr>
    </w:lvl>
    <w:lvl w:ilvl="5">
      <w:numFmt w:val="bullet"/>
      <w:lvlText w:val="•"/>
      <w:lvlJc w:val="left"/>
      <w:pPr>
        <w:ind w:left="4728" w:hanging="721"/>
      </w:pPr>
      <w:rPr>
        <w:rFonts w:hint="default"/>
        <w:lang w:val="en-US" w:eastAsia="en-US" w:bidi="en-US"/>
      </w:rPr>
    </w:lvl>
    <w:lvl w:ilvl="6">
      <w:numFmt w:val="bullet"/>
      <w:lvlText w:val="•"/>
      <w:lvlJc w:val="left"/>
      <w:pPr>
        <w:ind w:left="6002" w:hanging="721"/>
      </w:pPr>
      <w:rPr>
        <w:rFonts w:hint="default"/>
        <w:lang w:val="en-US" w:eastAsia="en-US" w:bidi="en-US"/>
      </w:rPr>
    </w:lvl>
    <w:lvl w:ilvl="7">
      <w:numFmt w:val="bullet"/>
      <w:lvlText w:val="•"/>
      <w:lvlJc w:val="left"/>
      <w:pPr>
        <w:ind w:left="7277" w:hanging="721"/>
      </w:pPr>
      <w:rPr>
        <w:rFonts w:hint="default"/>
        <w:lang w:val="en-US" w:eastAsia="en-US" w:bidi="en-US"/>
      </w:rPr>
    </w:lvl>
    <w:lvl w:ilvl="8">
      <w:numFmt w:val="bullet"/>
      <w:lvlText w:val="•"/>
      <w:lvlJc w:val="left"/>
      <w:pPr>
        <w:ind w:left="8551" w:hanging="721"/>
      </w:pPr>
      <w:rPr>
        <w:rFonts w:hint="default"/>
        <w:lang w:val="en-US" w:eastAsia="en-US" w:bidi="en-US"/>
      </w:rPr>
    </w:lvl>
  </w:abstractNum>
  <w:abstractNum w:abstractNumId="6" w15:restartNumberingAfterBreak="0">
    <w:nsid w:val="25B654F3"/>
    <w:multiLevelType w:val="multilevel"/>
    <w:tmpl w:val="25B654F3"/>
    <w:lvl w:ilvl="0">
      <w:start w:val="1"/>
      <w:numFmt w:val="lowerRoman"/>
      <w:lvlText w:val="%1)"/>
      <w:lvlJc w:val="left"/>
      <w:pPr>
        <w:ind w:left="1819" w:hanging="720"/>
        <w:jc w:val="right"/>
      </w:pPr>
      <w:rPr>
        <w:rFonts w:ascii="Arial" w:eastAsia="Arial" w:hAnsi="Arial" w:cs="Arial" w:hint="default"/>
        <w:w w:val="100"/>
        <w:sz w:val="20"/>
        <w:szCs w:val="20"/>
        <w:lang w:val="en-US" w:eastAsia="en-US" w:bidi="en-US"/>
      </w:rPr>
    </w:lvl>
    <w:lvl w:ilvl="1">
      <w:numFmt w:val="bullet"/>
      <w:lvlText w:val="•"/>
      <w:lvlJc w:val="left"/>
      <w:pPr>
        <w:ind w:left="2748" w:hanging="720"/>
      </w:pPr>
      <w:rPr>
        <w:rFonts w:hint="default"/>
        <w:lang w:val="en-US" w:eastAsia="en-US" w:bidi="en-US"/>
      </w:rPr>
    </w:lvl>
    <w:lvl w:ilvl="2">
      <w:numFmt w:val="bullet"/>
      <w:lvlText w:val="•"/>
      <w:lvlJc w:val="left"/>
      <w:pPr>
        <w:ind w:left="3676" w:hanging="720"/>
      </w:pPr>
      <w:rPr>
        <w:rFonts w:hint="default"/>
        <w:lang w:val="en-US" w:eastAsia="en-US" w:bidi="en-US"/>
      </w:rPr>
    </w:lvl>
    <w:lvl w:ilvl="3">
      <w:numFmt w:val="bullet"/>
      <w:lvlText w:val="•"/>
      <w:lvlJc w:val="left"/>
      <w:pPr>
        <w:ind w:left="4604" w:hanging="720"/>
      </w:pPr>
      <w:rPr>
        <w:rFonts w:hint="default"/>
        <w:lang w:val="en-US" w:eastAsia="en-US" w:bidi="en-US"/>
      </w:rPr>
    </w:lvl>
    <w:lvl w:ilvl="4">
      <w:numFmt w:val="bullet"/>
      <w:lvlText w:val="•"/>
      <w:lvlJc w:val="left"/>
      <w:pPr>
        <w:ind w:left="5532" w:hanging="720"/>
      </w:pPr>
      <w:rPr>
        <w:rFonts w:hint="default"/>
        <w:lang w:val="en-US" w:eastAsia="en-US" w:bidi="en-US"/>
      </w:rPr>
    </w:lvl>
    <w:lvl w:ilvl="5">
      <w:numFmt w:val="bullet"/>
      <w:lvlText w:val="•"/>
      <w:lvlJc w:val="left"/>
      <w:pPr>
        <w:ind w:left="6460" w:hanging="720"/>
      </w:pPr>
      <w:rPr>
        <w:rFonts w:hint="default"/>
        <w:lang w:val="en-US" w:eastAsia="en-US" w:bidi="en-US"/>
      </w:rPr>
    </w:lvl>
    <w:lvl w:ilvl="6">
      <w:numFmt w:val="bullet"/>
      <w:lvlText w:val="•"/>
      <w:lvlJc w:val="left"/>
      <w:pPr>
        <w:ind w:left="7388" w:hanging="720"/>
      </w:pPr>
      <w:rPr>
        <w:rFonts w:hint="default"/>
        <w:lang w:val="en-US" w:eastAsia="en-US" w:bidi="en-US"/>
      </w:rPr>
    </w:lvl>
    <w:lvl w:ilvl="7">
      <w:numFmt w:val="bullet"/>
      <w:lvlText w:val="•"/>
      <w:lvlJc w:val="left"/>
      <w:pPr>
        <w:ind w:left="8316" w:hanging="720"/>
      </w:pPr>
      <w:rPr>
        <w:rFonts w:hint="default"/>
        <w:lang w:val="en-US" w:eastAsia="en-US" w:bidi="en-US"/>
      </w:rPr>
    </w:lvl>
    <w:lvl w:ilvl="8">
      <w:numFmt w:val="bullet"/>
      <w:lvlText w:val="•"/>
      <w:lvlJc w:val="left"/>
      <w:pPr>
        <w:ind w:left="9244" w:hanging="720"/>
      </w:pPr>
      <w:rPr>
        <w:rFonts w:hint="default"/>
        <w:lang w:val="en-US" w:eastAsia="en-US" w:bidi="en-US"/>
      </w:rPr>
    </w:lvl>
  </w:abstractNum>
  <w:abstractNum w:abstractNumId="7" w15:restartNumberingAfterBreak="0">
    <w:nsid w:val="59ADCABA"/>
    <w:multiLevelType w:val="multilevel"/>
    <w:tmpl w:val="59ADCABA"/>
    <w:lvl w:ilvl="0">
      <w:start w:val="15"/>
      <w:numFmt w:val="upperLetter"/>
      <w:lvlText w:val="%1"/>
      <w:lvlJc w:val="left"/>
      <w:pPr>
        <w:ind w:left="2180" w:hanging="901"/>
        <w:jc w:val="left"/>
      </w:pPr>
      <w:rPr>
        <w:rFonts w:ascii="Times New Roman" w:eastAsia="Times New Roman" w:hAnsi="Times New Roman" w:cs="Times New Roman" w:hint="default"/>
        <w:w w:val="100"/>
        <w:sz w:val="20"/>
        <w:szCs w:val="20"/>
        <w:lang w:val="en-US" w:eastAsia="en-US" w:bidi="en-US"/>
      </w:rPr>
    </w:lvl>
    <w:lvl w:ilvl="1">
      <w:numFmt w:val="bullet"/>
      <w:lvlText w:val="•"/>
      <w:lvlJc w:val="left"/>
      <w:pPr>
        <w:ind w:left="3072" w:hanging="901"/>
      </w:pPr>
      <w:rPr>
        <w:rFonts w:hint="default"/>
        <w:lang w:val="en-US" w:eastAsia="en-US" w:bidi="en-US"/>
      </w:rPr>
    </w:lvl>
    <w:lvl w:ilvl="2">
      <w:numFmt w:val="bullet"/>
      <w:lvlText w:val="•"/>
      <w:lvlJc w:val="left"/>
      <w:pPr>
        <w:ind w:left="3964" w:hanging="901"/>
      </w:pPr>
      <w:rPr>
        <w:rFonts w:hint="default"/>
        <w:lang w:val="en-US" w:eastAsia="en-US" w:bidi="en-US"/>
      </w:rPr>
    </w:lvl>
    <w:lvl w:ilvl="3">
      <w:numFmt w:val="bullet"/>
      <w:lvlText w:val="•"/>
      <w:lvlJc w:val="left"/>
      <w:pPr>
        <w:ind w:left="4856" w:hanging="901"/>
      </w:pPr>
      <w:rPr>
        <w:rFonts w:hint="default"/>
        <w:lang w:val="en-US" w:eastAsia="en-US" w:bidi="en-US"/>
      </w:rPr>
    </w:lvl>
    <w:lvl w:ilvl="4">
      <w:numFmt w:val="bullet"/>
      <w:lvlText w:val="•"/>
      <w:lvlJc w:val="left"/>
      <w:pPr>
        <w:ind w:left="5748" w:hanging="901"/>
      </w:pPr>
      <w:rPr>
        <w:rFonts w:hint="default"/>
        <w:lang w:val="en-US" w:eastAsia="en-US" w:bidi="en-US"/>
      </w:rPr>
    </w:lvl>
    <w:lvl w:ilvl="5">
      <w:numFmt w:val="bullet"/>
      <w:lvlText w:val="•"/>
      <w:lvlJc w:val="left"/>
      <w:pPr>
        <w:ind w:left="6640" w:hanging="901"/>
      </w:pPr>
      <w:rPr>
        <w:rFonts w:hint="default"/>
        <w:lang w:val="en-US" w:eastAsia="en-US" w:bidi="en-US"/>
      </w:rPr>
    </w:lvl>
    <w:lvl w:ilvl="6">
      <w:numFmt w:val="bullet"/>
      <w:lvlText w:val="•"/>
      <w:lvlJc w:val="left"/>
      <w:pPr>
        <w:ind w:left="7532" w:hanging="901"/>
      </w:pPr>
      <w:rPr>
        <w:rFonts w:hint="default"/>
        <w:lang w:val="en-US" w:eastAsia="en-US" w:bidi="en-US"/>
      </w:rPr>
    </w:lvl>
    <w:lvl w:ilvl="7">
      <w:numFmt w:val="bullet"/>
      <w:lvlText w:val="•"/>
      <w:lvlJc w:val="left"/>
      <w:pPr>
        <w:ind w:left="8424" w:hanging="901"/>
      </w:pPr>
      <w:rPr>
        <w:rFonts w:hint="default"/>
        <w:lang w:val="en-US" w:eastAsia="en-US" w:bidi="en-US"/>
      </w:rPr>
    </w:lvl>
    <w:lvl w:ilvl="8">
      <w:numFmt w:val="bullet"/>
      <w:lvlText w:val="•"/>
      <w:lvlJc w:val="left"/>
      <w:pPr>
        <w:ind w:left="9316" w:hanging="901"/>
      </w:pPr>
      <w:rPr>
        <w:rFonts w:hint="default"/>
        <w:lang w:val="en-US" w:eastAsia="en-US" w:bidi="en-US"/>
      </w:rPr>
    </w:lvl>
  </w:abstractNum>
  <w:abstractNum w:abstractNumId="8" w15:restartNumberingAfterBreak="0">
    <w:nsid w:val="72183CF9"/>
    <w:multiLevelType w:val="multilevel"/>
    <w:tmpl w:val="72183CF9"/>
    <w:lvl w:ilvl="0">
      <w:start w:val="1"/>
      <w:numFmt w:val="decimal"/>
      <w:lvlText w:val="%1)"/>
      <w:lvlJc w:val="left"/>
      <w:pPr>
        <w:ind w:left="1460" w:hanging="361"/>
        <w:jc w:val="left"/>
      </w:pPr>
      <w:rPr>
        <w:rFonts w:ascii="Arial" w:eastAsia="Arial" w:hAnsi="Arial" w:cs="Arial" w:hint="default"/>
        <w:spacing w:val="-1"/>
        <w:w w:val="100"/>
        <w:sz w:val="20"/>
        <w:szCs w:val="20"/>
        <w:lang w:val="en-US" w:eastAsia="en-US" w:bidi="en-US"/>
      </w:rPr>
    </w:lvl>
    <w:lvl w:ilvl="1">
      <w:numFmt w:val="bullet"/>
      <w:lvlText w:val="•"/>
      <w:lvlJc w:val="left"/>
      <w:pPr>
        <w:ind w:left="2424" w:hanging="361"/>
      </w:pPr>
      <w:rPr>
        <w:rFonts w:hint="default"/>
        <w:lang w:val="en-US" w:eastAsia="en-US" w:bidi="en-US"/>
      </w:rPr>
    </w:lvl>
    <w:lvl w:ilvl="2">
      <w:numFmt w:val="bullet"/>
      <w:lvlText w:val="•"/>
      <w:lvlJc w:val="left"/>
      <w:pPr>
        <w:ind w:left="3388" w:hanging="361"/>
      </w:pPr>
      <w:rPr>
        <w:rFonts w:hint="default"/>
        <w:lang w:val="en-US" w:eastAsia="en-US" w:bidi="en-US"/>
      </w:rPr>
    </w:lvl>
    <w:lvl w:ilvl="3">
      <w:numFmt w:val="bullet"/>
      <w:lvlText w:val="•"/>
      <w:lvlJc w:val="left"/>
      <w:pPr>
        <w:ind w:left="4352" w:hanging="361"/>
      </w:pPr>
      <w:rPr>
        <w:rFonts w:hint="default"/>
        <w:lang w:val="en-US" w:eastAsia="en-US" w:bidi="en-US"/>
      </w:rPr>
    </w:lvl>
    <w:lvl w:ilvl="4">
      <w:numFmt w:val="bullet"/>
      <w:lvlText w:val="•"/>
      <w:lvlJc w:val="left"/>
      <w:pPr>
        <w:ind w:left="5316" w:hanging="361"/>
      </w:pPr>
      <w:rPr>
        <w:rFonts w:hint="default"/>
        <w:lang w:val="en-US" w:eastAsia="en-US" w:bidi="en-US"/>
      </w:rPr>
    </w:lvl>
    <w:lvl w:ilvl="5">
      <w:numFmt w:val="bullet"/>
      <w:lvlText w:val="•"/>
      <w:lvlJc w:val="left"/>
      <w:pPr>
        <w:ind w:left="6280" w:hanging="361"/>
      </w:pPr>
      <w:rPr>
        <w:rFonts w:hint="default"/>
        <w:lang w:val="en-US" w:eastAsia="en-US" w:bidi="en-US"/>
      </w:rPr>
    </w:lvl>
    <w:lvl w:ilvl="6">
      <w:numFmt w:val="bullet"/>
      <w:lvlText w:val="•"/>
      <w:lvlJc w:val="left"/>
      <w:pPr>
        <w:ind w:left="7244" w:hanging="361"/>
      </w:pPr>
      <w:rPr>
        <w:rFonts w:hint="default"/>
        <w:lang w:val="en-US" w:eastAsia="en-US" w:bidi="en-US"/>
      </w:rPr>
    </w:lvl>
    <w:lvl w:ilvl="7">
      <w:numFmt w:val="bullet"/>
      <w:lvlText w:val="•"/>
      <w:lvlJc w:val="left"/>
      <w:pPr>
        <w:ind w:left="8208" w:hanging="361"/>
      </w:pPr>
      <w:rPr>
        <w:rFonts w:hint="default"/>
        <w:lang w:val="en-US" w:eastAsia="en-US" w:bidi="en-US"/>
      </w:rPr>
    </w:lvl>
    <w:lvl w:ilvl="8">
      <w:numFmt w:val="bullet"/>
      <w:lvlText w:val="•"/>
      <w:lvlJc w:val="left"/>
      <w:pPr>
        <w:ind w:left="9172" w:hanging="361"/>
      </w:pPr>
      <w:rPr>
        <w:rFonts w:hint="default"/>
        <w:lang w:val="en-US" w:eastAsia="en-US" w:bidi="en-US"/>
      </w:rPr>
    </w:lvl>
  </w:abstractNum>
  <w:num w:numId="1" w16cid:durableId="348147971">
    <w:abstractNumId w:val="3"/>
  </w:num>
  <w:num w:numId="2" w16cid:durableId="550314292">
    <w:abstractNumId w:val="2"/>
  </w:num>
  <w:num w:numId="3" w16cid:durableId="33579198">
    <w:abstractNumId w:val="7"/>
  </w:num>
  <w:num w:numId="4" w16cid:durableId="560754401">
    <w:abstractNumId w:val="1"/>
  </w:num>
  <w:num w:numId="5" w16cid:durableId="464784678">
    <w:abstractNumId w:val="0"/>
  </w:num>
  <w:num w:numId="6" w16cid:durableId="613830906">
    <w:abstractNumId w:val="5"/>
  </w:num>
  <w:num w:numId="7" w16cid:durableId="2072658259">
    <w:abstractNumId w:val="6"/>
  </w:num>
  <w:num w:numId="8" w16cid:durableId="1792164284">
    <w:abstractNumId w:val="8"/>
  </w:num>
  <w:num w:numId="9" w16cid:durableId="185143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proofState w:spelling="clean" w:grammar="clean"/>
  <w:revisionView w:inkAnnotations="0"/>
  <w:defaultTabStop w:val="720"/>
  <w:hyphenationZone w:val="425"/>
  <w:drawingGridHorizontalSpacing w:val="110"/>
  <w:displayHorizontalDrawingGridEvery w:val="2"/>
  <w:characterSpacingControl w:val="doNotCompress"/>
  <w:hdrShapeDefaults>
    <o:shapedefaults v:ext="edit" spidmax="4097"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5AD0"/>
    <w:rsid w:val="004969A0"/>
    <w:rsid w:val="00A55AD0"/>
    <w:rsid w:val="00D27E52"/>
    <w:rsid w:val="160114A8"/>
    <w:rsid w:val="2F1264BC"/>
    <w:rsid w:val="499B6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3B8DF3B5"/>
  <w15:docId w15:val="{DA267DF7-B7AA-004F-929A-D150033D6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az-Latn-AZ" w:eastAsia="az-Latn-AZ"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Arial"/>
      <w:sz w:val="22"/>
      <w:szCs w:val="22"/>
      <w:lang w:val="en-US" w:eastAsia="en-US" w:bidi="en-US"/>
    </w:rPr>
  </w:style>
  <w:style w:type="paragraph" w:styleId="Balq1">
    <w:name w:val="heading 1"/>
    <w:basedOn w:val="Normal"/>
    <w:next w:val="Normal"/>
    <w:uiPriority w:val="1"/>
    <w:qFormat/>
    <w:pPr>
      <w:spacing w:before="79"/>
      <w:ind w:left="740"/>
      <w:outlineLvl w:val="0"/>
    </w:pPr>
    <w:rPr>
      <w:b/>
      <w:bCs/>
      <w:sz w:val="28"/>
      <w:szCs w:val="28"/>
      <w:u w:val="single" w:color="000000"/>
    </w:rPr>
  </w:style>
  <w:style w:type="paragraph" w:styleId="Balq2">
    <w:name w:val="heading 2"/>
    <w:basedOn w:val="Normal"/>
    <w:next w:val="Normal"/>
    <w:uiPriority w:val="1"/>
    <w:qFormat/>
    <w:pPr>
      <w:ind w:left="740"/>
      <w:outlineLvl w:val="1"/>
    </w:pPr>
    <w:rPr>
      <w:b/>
      <w:bCs/>
      <w:sz w:val="24"/>
      <w:szCs w:val="24"/>
    </w:rPr>
  </w:style>
  <w:style w:type="paragraph" w:styleId="Balq3">
    <w:name w:val="heading 3"/>
    <w:basedOn w:val="Normal"/>
    <w:next w:val="Normal"/>
    <w:uiPriority w:val="1"/>
    <w:qFormat/>
    <w:pPr>
      <w:spacing w:before="92"/>
      <w:ind w:left="740"/>
      <w:outlineLvl w:val="2"/>
    </w:pPr>
    <w:rPr>
      <w:i/>
      <w:sz w:val="24"/>
      <w:szCs w:val="24"/>
    </w:rPr>
  </w:style>
  <w:style w:type="paragraph" w:styleId="Balq4">
    <w:name w:val="heading 4"/>
    <w:basedOn w:val="Normal"/>
    <w:next w:val="Normal"/>
    <w:uiPriority w:val="1"/>
    <w:qFormat/>
    <w:pPr>
      <w:ind w:left="740"/>
      <w:outlineLvl w:val="3"/>
    </w:pPr>
    <w:rPr>
      <w:b/>
      <w:bCs/>
      <w:u w:val="single" w:color="000000"/>
    </w:rPr>
  </w:style>
  <w:style w:type="character" w:default="1" w:styleId="SusmayagrAbzasrifti">
    <w:name w:val="Default Paragraph Font"/>
    <w:uiPriority w:val="1"/>
    <w:semiHidden/>
    <w:unhideWhenUsed/>
  </w:style>
  <w:style w:type="table" w:default="1" w:styleId="NormalCdvl">
    <w:name w:val="Normal Table"/>
    <w:uiPriority w:val="99"/>
    <w:semiHidden/>
    <w:unhideWhenUsed/>
    <w:tblPr>
      <w:tblInd w:w="0" w:type="dxa"/>
      <w:tblCellMar>
        <w:top w:w="0" w:type="dxa"/>
        <w:left w:w="108" w:type="dxa"/>
        <w:bottom w:w="0" w:type="dxa"/>
        <w:right w:w="108" w:type="dxa"/>
      </w:tblCellMar>
    </w:tblPr>
  </w:style>
  <w:style w:type="numbering" w:default="1" w:styleId="SiyahYoxdur">
    <w:name w:val="No List"/>
    <w:uiPriority w:val="99"/>
    <w:semiHidden/>
    <w:unhideWhenUsed/>
  </w:style>
  <w:style w:type="paragraph" w:styleId="sasMtn">
    <w:name w:val="Body Text"/>
    <w:basedOn w:val="Normal"/>
    <w:uiPriority w:val="1"/>
    <w:qFormat/>
    <w:rPr>
      <w:b/>
      <w:bCs/>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bzasSiyahs">
    <w:name w:val="List Paragraph"/>
    <w:basedOn w:val="Normal"/>
    <w:uiPriority w:val="1"/>
    <w:qFormat/>
    <w:pPr>
      <w:ind w:left="1460" w:hanging="361"/>
    </w:pPr>
  </w:style>
  <w:style w:type="paragraph" w:customStyle="1" w:styleId="TableParagraph">
    <w:name w:val="Table Paragraph"/>
    <w:basedOn w:val="Normal"/>
    <w:uiPriority w:val="1"/>
    <w:qFormat/>
    <w:pPr>
      <w:ind w:left="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footer" Target="footer2.xml"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image" Target="media/image26.png" /><Relationship Id="rId42" Type="http://schemas.openxmlformats.org/officeDocument/2006/relationships/image" Target="media/image33.png" /><Relationship Id="rId47"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jpeg" /><Relationship Id="rId46"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image" Target="media/image32.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image" Target="media/image31.jpeg" /><Relationship Id="rId45" Type="http://schemas.openxmlformats.org/officeDocument/2006/relationships/image" Target="media/image36.jpeg"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10" Type="http://schemas.openxmlformats.org/officeDocument/2006/relationships/image" Target="media/image2.png" /><Relationship Id="rId19" Type="http://schemas.openxmlformats.org/officeDocument/2006/relationships/image" Target="media/image11.png" /><Relationship Id="rId31" Type="http://schemas.openxmlformats.org/officeDocument/2006/relationships/image" Target="media/image23.png" /><Relationship Id="rId44" Type="http://schemas.openxmlformats.org/officeDocument/2006/relationships/image" Target="media/image35.png"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 Id="rId43" Type="http://schemas.openxmlformats.org/officeDocument/2006/relationships/image" Target="media/image3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21896</Words>
  <Characters>12481</Characters>
  <Application>Microsoft Office Word</Application>
  <DocSecurity>0</DocSecurity>
  <Lines>104</Lines>
  <Paragraphs>68</Paragraphs>
  <ScaleCrop>false</ScaleCrop>
  <Company/>
  <LinksUpToDate>false</LinksUpToDate>
  <CharactersWithSpaces>34309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XL200 ASTM Master Manual.doc</dc:title>
  <dc:creator>g.navami</dc:creator>
  <cp:lastModifiedBy>prestijgroup@inbox.ru</cp:lastModifiedBy>
  <cp:revision>2</cp:revision>
  <dcterms:created xsi:type="dcterms:W3CDTF">2026-04-12T10:46:00Z</dcterms:created>
  <dcterms:modified xsi:type="dcterms:W3CDTF">2026-04-12T10:46:00Z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2009-01-20T00:00:00Z</vt:filetime>
  </property>
  <property fmtid="{D5CDD505-2E9C-101B-9397-08002B2CF9AE}" pid="3" name="Creator">
    <vt:lpwstr>Acrobat PDFMaker 7.0 for Word</vt:lpwstr>
  </property>
  <property fmtid="{D5CDD505-2E9C-101B-9397-08002B2CF9AE}" pid="4" name="LastSaved">
    <vt:filetime>2019-05-09T00:00:00Z</vt:filetime>
  </property>
  <property fmtid="{D5CDD505-2E9C-101B-9397-08002B2CF9AE}" pid="5" name="KSOProductBuildVer">
    <vt:lpwstr>2052-12.1.0.22529</vt:lpwstr>
  </property>
  <property fmtid="{D5CDD505-2E9C-101B-9397-08002B2CF9AE}" pid="6" name="KSOTemplateDocerSaveRecord">
    <vt:lpwstr>eyJoZGlkIjoiMjAwOGE4NmMxMGRhYjliMGM0ODBmMGVjZWQwM2Q4ZTMiLCJ1c2VySWQiOiIyNzk2NDQ5MjkifQ==</vt:lpwstr>
  </property>
  <property fmtid="{D5CDD505-2E9C-101B-9397-08002B2CF9AE}" pid="7" name="ICV">
    <vt:lpwstr>9162FB7B2E8D4689AD1A8010A0E2B4C6_12</vt:lpwstr>
  </property>
</Properties>
</file>